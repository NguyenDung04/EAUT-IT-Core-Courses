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54B63F">
      <w:pPr>
        <w:jc w:val="center"/>
        <w:rPr>
          <w:sz w:val="28"/>
        </w:rPr>
        <w:sectPr>
          <w:pgSz w:w="11905" w:h="16838"/>
          <w:pgMar w:top="1417" w:right="1134" w:bottom="1134" w:left="1701" w:header="720" w:footer="720" w:gutter="0"/>
          <w:pgNumType w:fmt="lowerRoman"/>
          <w:cols w:space="720" w:num="1"/>
          <w:rtlGutter w:val="0"/>
          <w:docGrid w:linePitch="360" w:charSpace="0"/>
        </w:sectPr>
      </w:pPr>
      <w:bookmarkStart w:id="154" w:name="_GoBack"/>
      <w:bookmarkEnd w:id="154"/>
      <w:r>
        <w:rPr>
          <w:sz w:val="28"/>
        </w:rPr>
        <mc:AlternateContent>
          <mc:Choice Requires="wpg">
            <w:drawing>
              <wp:anchor distT="0" distB="0" distL="0" distR="0" simplePos="0" relativeHeight="251659264" behindDoc="1" locked="0" layoutInCell="1" allowOverlap="1">
                <wp:simplePos x="0" y="0"/>
                <wp:positionH relativeFrom="page">
                  <wp:posOffset>911860</wp:posOffset>
                </wp:positionH>
                <wp:positionV relativeFrom="margin">
                  <wp:posOffset>-36830</wp:posOffset>
                </wp:positionV>
                <wp:extent cx="6247130" cy="9076055"/>
                <wp:effectExtent l="0" t="0" r="1270" b="10795"/>
                <wp:wrapNone/>
                <wp:docPr id="8" name="Group 8"/>
                <wp:cNvGraphicFramePr/>
                <a:graphic xmlns:a="http://schemas.openxmlformats.org/drawingml/2006/main">
                  <a:graphicData uri="http://schemas.microsoft.com/office/word/2010/wordprocessingGroup">
                    <wpg:wgp>
                      <wpg:cNvGrpSpPr/>
                      <wpg:grpSpPr>
                        <a:xfrm>
                          <a:off x="0" y="0"/>
                          <a:ext cx="6247130" cy="9076055"/>
                          <a:chOff x="0" y="0"/>
                          <a:chExt cx="6403975" cy="8587740"/>
                        </a:xfrm>
                      </wpg:grpSpPr>
                      <wps:wsp>
                        <wps:cNvPr id="9" name="Graphic 3"/>
                        <wps:cNvSpPr/>
                        <wps:spPr>
                          <a:xfrm>
                            <a:off x="156210" y="0"/>
                            <a:ext cx="6202045" cy="8587740"/>
                          </a:xfrm>
                          <a:custGeom>
                            <a:avLst/>
                            <a:gdLst/>
                            <a:ahLst/>
                            <a:cxnLst/>
                            <a:rect l="l" t="t" r="r" b="b"/>
                            <a:pathLst>
                              <a:path w="6202045" h="8587740">
                                <a:moveTo>
                                  <a:pt x="6162611" y="8538210"/>
                                </a:moveTo>
                                <a:lnTo>
                                  <a:pt x="39370" y="8538210"/>
                                </a:lnTo>
                                <a:lnTo>
                                  <a:pt x="39370" y="8548370"/>
                                </a:lnTo>
                                <a:lnTo>
                                  <a:pt x="6162611" y="8548370"/>
                                </a:lnTo>
                                <a:lnTo>
                                  <a:pt x="6162611" y="8538210"/>
                                </a:lnTo>
                                <a:close/>
                              </a:path>
                              <a:path w="6202045" h="8587740">
                                <a:moveTo>
                                  <a:pt x="6162611" y="39370"/>
                                </a:moveTo>
                                <a:lnTo>
                                  <a:pt x="39370" y="39370"/>
                                </a:lnTo>
                                <a:lnTo>
                                  <a:pt x="39370" y="49530"/>
                                </a:lnTo>
                                <a:lnTo>
                                  <a:pt x="6162611" y="49530"/>
                                </a:lnTo>
                                <a:lnTo>
                                  <a:pt x="6162611" y="39370"/>
                                </a:lnTo>
                                <a:close/>
                              </a:path>
                              <a:path w="6202045" h="8587740">
                                <a:moveTo>
                                  <a:pt x="6201981" y="0"/>
                                </a:moveTo>
                                <a:lnTo>
                                  <a:pt x="0" y="0"/>
                                </a:lnTo>
                                <a:lnTo>
                                  <a:pt x="0" y="20320"/>
                                </a:lnTo>
                                <a:lnTo>
                                  <a:pt x="0" y="49530"/>
                                </a:lnTo>
                                <a:lnTo>
                                  <a:pt x="19685" y="49530"/>
                                </a:lnTo>
                                <a:lnTo>
                                  <a:pt x="19685" y="20320"/>
                                </a:lnTo>
                                <a:lnTo>
                                  <a:pt x="6182296" y="20320"/>
                                </a:lnTo>
                                <a:lnTo>
                                  <a:pt x="6182296" y="8567420"/>
                                </a:lnTo>
                                <a:lnTo>
                                  <a:pt x="19685" y="8567420"/>
                                </a:lnTo>
                                <a:lnTo>
                                  <a:pt x="19685" y="8538210"/>
                                </a:lnTo>
                                <a:lnTo>
                                  <a:pt x="0" y="8538210"/>
                                </a:lnTo>
                                <a:lnTo>
                                  <a:pt x="0" y="8567420"/>
                                </a:lnTo>
                                <a:lnTo>
                                  <a:pt x="0" y="8587740"/>
                                </a:lnTo>
                                <a:lnTo>
                                  <a:pt x="6201981" y="8587740"/>
                                </a:lnTo>
                                <a:lnTo>
                                  <a:pt x="6201981" y="8567737"/>
                                </a:lnTo>
                                <a:lnTo>
                                  <a:pt x="6201981" y="8567420"/>
                                </a:lnTo>
                                <a:lnTo>
                                  <a:pt x="6201981" y="20320"/>
                                </a:lnTo>
                                <a:lnTo>
                                  <a:pt x="6201981" y="19939"/>
                                </a:lnTo>
                                <a:lnTo>
                                  <a:pt x="6201981" y="0"/>
                                </a:lnTo>
                                <a:close/>
                              </a:path>
                            </a:pathLst>
                          </a:custGeom>
                          <a:solidFill>
                            <a:srgbClr val="000000"/>
                          </a:solidFill>
                        </wps:spPr>
                        <wps:bodyPr wrap="square" lIns="0" tIns="0" rIns="0" bIns="0" rtlCol="0">
                          <a:noAutofit/>
                        </wps:bodyPr>
                      </wps:wsp>
                      <pic:pic xmlns:pic="http://schemas.openxmlformats.org/drawingml/2006/picture">
                        <pic:nvPicPr>
                          <pic:cNvPr id="10" name="Image 4" descr="logo"/>
                          <pic:cNvPicPr/>
                        </pic:nvPicPr>
                        <pic:blipFill>
                          <a:blip r:embed="rId8" cstate="print"/>
                          <a:stretch>
                            <a:fillRect/>
                          </a:stretch>
                        </pic:blipFill>
                        <pic:spPr>
                          <a:xfrm>
                            <a:off x="2495232" y="1166367"/>
                            <a:ext cx="1512589" cy="1512589"/>
                          </a:xfrm>
                          <a:prstGeom prst="rect">
                            <a:avLst/>
                          </a:prstGeom>
                        </pic:spPr>
                      </pic:pic>
                      <wps:wsp>
                        <wps:cNvPr id="11" name="Graphic 5"/>
                        <wps:cNvSpPr/>
                        <wps:spPr>
                          <a:xfrm>
                            <a:off x="49212" y="99060"/>
                            <a:ext cx="6256655" cy="8389620"/>
                          </a:xfrm>
                          <a:custGeom>
                            <a:avLst/>
                            <a:gdLst/>
                            <a:ahLst/>
                            <a:cxnLst/>
                            <a:rect l="l" t="t" r="r" b="b"/>
                            <a:pathLst>
                              <a:path w="6256655" h="8389620">
                                <a:moveTo>
                                  <a:pt x="0" y="8389620"/>
                                </a:moveTo>
                                <a:lnTo>
                                  <a:pt x="6256274" y="8389620"/>
                                </a:lnTo>
                                <a:lnTo>
                                  <a:pt x="6256274" y="0"/>
                                </a:lnTo>
                                <a:lnTo>
                                  <a:pt x="0" y="0"/>
                                </a:lnTo>
                                <a:lnTo>
                                  <a:pt x="0" y="8389620"/>
                                </a:lnTo>
                                <a:close/>
                              </a:path>
                            </a:pathLst>
                          </a:custGeom>
                          <a:solidFill>
                            <a:srgbClr val="FFFFFF"/>
                          </a:solidFill>
                        </wps:spPr>
                        <wps:txbx>
                          <w:txbxContent>
                            <w:p w14:paraId="58CAEA6E">
                              <w:pPr>
                                <w:keepNext w:val="0"/>
                                <w:keepLines w:val="0"/>
                                <w:pageBreakBefore w:val="0"/>
                                <w:widowControl w:val="0"/>
                                <w:kinsoku/>
                                <w:wordWrap/>
                                <w:overflowPunct/>
                                <w:topLinePunct w:val="0"/>
                                <w:bidi w:val="0"/>
                                <w:adjustRightInd/>
                                <w:snapToGrid/>
                                <w:spacing w:line="360" w:lineRule="auto"/>
                                <w:ind w:right="104"/>
                                <w:jc w:val="center"/>
                                <w:textAlignment w:val="auto"/>
                                <w:rPr>
                                  <w:b/>
                                  <w:sz w:val="28"/>
                                </w:rPr>
                              </w:pPr>
                              <w:r>
                                <w:rPr>
                                  <w:b/>
                                  <w:sz w:val="28"/>
                                </w:rPr>
                                <w:t>BỘ GIÁO DỤC VÀ ĐÀO TẠO</w:t>
                              </w:r>
                            </w:p>
                            <w:p w14:paraId="1086CA14">
                              <w:pPr>
                                <w:keepNext w:val="0"/>
                                <w:keepLines w:val="0"/>
                                <w:pageBreakBefore w:val="0"/>
                                <w:widowControl w:val="0"/>
                                <w:kinsoku/>
                                <w:wordWrap/>
                                <w:overflowPunct/>
                                <w:topLinePunct w:val="0"/>
                                <w:bidi w:val="0"/>
                                <w:adjustRightInd/>
                                <w:snapToGrid/>
                                <w:spacing w:line="360" w:lineRule="auto"/>
                                <w:ind w:right="104"/>
                                <w:jc w:val="center"/>
                                <w:textAlignment w:val="auto"/>
                                <w:rPr>
                                  <w:b/>
                                  <w:sz w:val="28"/>
                                </w:rPr>
                              </w:pPr>
                              <w:r>
                                <w:rPr>
                                  <w:b/>
                                  <w:sz w:val="28"/>
                                </w:rPr>
                                <w:t>TRƯỜNG</w:t>
                              </w:r>
                              <w:r>
                                <w:rPr>
                                  <w:b/>
                                  <w:spacing w:val="-6"/>
                                  <w:sz w:val="28"/>
                                </w:rPr>
                                <w:t xml:space="preserve"> </w:t>
                              </w:r>
                              <w:r>
                                <w:rPr>
                                  <w:b/>
                                  <w:sz w:val="28"/>
                                </w:rPr>
                                <w:t>ĐẠI</w:t>
                              </w:r>
                              <w:r>
                                <w:rPr>
                                  <w:b/>
                                  <w:spacing w:val="-16"/>
                                  <w:sz w:val="28"/>
                                </w:rPr>
                                <w:t xml:space="preserve"> </w:t>
                              </w:r>
                              <w:r>
                                <w:rPr>
                                  <w:b/>
                                  <w:sz w:val="28"/>
                                </w:rPr>
                                <w:t>HỌC</w:t>
                              </w:r>
                              <w:r>
                                <w:rPr>
                                  <w:b/>
                                  <w:spacing w:val="-10"/>
                                  <w:sz w:val="28"/>
                                </w:rPr>
                                <w:t xml:space="preserve"> </w:t>
                              </w:r>
                              <w:r>
                                <w:rPr>
                                  <w:b/>
                                  <w:sz w:val="28"/>
                                </w:rPr>
                                <w:t>CÔNG</w:t>
                              </w:r>
                              <w:r>
                                <w:rPr>
                                  <w:b/>
                                  <w:spacing w:val="-6"/>
                                  <w:sz w:val="28"/>
                                </w:rPr>
                                <w:t xml:space="preserve"> </w:t>
                              </w:r>
                              <w:r>
                                <w:rPr>
                                  <w:b/>
                                  <w:sz w:val="28"/>
                                </w:rPr>
                                <w:t>NGHỆ</w:t>
                              </w:r>
                              <w:r>
                                <w:rPr>
                                  <w:b/>
                                  <w:spacing w:val="-5"/>
                                  <w:sz w:val="28"/>
                                </w:rPr>
                                <w:t xml:space="preserve"> </w:t>
                              </w:r>
                              <w:r>
                                <w:rPr>
                                  <w:b/>
                                  <w:sz w:val="28"/>
                                </w:rPr>
                                <w:t>ĐÔNG</w:t>
                              </w:r>
                              <w:r>
                                <w:rPr>
                                  <w:b/>
                                  <w:spacing w:val="-6"/>
                                  <w:sz w:val="28"/>
                                </w:rPr>
                                <w:t xml:space="preserve"> </w:t>
                              </w:r>
                              <w:r>
                                <w:rPr>
                                  <w:b/>
                                  <w:sz w:val="28"/>
                                </w:rPr>
                                <w:t>Á</w:t>
                              </w:r>
                            </w:p>
                            <w:p w14:paraId="56A4DB5C">
                              <w:pPr>
                                <w:keepNext w:val="0"/>
                                <w:keepLines w:val="0"/>
                                <w:pageBreakBefore w:val="0"/>
                                <w:widowControl w:val="0"/>
                                <w:kinsoku/>
                                <w:wordWrap/>
                                <w:overflowPunct/>
                                <w:topLinePunct w:val="0"/>
                                <w:bidi w:val="0"/>
                                <w:adjustRightInd/>
                                <w:snapToGrid/>
                                <w:spacing w:line="360" w:lineRule="auto"/>
                                <w:jc w:val="center"/>
                                <w:textAlignment w:val="auto"/>
                                <w:rPr>
                                  <w:b/>
                                  <w:spacing w:val="-5"/>
                                  <w:sz w:val="28"/>
                                </w:rPr>
                              </w:pPr>
                              <w:r>
                                <w:rPr>
                                  <w:b/>
                                  <w:sz w:val="28"/>
                                </w:rPr>
                                <w:t>KHOA</w:t>
                              </w:r>
                              <w:r>
                                <w:rPr>
                                  <w:b/>
                                  <w:spacing w:val="-6"/>
                                  <w:sz w:val="28"/>
                                </w:rPr>
                                <w:t xml:space="preserve"> </w:t>
                              </w:r>
                              <w:r>
                                <w:rPr>
                                  <w:b/>
                                  <w:sz w:val="28"/>
                                </w:rPr>
                                <w:t>CÔNG</w:t>
                              </w:r>
                              <w:r>
                                <w:rPr>
                                  <w:b/>
                                  <w:spacing w:val="1"/>
                                  <w:sz w:val="28"/>
                                </w:rPr>
                                <w:t xml:space="preserve"> </w:t>
                              </w:r>
                              <w:r>
                                <w:rPr>
                                  <w:b/>
                                  <w:sz w:val="28"/>
                                </w:rPr>
                                <w:t>NGHỆ</w:t>
                              </w:r>
                              <w:r>
                                <w:rPr>
                                  <w:b/>
                                  <w:spacing w:val="2"/>
                                  <w:sz w:val="28"/>
                                </w:rPr>
                                <w:t xml:space="preserve"> </w:t>
                              </w:r>
                              <w:r>
                                <w:rPr>
                                  <w:b/>
                                  <w:sz w:val="28"/>
                                </w:rPr>
                                <w:t>THÔNG</w:t>
                              </w:r>
                              <w:r>
                                <w:rPr>
                                  <w:b/>
                                  <w:spacing w:val="1"/>
                                  <w:sz w:val="28"/>
                                </w:rPr>
                                <w:t xml:space="preserve"> </w:t>
                              </w:r>
                              <w:r>
                                <w:rPr>
                                  <w:b/>
                                  <w:spacing w:val="-5"/>
                                  <w:sz w:val="28"/>
                                </w:rPr>
                                <w:t>TIN</w:t>
                              </w:r>
                            </w:p>
                            <w:p w14:paraId="3D77716E">
                              <w:pPr>
                                <w:keepNext w:val="0"/>
                                <w:keepLines w:val="0"/>
                                <w:pageBreakBefore w:val="0"/>
                                <w:widowControl w:val="0"/>
                                <w:kinsoku/>
                                <w:wordWrap/>
                                <w:overflowPunct/>
                                <w:topLinePunct w:val="0"/>
                                <w:bidi w:val="0"/>
                                <w:adjustRightInd/>
                                <w:snapToGrid/>
                                <w:spacing w:line="360" w:lineRule="auto"/>
                                <w:jc w:val="center"/>
                                <w:textAlignment w:val="auto"/>
                                <w:rPr>
                                  <w:rFonts w:hint="default"/>
                                  <w:lang w:val="en-US"/>
                                </w:rPr>
                              </w:pPr>
                            </w:p>
                            <w:p w14:paraId="645395D9">
                              <w:pPr>
                                <w:keepNext w:val="0"/>
                                <w:keepLines w:val="0"/>
                                <w:pageBreakBefore w:val="0"/>
                                <w:widowControl w:val="0"/>
                                <w:kinsoku/>
                                <w:wordWrap/>
                                <w:overflowPunct/>
                                <w:topLinePunct w:val="0"/>
                                <w:bidi w:val="0"/>
                                <w:adjustRightInd/>
                                <w:snapToGrid/>
                                <w:spacing w:line="360" w:lineRule="auto"/>
                                <w:jc w:val="center"/>
                                <w:textAlignment w:val="auto"/>
                                <w:rPr>
                                  <w:rFonts w:hint="default"/>
                                  <w:lang w:val="en-US"/>
                                </w:rPr>
                              </w:pPr>
                            </w:p>
                            <w:p w14:paraId="7A9D1FF2">
                              <w:pPr>
                                <w:keepNext w:val="0"/>
                                <w:keepLines w:val="0"/>
                                <w:pageBreakBefore w:val="0"/>
                                <w:widowControl w:val="0"/>
                                <w:kinsoku/>
                                <w:wordWrap/>
                                <w:overflowPunct/>
                                <w:topLinePunct w:val="0"/>
                                <w:bidi w:val="0"/>
                                <w:adjustRightInd/>
                                <w:snapToGrid/>
                                <w:spacing w:line="360" w:lineRule="auto"/>
                                <w:jc w:val="center"/>
                                <w:textAlignment w:val="auto"/>
                                <w:rPr>
                                  <w:rFonts w:hint="default"/>
                                  <w:lang w:val="en-US"/>
                                </w:rPr>
                              </w:pPr>
                            </w:p>
                            <w:p w14:paraId="5CB92583">
                              <w:pPr>
                                <w:keepNext w:val="0"/>
                                <w:keepLines w:val="0"/>
                                <w:pageBreakBefore w:val="0"/>
                                <w:widowControl w:val="0"/>
                                <w:kinsoku/>
                                <w:wordWrap/>
                                <w:overflowPunct/>
                                <w:topLinePunct w:val="0"/>
                                <w:bidi w:val="0"/>
                                <w:adjustRightInd/>
                                <w:snapToGrid/>
                                <w:spacing w:line="360" w:lineRule="auto"/>
                                <w:jc w:val="center"/>
                                <w:textAlignment w:val="auto"/>
                                <w:rPr>
                                  <w:rFonts w:hint="default"/>
                                  <w:lang w:val="en-US"/>
                                </w:rPr>
                              </w:pPr>
                            </w:p>
                            <w:p w14:paraId="4992976E">
                              <w:pPr>
                                <w:keepNext w:val="0"/>
                                <w:keepLines w:val="0"/>
                                <w:pageBreakBefore w:val="0"/>
                                <w:widowControl w:val="0"/>
                                <w:kinsoku/>
                                <w:wordWrap/>
                                <w:overflowPunct/>
                                <w:topLinePunct w:val="0"/>
                                <w:bidi w:val="0"/>
                                <w:adjustRightInd/>
                                <w:snapToGrid/>
                                <w:spacing w:line="360" w:lineRule="auto"/>
                                <w:jc w:val="center"/>
                                <w:textAlignment w:val="auto"/>
                                <w:rPr>
                                  <w:rFonts w:hint="default"/>
                                  <w:lang w:val="en-US"/>
                                </w:rPr>
                              </w:pPr>
                            </w:p>
                            <w:p w14:paraId="4EA666D5">
                              <w:pPr>
                                <w:keepNext w:val="0"/>
                                <w:keepLines w:val="0"/>
                                <w:pageBreakBefore w:val="0"/>
                                <w:widowControl w:val="0"/>
                                <w:kinsoku/>
                                <w:wordWrap/>
                                <w:overflowPunct/>
                                <w:topLinePunct w:val="0"/>
                                <w:bidi w:val="0"/>
                                <w:adjustRightInd/>
                                <w:snapToGrid/>
                                <w:spacing w:line="360" w:lineRule="auto"/>
                                <w:jc w:val="center"/>
                                <w:textAlignment w:val="auto"/>
                                <w:rPr>
                                  <w:b/>
                                  <w:spacing w:val="-5"/>
                                  <w:sz w:val="50"/>
                                </w:rPr>
                              </w:pPr>
                              <w:r>
                                <w:rPr>
                                  <w:b/>
                                  <w:sz w:val="50"/>
                                </w:rPr>
                                <w:t>BÀI</w:t>
                              </w:r>
                              <w:r>
                                <w:rPr>
                                  <w:b/>
                                  <w:spacing w:val="-1"/>
                                  <w:sz w:val="50"/>
                                </w:rPr>
                                <w:t xml:space="preserve"> </w:t>
                              </w:r>
                              <w:r>
                                <w:rPr>
                                  <w:b/>
                                  <w:sz w:val="50"/>
                                </w:rPr>
                                <w:t>TẬP</w:t>
                              </w:r>
                              <w:r>
                                <w:rPr>
                                  <w:b/>
                                  <w:spacing w:val="-1"/>
                                  <w:sz w:val="50"/>
                                </w:rPr>
                                <w:t xml:space="preserve"> </w:t>
                              </w:r>
                              <w:r>
                                <w:rPr>
                                  <w:b/>
                                  <w:spacing w:val="-5"/>
                                  <w:sz w:val="50"/>
                                </w:rPr>
                                <w:t>LỚN</w:t>
                              </w:r>
                            </w:p>
                            <w:p w14:paraId="67A14394">
                              <w:pPr>
                                <w:keepNext w:val="0"/>
                                <w:keepLines w:val="0"/>
                                <w:pageBreakBefore w:val="0"/>
                                <w:widowControl w:val="0"/>
                                <w:kinsoku/>
                                <w:wordWrap/>
                                <w:overflowPunct/>
                                <w:topLinePunct w:val="0"/>
                                <w:bidi w:val="0"/>
                                <w:adjustRightInd/>
                                <w:snapToGrid/>
                                <w:spacing w:before="293" w:line="360" w:lineRule="auto"/>
                                <w:ind w:left="720" w:leftChars="0" w:firstLine="720" w:firstLineChars="0"/>
                                <w:jc w:val="both"/>
                                <w:textAlignment w:val="auto"/>
                                <w:rPr>
                                  <w:rFonts w:hint="default"/>
                                  <w:b/>
                                  <w:sz w:val="32"/>
                                  <w:lang w:val="vi-VN"/>
                                </w:rPr>
                              </w:pPr>
                              <w:r>
                                <w:rPr>
                                  <w:b/>
                                  <w:sz w:val="32"/>
                                </w:rPr>
                                <w:t>HỌC</w:t>
                              </w:r>
                              <w:r>
                                <w:rPr>
                                  <w:b/>
                                  <w:spacing w:val="-6"/>
                                  <w:sz w:val="32"/>
                                </w:rPr>
                                <w:t xml:space="preserve"> </w:t>
                              </w:r>
                              <w:r>
                                <w:rPr>
                                  <w:b/>
                                  <w:sz w:val="32"/>
                                </w:rPr>
                                <w:t xml:space="preserve">PHẦN: </w:t>
                              </w:r>
                              <w:r>
                                <w:rPr>
                                  <w:rFonts w:hint="default"/>
                                  <w:b/>
                                  <w:sz w:val="32"/>
                                  <w:lang w:val="vi-VN"/>
                                </w:rPr>
                                <w:t>CHUYÊN ĐỀ TỐT NGHIỆP 3</w:t>
                              </w:r>
                            </w:p>
                            <w:p w14:paraId="17B3A0D2">
                              <w:pPr>
                                <w:keepNext w:val="0"/>
                                <w:keepLines w:val="0"/>
                                <w:pageBreakBefore w:val="0"/>
                                <w:widowControl w:val="0"/>
                                <w:kinsoku/>
                                <w:wordWrap/>
                                <w:overflowPunct/>
                                <w:topLinePunct w:val="0"/>
                                <w:bidi w:val="0"/>
                                <w:adjustRightInd/>
                                <w:snapToGrid/>
                                <w:spacing w:line="360" w:lineRule="auto"/>
                                <w:ind w:left="720" w:leftChars="0" w:firstLine="720" w:firstLineChars="0"/>
                                <w:jc w:val="both"/>
                                <w:textAlignment w:val="auto"/>
                                <w:rPr>
                                  <w:rFonts w:hint="default"/>
                                  <w:b/>
                                  <w:spacing w:val="-5"/>
                                  <w:sz w:val="32"/>
                                  <w:lang w:val="vi-VN"/>
                                </w:rPr>
                              </w:pPr>
                              <w:r>
                                <w:rPr>
                                  <w:b/>
                                  <w:sz w:val="32"/>
                                </w:rPr>
                                <w:t>ĐỀ</w:t>
                              </w:r>
                              <w:r>
                                <w:rPr>
                                  <w:b/>
                                  <w:spacing w:val="-4"/>
                                  <w:sz w:val="32"/>
                                </w:rPr>
                                <w:t xml:space="preserve"> </w:t>
                              </w:r>
                              <w:r>
                                <w:rPr>
                                  <w:b/>
                                  <w:sz w:val="32"/>
                                </w:rPr>
                                <w:t>TÀI</w:t>
                              </w:r>
                              <w:r>
                                <w:rPr>
                                  <w:b/>
                                  <w:spacing w:val="-13"/>
                                  <w:sz w:val="32"/>
                                </w:rPr>
                                <w:t xml:space="preserve"> </w:t>
                              </w:r>
                              <w:r>
                                <w:rPr>
                                  <w:rFonts w:hint="default"/>
                                  <w:b/>
                                  <w:sz w:val="32"/>
                                  <w:lang w:val="vi-VN"/>
                                </w:rPr>
                                <w:t>10</w:t>
                              </w:r>
                              <w:r>
                                <w:rPr>
                                  <w:b/>
                                  <w:sz w:val="32"/>
                                </w:rPr>
                                <w:t>:</w:t>
                              </w:r>
                              <w:r>
                                <w:rPr>
                                  <w:b/>
                                  <w:spacing w:val="4"/>
                                  <w:sz w:val="32"/>
                                </w:rPr>
                                <w:t xml:space="preserve"> </w:t>
                              </w:r>
                              <w:r>
                                <w:rPr>
                                  <w:rFonts w:hint="default"/>
                                  <w:b/>
                                  <w:sz w:val="32"/>
                                  <w:lang w:val="vi-VN"/>
                                </w:rPr>
                                <w:t>PHÂN TÍCH DỮ LIỆU GIAO THÔNG</w:t>
                              </w:r>
                            </w:p>
                            <w:p w14:paraId="5BF9EFC4">
                              <w:pPr>
                                <w:keepNext w:val="0"/>
                                <w:keepLines w:val="0"/>
                                <w:pageBreakBefore w:val="0"/>
                                <w:widowControl w:val="0"/>
                                <w:kinsoku/>
                                <w:wordWrap/>
                                <w:overflowPunct/>
                                <w:topLinePunct w:val="0"/>
                                <w:bidi w:val="0"/>
                                <w:adjustRightInd/>
                                <w:snapToGrid/>
                                <w:spacing w:line="360" w:lineRule="auto"/>
                                <w:ind w:left="720" w:leftChars="0" w:firstLine="720" w:firstLineChars="0"/>
                                <w:jc w:val="both"/>
                                <w:textAlignment w:val="auto"/>
                                <w:rPr>
                                  <w:rFonts w:hint="default"/>
                                  <w:b/>
                                  <w:sz w:val="32"/>
                                  <w:lang w:val="vi-VN"/>
                                </w:rPr>
                              </w:pPr>
                              <w:r>
                                <w:rPr>
                                  <w:rFonts w:hint="default"/>
                                  <w:b/>
                                  <w:spacing w:val="-5"/>
                                  <w:sz w:val="32"/>
                                  <w:lang w:val="en-US"/>
                                </w:rPr>
                                <w:t>L</w:t>
                              </w:r>
                              <w:r>
                                <w:rPr>
                                  <w:rFonts w:hint="default"/>
                                  <w:b/>
                                  <w:spacing w:val="-5"/>
                                  <w:sz w:val="32"/>
                                  <w:lang w:val="vi-VN"/>
                                </w:rPr>
                                <w:t>ỚP TÍN CHỈ:</w:t>
                              </w:r>
                              <w:r>
                                <w:rPr>
                                  <w:rFonts w:hint="default"/>
                                  <w:b/>
                                  <w:sz w:val="32"/>
                                  <w:lang w:val="vi-VN"/>
                                </w:rPr>
                                <w:t xml:space="preserve"> CĐTN3.03.K13.04.LH.C04.1_LT</w:t>
                              </w:r>
                            </w:p>
                            <w:p w14:paraId="4D1C11C8">
                              <w:pPr>
                                <w:keepNext w:val="0"/>
                                <w:keepLines w:val="0"/>
                                <w:pageBreakBefore w:val="0"/>
                                <w:widowControl w:val="0"/>
                                <w:kinsoku/>
                                <w:wordWrap/>
                                <w:overflowPunct/>
                                <w:topLinePunct w:val="0"/>
                                <w:bidi w:val="0"/>
                                <w:adjustRightInd/>
                                <w:snapToGrid/>
                                <w:spacing w:line="360" w:lineRule="auto"/>
                                <w:ind w:left="720" w:leftChars="0" w:firstLine="720" w:firstLineChars="0"/>
                                <w:jc w:val="both"/>
                                <w:textAlignment w:val="auto"/>
                                <w:rPr>
                                  <w:rFonts w:hint="default"/>
                                  <w:b/>
                                  <w:sz w:val="32"/>
                                  <w:lang w:val="vi-VN"/>
                                </w:rPr>
                              </w:pPr>
                            </w:p>
                            <w:p w14:paraId="6599179A">
                              <w:pPr>
                                <w:keepNext w:val="0"/>
                                <w:keepLines w:val="0"/>
                                <w:pageBreakBefore w:val="0"/>
                                <w:widowControl w:val="0"/>
                                <w:kinsoku/>
                                <w:wordWrap/>
                                <w:overflowPunct/>
                                <w:topLinePunct w:val="0"/>
                                <w:bidi w:val="0"/>
                                <w:adjustRightInd/>
                                <w:snapToGrid/>
                                <w:spacing w:line="360" w:lineRule="auto"/>
                                <w:ind w:firstLine="720" w:firstLineChars="0"/>
                                <w:jc w:val="both"/>
                                <w:textAlignment w:val="auto"/>
                                <w:rPr>
                                  <w:rFonts w:hint="default"/>
                                  <w:b/>
                                  <w:spacing w:val="-5"/>
                                  <w:sz w:val="28"/>
                                  <w:szCs w:val="28"/>
                                  <w:lang w:val="vi-VN"/>
                                </w:rPr>
                              </w:pPr>
                              <w:r>
                                <w:rPr>
                                  <w:rFonts w:hint="default"/>
                                  <w:b/>
                                  <w:spacing w:val="-5"/>
                                  <w:sz w:val="28"/>
                                  <w:szCs w:val="28"/>
                                  <w:lang w:val="vi-VN"/>
                                </w:rPr>
                                <w:t>Giảng viên hướng dẫn: ThS. Trần Nguyên Hoàng</w:t>
                              </w:r>
                            </w:p>
                            <w:p w14:paraId="12BF094D">
                              <w:pPr>
                                <w:keepNext w:val="0"/>
                                <w:keepLines w:val="0"/>
                                <w:pageBreakBefore w:val="0"/>
                                <w:widowControl w:val="0"/>
                                <w:kinsoku/>
                                <w:wordWrap/>
                                <w:overflowPunct/>
                                <w:topLinePunct w:val="0"/>
                                <w:bidi w:val="0"/>
                                <w:adjustRightInd/>
                                <w:snapToGrid/>
                                <w:spacing w:line="360" w:lineRule="auto"/>
                                <w:ind w:firstLine="720" w:firstLineChars="0"/>
                                <w:jc w:val="both"/>
                                <w:textAlignment w:val="auto"/>
                                <w:rPr>
                                  <w:rFonts w:hint="default"/>
                                  <w:b/>
                                  <w:spacing w:val="-5"/>
                                  <w:sz w:val="28"/>
                                  <w:szCs w:val="28"/>
                                  <w:lang w:val="vi-VN"/>
                                </w:rPr>
                              </w:pPr>
                              <w:r>
                                <w:rPr>
                                  <w:rFonts w:hint="default"/>
                                  <w:b/>
                                  <w:spacing w:val="-5"/>
                                  <w:sz w:val="28"/>
                                  <w:szCs w:val="28"/>
                                  <w:lang w:val="vi-VN"/>
                                </w:rPr>
                                <w:t>Danh sách sinh viên thực hiện:</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01"/>
                                <w:gridCol w:w="2071"/>
                                <w:gridCol w:w="3062"/>
                                <w:gridCol w:w="2972"/>
                              </w:tblGrid>
                              <w:tr w14:paraId="7287B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0" w:hRule="atLeast"/>
                                  <w:jc w:val="center"/>
                                </w:trPr>
                                <w:tc>
                                  <w:tcPr>
                                    <w:tcW w:w="801" w:type="dxa"/>
                                  </w:tcPr>
                                  <w:p w14:paraId="19E09AAA">
                                    <w:pPr>
                                      <w:pStyle w:val="255"/>
                                      <w:keepNext w:val="0"/>
                                      <w:keepLines w:val="0"/>
                                      <w:pageBreakBefore w:val="0"/>
                                      <w:widowControl w:val="0"/>
                                      <w:kinsoku/>
                                      <w:wordWrap/>
                                      <w:overflowPunct/>
                                      <w:topLinePunct w:val="0"/>
                                      <w:bidi w:val="0"/>
                                      <w:adjustRightInd/>
                                      <w:snapToGrid/>
                                      <w:spacing w:before="113" w:line="360" w:lineRule="auto"/>
                                      <w:ind w:left="0"/>
                                      <w:jc w:val="center"/>
                                      <w:textAlignment w:val="auto"/>
                                      <w:rPr>
                                        <w:b/>
                                        <w:spacing w:val="-10"/>
                                        <w:sz w:val="28"/>
                                      </w:rPr>
                                    </w:pPr>
                                    <w:r>
                                      <w:rPr>
                                        <w:b/>
                                        <w:spacing w:val="-5"/>
                                        <w:sz w:val="28"/>
                                      </w:rPr>
                                      <w:t>STT</w:t>
                                    </w:r>
                                  </w:p>
                                </w:tc>
                                <w:tc>
                                  <w:tcPr>
                                    <w:tcW w:w="2071" w:type="dxa"/>
                                  </w:tcPr>
                                  <w:p w14:paraId="7579DAA6">
                                    <w:pPr>
                                      <w:pStyle w:val="255"/>
                                      <w:keepNext w:val="0"/>
                                      <w:keepLines w:val="0"/>
                                      <w:pageBreakBefore w:val="0"/>
                                      <w:widowControl w:val="0"/>
                                      <w:kinsoku/>
                                      <w:wordWrap/>
                                      <w:overflowPunct/>
                                      <w:topLinePunct w:val="0"/>
                                      <w:bidi w:val="0"/>
                                      <w:adjustRightInd/>
                                      <w:snapToGrid/>
                                      <w:spacing w:before="113" w:line="360" w:lineRule="auto"/>
                                      <w:ind w:left="13" w:right="4"/>
                                      <w:jc w:val="center"/>
                                      <w:textAlignment w:val="auto"/>
                                      <w:rPr>
                                        <w:b/>
                                        <w:sz w:val="28"/>
                                      </w:rPr>
                                    </w:pPr>
                                    <w:r>
                                      <w:rPr>
                                        <w:b/>
                                        <w:sz w:val="28"/>
                                      </w:rPr>
                                      <w:t>Mã</w:t>
                                    </w:r>
                                    <w:r>
                                      <w:rPr>
                                        <w:b/>
                                        <w:spacing w:val="-3"/>
                                        <w:sz w:val="28"/>
                                      </w:rPr>
                                      <w:t xml:space="preserve"> </w:t>
                                    </w:r>
                                    <w:r>
                                      <w:rPr>
                                        <w:b/>
                                        <w:sz w:val="28"/>
                                      </w:rPr>
                                      <w:t>sinh</w:t>
                                    </w:r>
                                    <w:r>
                                      <w:rPr>
                                        <w:b/>
                                        <w:spacing w:val="3"/>
                                        <w:sz w:val="28"/>
                                      </w:rPr>
                                      <w:t xml:space="preserve"> </w:t>
                                    </w:r>
                                    <w:r>
                                      <w:rPr>
                                        <w:b/>
                                        <w:spacing w:val="-4"/>
                                        <w:sz w:val="28"/>
                                      </w:rPr>
                                      <w:t>viên</w:t>
                                    </w:r>
                                  </w:p>
                                </w:tc>
                                <w:tc>
                                  <w:tcPr>
                                    <w:tcW w:w="3062" w:type="dxa"/>
                                  </w:tcPr>
                                  <w:p w14:paraId="58755D8F">
                                    <w:pPr>
                                      <w:pStyle w:val="255"/>
                                      <w:keepNext w:val="0"/>
                                      <w:keepLines w:val="0"/>
                                      <w:pageBreakBefore w:val="0"/>
                                      <w:widowControl w:val="0"/>
                                      <w:kinsoku/>
                                      <w:wordWrap/>
                                      <w:overflowPunct/>
                                      <w:topLinePunct w:val="0"/>
                                      <w:bidi w:val="0"/>
                                      <w:adjustRightInd/>
                                      <w:snapToGrid/>
                                      <w:spacing w:before="113" w:line="360" w:lineRule="auto"/>
                                      <w:ind w:left="16"/>
                                      <w:jc w:val="center"/>
                                      <w:textAlignment w:val="auto"/>
                                      <w:rPr>
                                        <w:b/>
                                        <w:sz w:val="28"/>
                                      </w:rPr>
                                    </w:pPr>
                                    <w:r>
                                      <w:rPr>
                                        <w:b/>
                                        <w:sz w:val="28"/>
                                      </w:rPr>
                                      <w:t>Sinh</w:t>
                                    </w:r>
                                    <w:r>
                                      <w:rPr>
                                        <w:b/>
                                        <w:spacing w:val="-1"/>
                                        <w:sz w:val="28"/>
                                      </w:rPr>
                                      <w:t xml:space="preserve"> </w:t>
                                    </w:r>
                                    <w:r>
                                      <w:rPr>
                                        <w:b/>
                                        <w:sz w:val="28"/>
                                      </w:rPr>
                                      <w:t>viên</w:t>
                                    </w:r>
                                    <w:r>
                                      <w:rPr>
                                        <w:b/>
                                        <w:spacing w:val="2"/>
                                        <w:sz w:val="28"/>
                                      </w:rPr>
                                      <w:t xml:space="preserve"> </w:t>
                                    </w:r>
                                    <w:r>
                                      <w:rPr>
                                        <w:b/>
                                        <w:sz w:val="28"/>
                                      </w:rPr>
                                      <w:t>thực</w:t>
                                    </w:r>
                                    <w:r>
                                      <w:rPr>
                                        <w:b/>
                                        <w:spacing w:val="-6"/>
                                        <w:sz w:val="28"/>
                                      </w:rPr>
                                      <w:t xml:space="preserve"> </w:t>
                                    </w:r>
                                    <w:r>
                                      <w:rPr>
                                        <w:b/>
                                        <w:spacing w:val="-4"/>
                                        <w:sz w:val="28"/>
                                      </w:rPr>
                                      <w:t>hiện</w:t>
                                    </w:r>
                                  </w:p>
                                </w:tc>
                                <w:tc>
                                  <w:tcPr>
                                    <w:tcW w:w="2972" w:type="dxa"/>
                                  </w:tcPr>
                                  <w:p w14:paraId="32E15119">
                                    <w:pPr>
                                      <w:pStyle w:val="255"/>
                                      <w:keepNext w:val="0"/>
                                      <w:keepLines w:val="0"/>
                                      <w:pageBreakBefore w:val="0"/>
                                      <w:widowControl w:val="0"/>
                                      <w:kinsoku/>
                                      <w:wordWrap/>
                                      <w:overflowPunct/>
                                      <w:topLinePunct w:val="0"/>
                                      <w:bidi w:val="0"/>
                                      <w:adjustRightInd/>
                                      <w:snapToGrid/>
                                      <w:spacing w:before="113" w:line="360" w:lineRule="auto"/>
                                      <w:ind w:left="24" w:right="14"/>
                                      <w:jc w:val="center"/>
                                      <w:textAlignment w:val="auto"/>
                                      <w:rPr>
                                        <w:b/>
                                        <w:sz w:val="28"/>
                                      </w:rPr>
                                    </w:pPr>
                                    <w:r>
                                      <w:rPr>
                                        <w:b/>
                                        <w:sz w:val="28"/>
                                      </w:rPr>
                                      <w:t>Lớp</w:t>
                                    </w:r>
                                    <w:r>
                                      <w:rPr>
                                        <w:b/>
                                        <w:spacing w:val="-8"/>
                                        <w:sz w:val="28"/>
                                      </w:rPr>
                                      <w:t xml:space="preserve"> </w:t>
                                    </w:r>
                                    <w:r>
                                      <w:rPr>
                                        <w:b/>
                                        <w:sz w:val="28"/>
                                      </w:rPr>
                                      <w:t>hành</w:t>
                                    </w:r>
                                    <w:r>
                                      <w:rPr>
                                        <w:b/>
                                        <w:spacing w:val="5"/>
                                        <w:sz w:val="28"/>
                                      </w:rPr>
                                      <w:t xml:space="preserve"> </w:t>
                                    </w:r>
                                    <w:r>
                                      <w:rPr>
                                        <w:b/>
                                        <w:spacing w:val="-4"/>
                                        <w:sz w:val="28"/>
                                      </w:rPr>
                                      <w:t>chính</w:t>
                                    </w:r>
                                  </w:p>
                                </w:tc>
                              </w:tr>
                              <w:tr w14:paraId="62D46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0" w:hRule="atLeast"/>
                                  <w:jc w:val="center"/>
                                </w:trPr>
                                <w:tc>
                                  <w:tcPr>
                                    <w:tcW w:w="801" w:type="dxa"/>
                                  </w:tcPr>
                                  <w:p w14:paraId="0294E62F">
                                    <w:pPr>
                                      <w:pStyle w:val="255"/>
                                      <w:keepNext w:val="0"/>
                                      <w:keepLines w:val="0"/>
                                      <w:pageBreakBefore w:val="0"/>
                                      <w:widowControl w:val="0"/>
                                      <w:kinsoku/>
                                      <w:wordWrap/>
                                      <w:overflowPunct/>
                                      <w:topLinePunct w:val="0"/>
                                      <w:bidi w:val="0"/>
                                      <w:adjustRightInd/>
                                      <w:snapToGrid/>
                                      <w:spacing w:before="113" w:line="360" w:lineRule="auto"/>
                                      <w:ind w:left="0"/>
                                      <w:jc w:val="center"/>
                                      <w:textAlignment w:val="auto"/>
                                      <w:rPr>
                                        <w:b/>
                                        <w:sz w:val="28"/>
                                      </w:rPr>
                                    </w:pPr>
                                    <w:r>
                                      <w:rPr>
                                        <w:b/>
                                        <w:spacing w:val="-10"/>
                                        <w:sz w:val="28"/>
                                      </w:rPr>
                                      <w:t>1</w:t>
                                    </w:r>
                                  </w:p>
                                </w:tc>
                                <w:tc>
                                  <w:tcPr>
                                    <w:tcW w:w="2071" w:type="dxa"/>
                                  </w:tcPr>
                                  <w:p w14:paraId="6BE4311B">
                                    <w:pPr>
                                      <w:pStyle w:val="255"/>
                                      <w:keepNext w:val="0"/>
                                      <w:keepLines w:val="0"/>
                                      <w:pageBreakBefore w:val="0"/>
                                      <w:widowControl w:val="0"/>
                                      <w:kinsoku/>
                                      <w:wordWrap/>
                                      <w:overflowPunct/>
                                      <w:topLinePunct w:val="0"/>
                                      <w:bidi w:val="0"/>
                                      <w:adjustRightInd/>
                                      <w:snapToGrid/>
                                      <w:spacing w:before="113" w:line="360" w:lineRule="auto"/>
                                      <w:ind w:right="4"/>
                                      <w:jc w:val="center"/>
                                      <w:textAlignment w:val="auto"/>
                                      <w:rPr>
                                        <w:rFonts w:hint="default"/>
                                        <w:b/>
                                        <w:sz w:val="28"/>
                                        <w:lang w:val="vi-VN"/>
                                      </w:rPr>
                                    </w:pPr>
                                    <w:r>
                                      <w:rPr>
                                        <w:rFonts w:hint="default"/>
                                        <w:b/>
                                        <w:sz w:val="28"/>
                                        <w:lang w:val="vi-VN"/>
                                      </w:rPr>
                                      <w:t>20223155</w:t>
                                    </w:r>
                                  </w:p>
                                </w:tc>
                                <w:tc>
                                  <w:tcPr>
                                    <w:tcW w:w="3062" w:type="dxa"/>
                                  </w:tcPr>
                                  <w:p w14:paraId="4057846C">
                                    <w:pPr>
                                      <w:pStyle w:val="255"/>
                                      <w:keepNext w:val="0"/>
                                      <w:keepLines w:val="0"/>
                                      <w:pageBreakBefore w:val="0"/>
                                      <w:widowControl w:val="0"/>
                                      <w:kinsoku/>
                                      <w:wordWrap/>
                                      <w:overflowPunct/>
                                      <w:topLinePunct w:val="0"/>
                                      <w:bidi w:val="0"/>
                                      <w:adjustRightInd/>
                                      <w:snapToGrid/>
                                      <w:spacing w:before="113" w:line="360" w:lineRule="auto"/>
                                      <w:ind w:left="16"/>
                                      <w:jc w:val="center"/>
                                      <w:textAlignment w:val="auto"/>
                                      <w:rPr>
                                        <w:rFonts w:hint="default"/>
                                        <w:b/>
                                        <w:sz w:val="28"/>
                                        <w:lang w:val="vi-VN"/>
                                      </w:rPr>
                                    </w:pPr>
                                    <w:r>
                                      <w:rPr>
                                        <w:rFonts w:hint="default"/>
                                        <w:b/>
                                        <w:sz w:val="28"/>
                                        <w:lang w:val="vi-VN"/>
                                      </w:rPr>
                                      <w:t>Nguyễn Trí Dũng</w:t>
                                    </w:r>
                                  </w:p>
                                </w:tc>
                                <w:tc>
                                  <w:tcPr>
                                    <w:tcW w:w="2972" w:type="dxa"/>
                                  </w:tcPr>
                                  <w:p w14:paraId="7B23D7C4">
                                    <w:pPr>
                                      <w:pStyle w:val="255"/>
                                      <w:keepNext w:val="0"/>
                                      <w:keepLines w:val="0"/>
                                      <w:pageBreakBefore w:val="0"/>
                                      <w:widowControl w:val="0"/>
                                      <w:kinsoku/>
                                      <w:wordWrap/>
                                      <w:overflowPunct/>
                                      <w:topLinePunct w:val="0"/>
                                      <w:bidi w:val="0"/>
                                      <w:adjustRightInd/>
                                      <w:snapToGrid/>
                                      <w:spacing w:before="113" w:line="360" w:lineRule="auto"/>
                                      <w:ind w:left="24" w:right="14"/>
                                      <w:jc w:val="center"/>
                                      <w:textAlignment w:val="auto"/>
                                      <w:rPr>
                                        <w:rFonts w:hint="default"/>
                                        <w:b/>
                                        <w:sz w:val="28"/>
                                        <w:lang w:val="vi-VN"/>
                                      </w:rPr>
                                    </w:pPr>
                                    <w:r>
                                      <w:rPr>
                                        <w:rFonts w:hint="default"/>
                                        <w:b/>
                                        <w:sz w:val="28"/>
                                        <w:lang w:val="vi-VN"/>
                                      </w:rPr>
                                      <w:t>DCCNTT 13.10.16</w:t>
                                    </w:r>
                                  </w:p>
                                </w:tc>
                              </w:tr>
                              <w:tr w14:paraId="1163D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0" w:hRule="atLeast"/>
                                  <w:jc w:val="center"/>
                                </w:trPr>
                                <w:tc>
                                  <w:tcPr>
                                    <w:tcW w:w="801" w:type="dxa"/>
                                  </w:tcPr>
                                  <w:p w14:paraId="4F20CFC4">
                                    <w:pPr>
                                      <w:pStyle w:val="255"/>
                                      <w:keepNext w:val="0"/>
                                      <w:keepLines w:val="0"/>
                                      <w:pageBreakBefore w:val="0"/>
                                      <w:widowControl w:val="0"/>
                                      <w:kinsoku/>
                                      <w:wordWrap/>
                                      <w:overflowPunct/>
                                      <w:topLinePunct w:val="0"/>
                                      <w:bidi w:val="0"/>
                                      <w:adjustRightInd/>
                                      <w:snapToGrid/>
                                      <w:spacing w:before="112" w:line="360" w:lineRule="auto"/>
                                      <w:ind w:left="0"/>
                                      <w:jc w:val="center"/>
                                      <w:textAlignment w:val="auto"/>
                                      <w:rPr>
                                        <w:b/>
                                        <w:sz w:val="28"/>
                                      </w:rPr>
                                    </w:pPr>
                                    <w:r>
                                      <w:rPr>
                                        <w:b/>
                                        <w:spacing w:val="-10"/>
                                        <w:sz w:val="28"/>
                                      </w:rPr>
                                      <w:t>2</w:t>
                                    </w:r>
                                  </w:p>
                                </w:tc>
                                <w:tc>
                                  <w:tcPr>
                                    <w:tcW w:w="2071" w:type="dxa"/>
                                  </w:tcPr>
                                  <w:p w14:paraId="5C222D4B">
                                    <w:pPr>
                                      <w:keepNext w:val="0"/>
                                      <w:keepLines w:val="0"/>
                                      <w:pageBreakBefore w:val="0"/>
                                      <w:widowControl w:val="0"/>
                                      <w:kinsoku/>
                                      <w:wordWrap/>
                                      <w:overflowPunct/>
                                      <w:topLinePunct w:val="0"/>
                                      <w:bidi w:val="0"/>
                                      <w:adjustRightInd/>
                                      <w:snapToGrid/>
                                      <w:spacing w:before="112" w:line="360" w:lineRule="auto"/>
                                      <w:ind w:left="13" w:right="4"/>
                                      <w:jc w:val="center"/>
                                      <w:textAlignment w:val="auto"/>
                                      <w:rPr>
                                        <w:rFonts w:hint="default"/>
                                        <w:b/>
                                        <w:sz w:val="28"/>
                                        <w:lang w:val="vi-VN"/>
                                      </w:rPr>
                                    </w:pPr>
                                    <w:r>
                                      <w:rPr>
                                        <w:rFonts w:hint="default"/>
                                        <w:b/>
                                        <w:sz w:val="28"/>
                                        <w:lang w:val="vi-VN"/>
                                      </w:rPr>
                                      <w:t>20222999</w:t>
                                    </w:r>
                                  </w:p>
                                </w:tc>
                                <w:tc>
                                  <w:tcPr>
                                    <w:tcW w:w="3062" w:type="dxa"/>
                                  </w:tcPr>
                                  <w:p w14:paraId="79846C6E">
                                    <w:pPr>
                                      <w:pStyle w:val="255"/>
                                      <w:keepNext w:val="0"/>
                                      <w:keepLines w:val="0"/>
                                      <w:pageBreakBefore w:val="0"/>
                                      <w:widowControl w:val="0"/>
                                      <w:kinsoku/>
                                      <w:wordWrap/>
                                      <w:overflowPunct/>
                                      <w:topLinePunct w:val="0"/>
                                      <w:bidi w:val="0"/>
                                      <w:adjustRightInd/>
                                      <w:snapToGrid/>
                                      <w:spacing w:before="112" w:line="360" w:lineRule="auto"/>
                                      <w:ind w:left="16" w:right="10"/>
                                      <w:jc w:val="center"/>
                                      <w:textAlignment w:val="auto"/>
                                      <w:rPr>
                                        <w:rFonts w:hint="default"/>
                                        <w:b/>
                                        <w:sz w:val="28"/>
                                        <w:lang w:val="vi-VN"/>
                                      </w:rPr>
                                    </w:pPr>
                                    <w:r>
                                      <w:rPr>
                                        <w:rFonts w:hint="default"/>
                                        <w:b/>
                                        <w:sz w:val="28"/>
                                        <w:lang w:val="vi-VN"/>
                                      </w:rPr>
                                      <w:t>Nguyễn Trung Chính</w:t>
                                    </w:r>
                                  </w:p>
                                </w:tc>
                                <w:tc>
                                  <w:tcPr>
                                    <w:tcW w:w="2972" w:type="dxa"/>
                                    <w:vAlign w:val="top"/>
                                  </w:tcPr>
                                  <w:p w14:paraId="18315394">
                                    <w:pPr>
                                      <w:pStyle w:val="255"/>
                                      <w:keepNext w:val="0"/>
                                      <w:keepLines w:val="0"/>
                                      <w:pageBreakBefore w:val="0"/>
                                      <w:widowControl w:val="0"/>
                                      <w:kinsoku/>
                                      <w:wordWrap/>
                                      <w:overflowPunct/>
                                      <w:topLinePunct w:val="0"/>
                                      <w:bidi w:val="0"/>
                                      <w:adjustRightInd/>
                                      <w:snapToGrid/>
                                      <w:spacing w:before="113" w:line="360" w:lineRule="auto"/>
                                      <w:ind w:left="24" w:leftChars="0" w:right="14" w:rightChars="0"/>
                                      <w:jc w:val="center"/>
                                      <w:textAlignment w:val="auto"/>
                                      <w:rPr>
                                        <w:b/>
                                        <w:sz w:val="28"/>
                                      </w:rPr>
                                    </w:pPr>
                                    <w:r>
                                      <w:rPr>
                                        <w:rFonts w:hint="default"/>
                                        <w:b/>
                                        <w:sz w:val="28"/>
                                        <w:lang w:val="vi-VN"/>
                                      </w:rPr>
                                      <w:t>DCCNTT 13.10.16</w:t>
                                    </w:r>
                                  </w:p>
                                </w:tc>
                              </w:tr>
                              <w:tr w14:paraId="02ED4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0" w:hRule="atLeast"/>
                                  <w:jc w:val="center"/>
                                </w:trPr>
                                <w:tc>
                                  <w:tcPr>
                                    <w:tcW w:w="801" w:type="dxa"/>
                                  </w:tcPr>
                                  <w:p w14:paraId="29CD20A1">
                                    <w:pPr>
                                      <w:pStyle w:val="255"/>
                                      <w:keepNext w:val="0"/>
                                      <w:keepLines w:val="0"/>
                                      <w:pageBreakBefore w:val="0"/>
                                      <w:widowControl w:val="0"/>
                                      <w:kinsoku/>
                                      <w:wordWrap/>
                                      <w:overflowPunct/>
                                      <w:topLinePunct w:val="0"/>
                                      <w:bidi w:val="0"/>
                                      <w:adjustRightInd/>
                                      <w:snapToGrid/>
                                      <w:spacing w:before="112" w:line="360" w:lineRule="auto"/>
                                      <w:ind w:left="0"/>
                                      <w:jc w:val="center"/>
                                      <w:textAlignment w:val="auto"/>
                                      <w:rPr>
                                        <w:rFonts w:hint="default"/>
                                        <w:b/>
                                        <w:spacing w:val="-10"/>
                                        <w:sz w:val="28"/>
                                        <w:lang w:val="vi-VN"/>
                                      </w:rPr>
                                    </w:pPr>
                                    <w:r>
                                      <w:rPr>
                                        <w:rFonts w:hint="default"/>
                                        <w:b/>
                                        <w:spacing w:val="-10"/>
                                        <w:sz w:val="28"/>
                                        <w:lang w:val="vi-VN"/>
                                      </w:rPr>
                                      <w:t>3</w:t>
                                    </w:r>
                                  </w:p>
                                </w:tc>
                                <w:tc>
                                  <w:tcPr>
                                    <w:tcW w:w="2071" w:type="dxa"/>
                                  </w:tcPr>
                                  <w:p w14:paraId="2639DB48">
                                    <w:pPr>
                                      <w:keepNext w:val="0"/>
                                      <w:keepLines w:val="0"/>
                                      <w:pageBreakBefore w:val="0"/>
                                      <w:widowControl w:val="0"/>
                                      <w:kinsoku/>
                                      <w:wordWrap/>
                                      <w:overflowPunct/>
                                      <w:topLinePunct w:val="0"/>
                                      <w:bidi w:val="0"/>
                                      <w:adjustRightInd/>
                                      <w:snapToGrid/>
                                      <w:spacing w:before="112" w:line="360" w:lineRule="auto"/>
                                      <w:ind w:left="13" w:right="4"/>
                                      <w:jc w:val="center"/>
                                      <w:textAlignment w:val="auto"/>
                                      <w:rPr>
                                        <w:rFonts w:hint="default"/>
                                        <w:b/>
                                        <w:sz w:val="28"/>
                                        <w:lang w:val="vi-VN"/>
                                      </w:rPr>
                                    </w:pPr>
                                    <w:r>
                                      <w:rPr>
                                        <w:rFonts w:hint="default"/>
                                        <w:b/>
                                        <w:sz w:val="28"/>
                                        <w:lang w:val="vi-VN"/>
                                      </w:rPr>
                                      <w:t>20222998</w:t>
                                    </w:r>
                                  </w:p>
                                </w:tc>
                                <w:tc>
                                  <w:tcPr>
                                    <w:tcW w:w="3062" w:type="dxa"/>
                                  </w:tcPr>
                                  <w:p w14:paraId="29ADB605">
                                    <w:pPr>
                                      <w:pStyle w:val="255"/>
                                      <w:keepNext w:val="0"/>
                                      <w:keepLines w:val="0"/>
                                      <w:pageBreakBefore w:val="0"/>
                                      <w:widowControl w:val="0"/>
                                      <w:kinsoku/>
                                      <w:wordWrap/>
                                      <w:overflowPunct/>
                                      <w:topLinePunct w:val="0"/>
                                      <w:bidi w:val="0"/>
                                      <w:adjustRightInd/>
                                      <w:snapToGrid/>
                                      <w:spacing w:before="112" w:line="360" w:lineRule="auto"/>
                                      <w:ind w:left="16" w:right="10"/>
                                      <w:jc w:val="center"/>
                                      <w:textAlignment w:val="auto"/>
                                      <w:rPr>
                                        <w:rFonts w:hint="default"/>
                                        <w:b/>
                                        <w:sz w:val="28"/>
                                        <w:lang w:val="vi-VN"/>
                                      </w:rPr>
                                    </w:pPr>
                                    <w:r>
                                      <w:rPr>
                                        <w:rFonts w:hint="default"/>
                                        <w:b/>
                                        <w:sz w:val="28"/>
                                        <w:lang w:val="vi-VN"/>
                                      </w:rPr>
                                      <w:t>Vũ Văn Phong</w:t>
                                    </w:r>
                                  </w:p>
                                </w:tc>
                                <w:tc>
                                  <w:tcPr>
                                    <w:tcW w:w="2972" w:type="dxa"/>
                                    <w:vAlign w:val="top"/>
                                  </w:tcPr>
                                  <w:p w14:paraId="613EDE3F">
                                    <w:pPr>
                                      <w:pStyle w:val="255"/>
                                      <w:keepNext w:val="0"/>
                                      <w:keepLines w:val="0"/>
                                      <w:pageBreakBefore w:val="0"/>
                                      <w:widowControl w:val="0"/>
                                      <w:kinsoku/>
                                      <w:wordWrap/>
                                      <w:overflowPunct/>
                                      <w:topLinePunct w:val="0"/>
                                      <w:bidi w:val="0"/>
                                      <w:adjustRightInd/>
                                      <w:snapToGrid/>
                                      <w:spacing w:before="113" w:line="360" w:lineRule="auto"/>
                                      <w:ind w:left="24" w:leftChars="0" w:right="14" w:rightChars="0"/>
                                      <w:jc w:val="center"/>
                                      <w:textAlignment w:val="auto"/>
                                      <w:rPr>
                                        <w:b/>
                                        <w:sz w:val="28"/>
                                      </w:rPr>
                                    </w:pPr>
                                    <w:r>
                                      <w:rPr>
                                        <w:rFonts w:hint="default"/>
                                        <w:b/>
                                        <w:sz w:val="28"/>
                                        <w:lang w:val="vi-VN"/>
                                      </w:rPr>
                                      <w:t>DCCNTT 13.10.16</w:t>
                                    </w:r>
                                  </w:p>
                                </w:tc>
                              </w:tr>
                            </w:tbl>
                            <w:p w14:paraId="77C9A9F2">
                              <w:pPr>
                                <w:keepNext w:val="0"/>
                                <w:keepLines w:val="0"/>
                                <w:pageBreakBefore w:val="0"/>
                                <w:widowControl w:val="0"/>
                                <w:kinsoku/>
                                <w:wordWrap/>
                                <w:overflowPunct/>
                                <w:topLinePunct w:val="0"/>
                                <w:bidi w:val="0"/>
                                <w:adjustRightInd/>
                                <w:snapToGrid/>
                                <w:spacing w:line="360" w:lineRule="auto"/>
                                <w:jc w:val="both"/>
                                <w:textAlignment w:val="auto"/>
                                <w:rPr>
                                  <w:b/>
                                  <w:spacing w:val="-5"/>
                                  <w:sz w:val="32"/>
                                </w:rPr>
                              </w:pPr>
                            </w:p>
                            <w:p w14:paraId="528F975E">
                              <w:pPr>
                                <w:keepNext w:val="0"/>
                                <w:keepLines w:val="0"/>
                                <w:pageBreakBefore w:val="0"/>
                                <w:widowControl w:val="0"/>
                                <w:kinsoku/>
                                <w:wordWrap/>
                                <w:overflowPunct/>
                                <w:topLinePunct w:val="0"/>
                                <w:bidi w:val="0"/>
                                <w:adjustRightInd/>
                                <w:snapToGrid/>
                                <w:spacing w:before="1" w:line="360" w:lineRule="auto"/>
                                <w:jc w:val="center"/>
                                <w:textAlignment w:val="auto"/>
                                <w:rPr>
                                  <w:rFonts w:hint="default"/>
                                  <w:b/>
                                  <w:sz w:val="30"/>
                                  <w:lang w:val="en-US"/>
                                </w:rPr>
                              </w:pPr>
                              <w:r>
                                <w:rPr>
                                  <w:b/>
                                  <w:sz w:val="30"/>
                                </w:rPr>
                                <w:t>Bắc</w:t>
                              </w:r>
                              <w:r>
                                <w:rPr>
                                  <w:b/>
                                  <w:spacing w:val="-4"/>
                                  <w:sz w:val="30"/>
                                </w:rPr>
                                <w:t xml:space="preserve"> </w:t>
                              </w:r>
                              <w:r>
                                <w:rPr>
                                  <w:b/>
                                  <w:sz w:val="30"/>
                                </w:rPr>
                                <w:t>Ninh,</w:t>
                              </w:r>
                              <w:r>
                                <w:rPr>
                                  <w:b/>
                                  <w:spacing w:val="3"/>
                                  <w:sz w:val="30"/>
                                </w:rPr>
                                <w:t xml:space="preserve"> </w:t>
                              </w:r>
                              <w:r>
                                <w:rPr>
                                  <w:b/>
                                  <w:sz w:val="30"/>
                                </w:rPr>
                                <w:t>năm</w:t>
                              </w:r>
                              <w:r>
                                <w:rPr>
                                  <w:b/>
                                  <w:spacing w:val="-10"/>
                                  <w:sz w:val="30"/>
                                </w:rPr>
                                <w:t xml:space="preserve"> </w:t>
                              </w:r>
                              <w:r>
                                <w:rPr>
                                  <w:b/>
                                  <w:spacing w:val="-4"/>
                                  <w:sz w:val="30"/>
                                </w:rPr>
                                <w:t>202</w:t>
                              </w:r>
                              <w:r>
                                <w:rPr>
                                  <w:rFonts w:hint="default"/>
                                  <w:b/>
                                  <w:spacing w:val="-4"/>
                                  <w:sz w:val="30"/>
                                  <w:lang w:val="vi-VN"/>
                                </w:rPr>
                                <w:t>6</w:t>
                              </w:r>
                            </w:p>
                          </w:txbxContent>
                        </wps:txbx>
                        <wps:bodyPr wrap="square" lIns="0" tIns="0" rIns="0" bIns="0" rtlCol="0">
                          <a:noAutofit/>
                        </wps:bodyPr>
                      </wps:wsp>
                      <wps:wsp>
                        <wps:cNvPr id="17" name="Graphic 6"/>
                        <wps:cNvSpPr/>
                        <wps:spPr>
                          <a:xfrm>
                            <a:off x="0" y="0"/>
                            <a:ext cx="6403975" cy="8587740"/>
                          </a:xfrm>
                          <a:custGeom>
                            <a:avLst/>
                            <a:gdLst/>
                            <a:ahLst/>
                            <a:cxnLst/>
                            <a:rect l="l" t="t" r="r" b="b"/>
                            <a:pathLst>
                              <a:path w="6403975" h="8587740">
                                <a:moveTo>
                                  <a:pt x="6364541" y="39370"/>
                                </a:moveTo>
                                <a:lnTo>
                                  <a:pt x="6305486" y="39370"/>
                                </a:lnTo>
                                <a:lnTo>
                                  <a:pt x="6305486" y="99060"/>
                                </a:lnTo>
                                <a:lnTo>
                                  <a:pt x="6305486" y="8488680"/>
                                </a:lnTo>
                                <a:lnTo>
                                  <a:pt x="98425" y="8488680"/>
                                </a:lnTo>
                                <a:lnTo>
                                  <a:pt x="98425" y="99060"/>
                                </a:lnTo>
                                <a:lnTo>
                                  <a:pt x="6305486" y="99060"/>
                                </a:lnTo>
                                <a:lnTo>
                                  <a:pt x="6305486" y="39370"/>
                                </a:lnTo>
                                <a:lnTo>
                                  <a:pt x="39370" y="39370"/>
                                </a:lnTo>
                                <a:lnTo>
                                  <a:pt x="39370" y="99060"/>
                                </a:lnTo>
                                <a:lnTo>
                                  <a:pt x="39370" y="8488680"/>
                                </a:lnTo>
                                <a:lnTo>
                                  <a:pt x="39370" y="8548370"/>
                                </a:lnTo>
                                <a:lnTo>
                                  <a:pt x="6364541" y="8548370"/>
                                </a:lnTo>
                                <a:lnTo>
                                  <a:pt x="6364541" y="8488997"/>
                                </a:lnTo>
                                <a:lnTo>
                                  <a:pt x="6364541" y="8488680"/>
                                </a:lnTo>
                                <a:lnTo>
                                  <a:pt x="6364541" y="99060"/>
                                </a:lnTo>
                                <a:lnTo>
                                  <a:pt x="6364541" y="98679"/>
                                </a:lnTo>
                                <a:lnTo>
                                  <a:pt x="6364541" y="39370"/>
                                </a:lnTo>
                                <a:close/>
                              </a:path>
                              <a:path w="6403975" h="8587740">
                                <a:moveTo>
                                  <a:pt x="6403911" y="0"/>
                                </a:moveTo>
                                <a:lnTo>
                                  <a:pt x="6384226" y="0"/>
                                </a:lnTo>
                                <a:lnTo>
                                  <a:pt x="6384226" y="20320"/>
                                </a:lnTo>
                                <a:lnTo>
                                  <a:pt x="6384226" y="8567420"/>
                                </a:lnTo>
                                <a:lnTo>
                                  <a:pt x="19685" y="8567420"/>
                                </a:lnTo>
                                <a:lnTo>
                                  <a:pt x="19685" y="20320"/>
                                </a:lnTo>
                                <a:lnTo>
                                  <a:pt x="6384226" y="20320"/>
                                </a:lnTo>
                                <a:lnTo>
                                  <a:pt x="6384226" y="0"/>
                                </a:lnTo>
                                <a:lnTo>
                                  <a:pt x="0" y="0"/>
                                </a:lnTo>
                                <a:lnTo>
                                  <a:pt x="0" y="20320"/>
                                </a:lnTo>
                                <a:lnTo>
                                  <a:pt x="0" y="8567420"/>
                                </a:lnTo>
                                <a:lnTo>
                                  <a:pt x="0" y="8587740"/>
                                </a:lnTo>
                                <a:lnTo>
                                  <a:pt x="6403911" y="8587740"/>
                                </a:lnTo>
                                <a:lnTo>
                                  <a:pt x="6403911" y="8567737"/>
                                </a:lnTo>
                                <a:lnTo>
                                  <a:pt x="6403911" y="8567420"/>
                                </a:lnTo>
                                <a:lnTo>
                                  <a:pt x="6403911" y="20320"/>
                                </a:lnTo>
                                <a:lnTo>
                                  <a:pt x="6403911" y="19939"/>
                                </a:lnTo>
                                <a:lnTo>
                                  <a:pt x="6403911" y="0"/>
                                </a:lnTo>
                                <a:close/>
                              </a:path>
                            </a:pathLst>
                          </a:custGeom>
                          <a:solidFill>
                            <a:srgbClr val="000000"/>
                          </a:solidFill>
                        </wps:spPr>
                        <wps:bodyPr wrap="square" lIns="0" tIns="0" rIns="0" bIns="0" rtlCol="0">
                          <a:noAutofit/>
                        </wps:bodyPr>
                      </wps:wsp>
                      <pic:pic xmlns:pic="http://schemas.openxmlformats.org/drawingml/2006/picture">
                        <pic:nvPicPr>
                          <pic:cNvPr id="18" name="Image 7" descr="logo"/>
                          <pic:cNvPicPr/>
                        </pic:nvPicPr>
                        <pic:blipFill>
                          <a:blip r:embed="rId9" cstate="print"/>
                          <a:stretch>
                            <a:fillRect/>
                          </a:stretch>
                        </pic:blipFill>
                        <pic:spPr>
                          <a:xfrm>
                            <a:off x="2429969" y="1320035"/>
                            <a:ext cx="1580489" cy="1467240"/>
                          </a:xfrm>
                          <a:prstGeom prst="rect">
                            <a:avLst/>
                          </a:prstGeom>
                        </pic:spPr>
                      </pic:pic>
                    </wpg:wgp>
                  </a:graphicData>
                </a:graphic>
              </wp:anchor>
            </w:drawing>
          </mc:Choice>
          <mc:Fallback>
            <w:pict>
              <v:group id="_x0000_s1026" o:spid="_x0000_s1026" o:spt="203" style="position:absolute;left:0pt;margin-left:71.8pt;margin-top:-2.9pt;height:714.65pt;width:491.9pt;mso-position-horizontal-relative:page;mso-position-vertical-relative:margin;z-index:-251657216;mso-width-relative:page;mso-height-relative:page;" coordsize="6403975,8587740" o:gfxdata="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ubPAAvwAAAKUBAAAZAAAAZHJzL19yZWxz&#10;L2Uyb0RvYy54bWwucmVsc72QwYrCMBCG7wv7DmHu27Q9LLKY9iKCV3EfYEimabCZhCSKvr2BZUFB&#10;8OZxZvi//2PW48Uv4kwpu8AKuqYFQayDcWwV/B62XysQuSAbXAKTgitlGIfPj/WeFiw1lGcXs6gU&#10;zgrmUuKPlFnP5DE3IRLXyxSSx1LHZGVEfURLsm/bb5nuGTA8MMXOKEg704M4XGNtfs0O0+Q0bYI+&#10;eeLypEI6X7srEJOlosCTcfi37JvIFuRzh+49Dt2/g3x47nA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">
                <o:lock v:ext="edit" aspectratio="f"/>
                <v:shape id="Graphic 3" o:spid="_x0000_s1026" o:spt="100" style="position:absolute;left:156210;top:0;height:8587740;width:6202045;" fillcolor="#000000" filled="t" stroked="f" coordsize="6202045,8587740" o:gfxdata="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ytOaa2AAAA2gAAAA8A&#10;AAAAAAAAAQAgAAAAIgAAAGRycy9kb3ducmV2LnhtbFBLAQIUABQAAAAIAIdO4kAzLwWeOwAAADkA&#10;AAAQAAAAAAAAAAEAIAAAAAUBAABkcnMvc2hhcGV4bWwueG1sUEsFBgAAAAAGAAYAWwEAAK8DAAAA&#10;AA==&#10;" path="m6162611,8538210l39370,8538210,39370,8548370,6162611,8548370,6162611,8538210xem6162611,39370l39370,39370,39370,49530,6162611,49530,6162611,39370xem6201981,0l0,0,0,20320,0,49530,19685,49530,19685,20320,6182296,20320,6182296,8567420,19685,8567420,19685,8538210,0,8538210,0,8567420,0,8587740,6201981,8587740,6201981,8567737,6201981,8567420,6201981,20320,6201981,19939,6201981,0xe">
                  <v:fill on="t" focussize="0,0"/>
                  <v:stroke on="f"/>
                  <v:imagedata o:title=""/>
                  <o:lock v:ext="edit" aspectratio="f"/>
                  <v:textbox inset="0mm,0mm,0mm,0mm"/>
                </v:shape>
                <v:shape id="Image 4" o:spid="_x0000_s1026" o:spt="75" alt="logo" type="#_x0000_t75" style="position:absolute;left:2495232;top:1166367;height:1512589;width:1512589;" filled="f" o:preferrelative="t" stroked="f" coordsize="21600,21600" o:gfxdata="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fZitvQAA&#10;ANsAAAAPAAAAAAAAAAEAIAAAACIAAABkcnMvZG93bnJldi54bWxQSwECFAAUAAAACACHTuJAMy8F&#10;njsAAAA5AAAAEAAAAAAAAAABACAAAAAMAQAAZHJzL3NoYXBleG1sLnhtbFBLBQYAAAAABgAGAFsB&#10;AAC2AwAAAAA=&#10;">
                  <v:fill on="f" focussize="0,0"/>
                  <v:stroke on="f"/>
                  <v:imagedata r:id="rId8" o:title=""/>
                  <o:lock v:ext="edit" aspectratio="f"/>
                </v:shape>
                <v:shape id="Graphic 5" o:spid="_x0000_s1026" o:spt="100" style="position:absolute;left:49212;top:99060;height:8389620;width:6256655;" fillcolor="#FFFFFF" filled="t" stroked="f" coordsize="6256655,8389620" o:gfxdata="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0kH+rsAAADb&#10;AAAADwAAAAAAAAABACAAAAAiAAAAZHJzL2Rvd25yZXYueG1sUEsBAhQAFAAAAAgAh07iQDMvBZ47&#10;AAAAOQAAABAAAAAAAAAAAQAgAAAACgEAAGRycy9zaGFwZXhtbC54bWxQSwUGAAAAAAYABgBbAQAA&#10;tAMAAAAA&#10;" path="m0,8389620l6256274,8389620,6256274,0,0,0,0,8389620xe">
                  <v:path textboxrect="0,0,6256655,8389620"/>
                  <v:fill on="t" focussize="0,0"/>
                  <v:stroke on="f"/>
                  <v:imagedata o:title=""/>
                  <o:lock v:ext="edit" aspectratio="f"/>
                  <v:textbox inset="0mm,0mm,0mm,0mm">
                    <w:txbxContent>
                      <w:p w14:paraId="58CAEA6E">
                        <w:pPr>
                          <w:keepNext w:val="0"/>
                          <w:keepLines w:val="0"/>
                          <w:pageBreakBefore w:val="0"/>
                          <w:widowControl w:val="0"/>
                          <w:kinsoku/>
                          <w:wordWrap/>
                          <w:overflowPunct/>
                          <w:topLinePunct w:val="0"/>
                          <w:bidi w:val="0"/>
                          <w:adjustRightInd/>
                          <w:snapToGrid/>
                          <w:spacing w:line="360" w:lineRule="auto"/>
                          <w:ind w:right="104"/>
                          <w:jc w:val="center"/>
                          <w:textAlignment w:val="auto"/>
                          <w:rPr>
                            <w:b/>
                            <w:sz w:val="28"/>
                          </w:rPr>
                        </w:pPr>
                        <w:r>
                          <w:rPr>
                            <w:b/>
                            <w:sz w:val="28"/>
                          </w:rPr>
                          <w:t>BỘ GIÁO DỤC VÀ ĐÀO TẠO</w:t>
                        </w:r>
                      </w:p>
                      <w:p w14:paraId="1086CA14">
                        <w:pPr>
                          <w:keepNext w:val="0"/>
                          <w:keepLines w:val="0"/>
                          <w:pageBreakBefore w:val="0"/>
                          <w:widowControl w:val="0"/>
                          <w:kinsoku/>
                          <w:wordWrap/>
                          <w:overflowPunct/>
                          <w:topLinePunct w:val="0"/>
                          <w:bidi w:val="0"/>
                          <w:adjustRightInd/>
                          <w:snapToGrid/>
                          <w:spacing w:line="360" w:lineRule="auto"/>
                          <w:ind w:right="104"/>
                          <w:jc w:val="center"/>
                          <w:textAlignment w:val="auto"/>
                          <w:rPr>
                            <w:b/>
                            <w:sz w:val="28"/>
                          </w:rPr>
                        </w:pPr>
                        <w:r>
                          <w:rPr>
                            <w:b/>
                            <w:sz w:val="28"/>
                          </w:rPr>
                          <w:t>TRƯỜNG</w:t>
                        </w:r>
                        <w:r>
                          <w:rPr>
                            <w:b/>
                            <w:spacing w:val="-6"/>
                            <w:sz w:val="28"/>
                          </w:rPr>
                          <w:t xml:space="preserve"> </w:t>
                        </w:r>
                        <w:r>
                          <w:rPr>
                            <w:b/>
                            <w:sz w:val="28"/>
                          </w:rPr>
                          <w:t>ĐẠI</w:t>
                        </w:r>
                        <w:r>
                          <w:rPr>
                            <w:b/>
                            <w:spacing w:val="-16"/>
                            <w:sz w:val="28"/>
                          </w:rPr>
                          <w:t xml:space="preserve"> </w:t>
                        </w:r>
                        <w:r>
                          <w:rPr>
                            <w:b/>
                            <w:sz w:val="28"/>
                          </w:rPr>
                          <w:t>HỌC</w:t>
                        </w:r>
                        <w:r>
                          <w:rPr>
                            <w:b/>
                            <w:spacing w:val="-10"/>
                            <w:sz w:val="28"/>
                          </w:rPr>
                          <w:t xml:space="preserve"> </w:t>
                        </w:r>
                        <w:r>
                          <w:rPr>
                            <w:b/>
                            <w:sz w:val="28"/>
                          </w:rPr>
                          <w:t>CÔNG</w:t>
                        </w:r>
                        <w:r>
                          <w:rPr>
                            <w:b/>
                            <w:spacing w:val="-6"/>
                            <w:sz w:val="28"/>
                          </w:rPr>
                          <w:t xml:space="preserve"> </w:t>
                        </w:r>
                        <w:r>
                          <w:rPr>
                            <w:b/>
                            <w:sz w:val="28"/>
                          </w:rPr>
                          <w:t>NGHỆ</w:t>
                        </w:r>
                        <w:r>
                          <w:rPr>
                            <w:b/>
                            <w:spacing w:val="-5"/>
                            <w:sz w:val="28"/>
                          </w:rPr>
                          <w:t xml:space="preserve"> </w:t>
                        </w:r>
                        <w:r>
                          <w:rPr>
                            <w:b/>
                            <w:sz w:val="28"/>
                          </w:rPr>
                          <w:t>ĐÔNG</w:t>
                        </w:r>
                        <w:r>
                          <w:rPr>
                            <w:b/>
                            <w:spacing w:val="-6"/>
                            <w:sz w:val="28"/>
                          </w:rPr>
                          <w:t xml:space="preserve"> </w:t>
                        </w:r>
                        <w:r>
                          <w:rPr>
                            <w:b/>
                            <w:sz w:val="28"/>
                          </w:rPr>
                          <w:t>Á</w:t>
                        </w:r>
                      </w:p>
                      <w:p w14:paraId="56A4DB5C">
                        <w:pPr>
                          <w:keepNext w:val="0"/>
                          <w:keepLines w:val="0"/>
                          <w:pageBreakBefore w:val="0"/>
                          <w:widowControl w:val="0"/>
                          <w:kinsoku/>
                          <w:wordWrap/>
                          <w:overflowPunct/>
                          <w:topLinePunct w:val="0"/>
                          <w:bidi w:val="0"/>
                          <w:adjustRightInd/>
                          <w:snapToGrid/>
                          <w:spacing w:line="360" w:lineRule="auto"/>
                          <w:jc w:val="center"/>
                          <w:textAlignment w:val="auto"/>
                          <w:rPr>
                            <w:b/>
                            <w:spacing w:val="-5"/>
                            <w:sz w:val="28"/>
                          </w:rPr>
                        </w:pPr>
                        <w:r>
                          <w:rPr>
                            <w:b/>
                            <w:sz w:val="28"/>
                          </w:rPr>
                          <w:t>KHOA</w:t>
                        </w:r>
                        <w:r>
                          <w:rPr>
                            <w:b/>
                            <w:spacing w:val="-6"/>
                            <w:sz w:val="28"/>
                          </w:rPr>
                          <w:t xml:space="preserve"> </w:t>
                        </w:r>
                        <w:r>
                          <w:rPr>
                            <w:b/>
                            <w:sz w:val="28"/>
                          </w:rPr>
                          <w:t>CÔNG</w:t>
                        </w:r>
                        <w:r>
                          <w:rPr>
                            <w:b/>
                            <w:spacing w:val="1"/>
                            <w:sz w:val="28"/>
                          </w:rPr>
                          <w:t xml:space="preserve"> </w:t>
                        </w:r>
                        <w:r>
                          <w:rPr>
                            <w:b/>
                            <w:sz w:val="28"/>
                          </w:rPr>
                          <w:t>NGHỆ</w:t>
                        </w:r>
                        <w:r>
                          <w:rPr>
                            <w:b/>
                            <w:spacing w:val="2"/>
                            <w:sz w:val="28"/>
                          </w:rPr>
                          <w:t xml:space="preserve"> </w:t>
                        </w:r>
                        <w:r>
                          <w:rPr>
                            <w:b/>
                            <w:sz w:val="28"/>
                          </w:rPr>
                          <w:t>THÔNG</w:t>
                        </w:r>
                        <w:r>
                          <w:rPr>
                            <w:b/>
                            <w:spacing w:val="1"/>
                            <w:sz w:val="28"/>
                          </w:rPr>
                          <w:t xml:space="preserve"> </w:t>
                        </w:r>
                        <w:r>
                          <w:rPr>
                            <w:b/>
                            <w:spacing w:val="-5"/>
                            <w:sz w:val="28"/>
                          </w:rPr>
                          <w:t>TIN</w:t>
                        </w:r>
                      </w:p>
                      <w:p w14:paraId="3D77716E">
                        <w:pPr>
                          <w:keepNext w:val="0"/>
                          <w:keepLines w:val="0"/>
                          <w:pageBreakBefore w:val="0"/>
                          <w:widowControl w:val="0"/>
                          <w:kinsoku/>
                          <w:wordWrap/>
                          <w:overflowPunct/>
                          <w:topLinePunct w:val="0"/>
                          <w:bidi w:val="0"/>
                          <w:adjustRightInd/>
                          <w:snapToGrid/>
                          <w:spacing w:line="360" w:lineRule="auto"/>
                          <w:jc w:val="center"/>
                          <w:textAlignment w:val="auto"/>
                          <w:rPr>
                            <w:rFonts w:hint="default"/>
                            <w:lang w:val="en-US"/>
                          </w:rPr>
                        </w:pPr>
                      </w:p>
                      <w:p w14:paraId="645395D9">
                        <w:pPr>
                          <w:keepNext w:val="0"/>
                          <w:keepLines w:val="0"/>
                          <w:pageBreakBefore w:val="0"/>
                          <w:widowControl w:val="0"/>
                          <w:kinsoku/>
                          <w:wordWrap/>
                          <w:overflowPunct/>
                          <w:topLinePunct w:val="0"/>
                          <w:bidi w:val="0"/>
                          <w:adjustRightInd/>
                          <w:snapToGrid/>
                          <w:spacing w:line="360" w:lineRule="auto"/>
                          <w:jc w:val="center"/>
                          <w:textAlignment w:val="auto"/>
                          <w:rPr>
                            <w:rFonts w:hint="default"/>
                            <w:lang w:val="en-US"/>
                          </w:rPr>
                        </w:pPr>
                      </w:p>
                      <w:p w14:paraId="7A9D1FF2">
                        <w:pPr>
                          <w:keepNext w:val="0"/>
                          <w:keepLines w:val="0"/>
                          <w:pageBreakBefore w:val="0"/>
                          <w:widowControl w:val="0"/>
                          <w:kinsoku/>
                          <w:wordWrap/>
                          <w:overflowPunct/>
                          <w:topLinePunct w:val="0"/>
                          <w:bidi w:val="0"/>
                          <w:adjustRightInd/>
                          <w:snapToGrid/>
                          <w:spacing w:line="360" w:lineRule="auto"/>
                          <w:jc w:val="center"/>
                          <w:textAlignment w:val="auto"/>
                          <w:rPr>
                            <w:rFonts w:hint="default"/>
                            <w:lang w:val="en-US"/>
                          </w:rPr>
                        </w:pPr>
                      </w:p>
                      <w:p w14:paraId="5CB92583">
                        <w:pPr>
                          <w:keepNext w:val="0"/>
                          <w:keepLines w:val="0"/>
                          <w:pageBreakBefore w:val="0"/>
                          <w:widowControl w:val="0"/>
                          <w:kinsoku/>
                          <w:wordWrap/>
                          <w:overflowPunct/>
                          <w:topLinePunct w:val="0"/>
                          <w:bidi w:val="0"/>
                          <w:adjustRightInd/>
                          <w:snapToGrid/>
                          <w:spacing w:line="360" w:lineRule="auto"/>
                          <w:jc w:val="center"/>
                          <w:textAlignment w:val="auto"/>
                          <w:rPr>
                            <w:rFonts w:hint="default"/>
                            <w:lang w:val="en-US"/>
                          </w:rPr>
                        </w:pPr>
                      </w:p>
                      <w:p w14:paraId="4992976E">
                        <w:pPr>
                          <w:keepNext w:val="0"/>
                          <w:keepLines w:val="0"/>
                          <w:pageBreakBefore w:val="0"/>
                          <w:widowControl w:val="0"/>
                          <w:kinsoku/>
                          <w:wordWrap/>
                          <w:overflowPunct/>
                          <w:topLinePunct w:val="0"/>
                          <w:bidi w:val="0"/>
                          <w:adjustRightInd/>
                          <w:snapToGrid/>
                          <w:spacing w:line="360" w:lineRule="auto"/>
                          <w:jc w:val="center"/>
                          <w:textAlignment w:val="auto"/>
                          <w:rPr>
                            <w:rFonts w:hint="default"/>
                            <w:lang w:val="en-US"/>
                          </w:rPr>
                        </w:pPr>
                      </w:p>
                      <w:p w14:paraId="4EA666D5">
                        <w:pPr>
                          <w:keepNext w:val="0"/>
                          <w:keepLines w:val="0"/>
                          <w:pageBreakBefore w:val="0"/>
                          <w:widowControl w:val="0"/>
                          <w:kinsoku/>
                          <w:wordWrap/>
                          <w:overflowPunct/>
                          <w:topLinePunct w:val="0"/>
                          <w:bidi w:val="0"/>
                          <w:adjustRightInd/>
                          <w:snapToGrid/>
                          <w:spacing w:line="360" w:lineRule="auto"/>
                          <w:jc w:val="center"/>
                          <w:textAlignment w:val="auto"/>
                          <w:rPr>
                            <w:b/>
                            <w:spacing w:val="-5"/>
                            <w:sz w:val="50"/>
                          </w:rPr>
                        </w:pPr>
                        <w:r>
                          <w:rPr>
                            <w:b/>
                            <w:sz w:val="50"/>
                          </w:rPr>
                          <w:t>BÀI</w:t>
                        </w:r>
                        <w:r>
                          <w:rPr>
                            <w:b/>
                            <w:spacing w:val="-1"/>
                            <w:sz w:val="50"/>
                          </w:rPr>
                          <w:t xml:space="preserve"> </w:t>
                        </w:r>
                        <w:r>
                          <w:rPr>
                            <w:b/>
                            <w:sz w:val="50"/>
                          </w:rPr>
                          <w:t>TẬP</w:t>
                        </w:r>
                        <w:r>
                          <w:rPr>
                            <w:b/>
                            <w:spacing w:val="-1"/>
                            <w:sz w:val="50"/>
                          </w:rPr>
                          <w:t xml:space="preserve"> </w:t>
                        </w:r>
                        <w:r>
                          <w:rPr>
                            <w:b/>
                            <w:spacing w:val="-5"/>
                            <w:sz w:val="50"/>
                          </w:rPr>
                          <w:t>LỚN</w:t>
                        </w:r>
                      </w:p>
                      <w:p w14:paraId="67A14394">
                        <w:pPr>
                          <w:keepNext w:val="0"/>
                          <w:keepLines w:val="0"/>
                          <w:pageBreakBefore w:val="0"/>
                          <w:widowControl w:val="0"/>
                          <w:kinsoku/>
                          <w:wordWrap/>
                          <w:overflowPunct/>
                          <w:topLinePunct w:val="0"/>
                          <w:bidi w:val="0"/>
                          <w:adjustRightInd/>
                          <w:snapToGrid/>
                          <w:spacing w:before="293" w:line="360" w:lineRule="auto"/>
                          <w:ind w:left="720" w:leftChars="0" w:firstLine="720" w:firstLineChars="0"/>
                          <w:jc w:val="both"/>
                          <w:textAlignment w:val="auto"/>
                          <w:rPr>
                            <w:rFonts w:hint="default"/>
                            <w:b/>
                            <w:sz w:val="32"/>
                            <w:lang w:val="vi-VN"/>
                          </w:rPr>
                        </w:pPr>
                        <w:r>
                          <w:rPr>
                            <w:b/>
                            <w:sz w:val="32"/>
                          </w:rPr>
                          <w:t>HỌC</w:t>
                        </w:r>
                        <w:r>
                          <w:rPr>
                            <w:b/>
                            <w:spacing w:val="-6"/>
                            <w:sz w:val="32"/>
                          </w:rPr>
                          <w:t xml:space="preserve"> </w:t>
                        </w:r>
                        <w:r>
                          <w:rPr>
                            <w:b/>
                            <w:sz w:val="32"/>
                          </w:rPr>
                          <w:t xml:space="preserve">PHẦN: </w:t>
                        </w:r>
                        <w:r>
                          <w:rPr>
                            <w:rFonts w:hint="default"/>
                            <w:b/>
                            <w:sz w:val="32"/>
                            <w:lang w:val="vi-VN"/>
                          </w:rPr>
                          <w:t>CHUYÊN ĐỀ TỐT NGHIỆP 3</w:t>
                        </w:r>
                      </w:p>
                      <w:p w14:paraId="17B3A0D2">
                        <w:pPr>
                          <w:keepNext w:val="0"/>
                          <w:keepLines w:val="0"/>
                          <w:pageBreakBefore w:val="0"/>
                          <w:widowControl w:val="0"/>
                          <w:kinsoku/>
                          <w:wordWrap/>
                          <w:overflowPunct/>
                          <w:topLinePunct w:val="0"/>
                          <w:bidi w:val="0"/>
                          <w:adjustRightInd/>
                          <w:snapToGrid/>
                          <w:spacing w:line="360" w:lineRule="auto"/>
                          <w:ind w:left="720" w:leftChars="0" w:firstLine="720" w:firstLineChars="0"/>
                          <w:jc w:val="both"/>
                          <w:textAlignment w:val="auto"/>
                          <w:rPr>
                            <w:rFonts w:hint="default"/>
                            <w:b/>
                            <w:spacing w:val="-5"/>
                            <w:sz w:val="32"/>
                            <w:lang w:val="vi-VN"/>
                          </w:rPr>
                        </w:pPr>
                        <w:r>
                          <w:rPr>
                            <w:b/>
                            <w:sz w:val="32"/>
                          </w:rPr>
                          <w:t>ĐỀ</w:t>
                        </w:r>
                        <w:r>
                          <w:rPr>
                            <w:b/>
                            <w:spacing w:val="-4"/>
                            <w:sz w:val="32"/>
                          </w:rPr>
                          <w:t xml:space="preserve"> </w:t>
                        </w:r>
                        <w:r>
                          <w:rPr>
                            <w:b/>
                            <w:sz w:val="32"/>
                          </w:rPr>
                          <w:t>TÀI</w:t>
                        </w:r>
                        <w:r>
                          <w:rPr>
                            <w:b/>
                            <w:spacing w:val="-13"/>
                            <w:sz w:val="32"/>
                          </w:rPr>
                          <w:t xml:space="preserve"> </w:t>
                        </w:r>
                        <w:r>
                          <w:rPr>
                            <w:rFonts w:hint="default"/>
                            <w:b/>
                            <w:sz w:val="32"/>
                            <w:lang w:val="vi-VN"/>
                          </w:rPr>
                          <w:t>10</w:t>
                        </w:r>
                        <w:r>
                          <w:rPr>
                            <w:b/>
                            <w:sz w:val="32"/>
                          </w:rPr>
                          <w:t>:</w:t>
                        </w:r>
                        <w:r>
                          <w:rPr>
                            <w:b/>
                            <w:spacing w:val="4"/>
                            <w:sz w:val="32"/>
                          </w:rPr>
                          <w:t xml:space="preserve"> </w:t>
                        </w:r>
                        <w:r>
                          <w:rPr>
                            <w:rFonts w:hint="default"/>
                            <w:b/>
                            <w:sz w:val="32"/>
                            <w:lang w:val="vi-VN"/>
                          </w:rPr>
                          <w:t>PHÂN TÍCH DỮ LIỆU GIAO THÔNG</w:t>
                        </w:r>
                      </w:p>
                      <w:p w14:paraId="5BF9EFC4">
                        <w:pPr>
                          <w:keepNext w:val="0"/>
                          <w:keepLines w:val="0"/>
                          <w:pageBreakBefore w:val="0"/>
                          <w:widowControl w:val="0"/>
                          <w:kinsoku/>
                          <w:wordWrap/>
                          <w:overflowPunct/>
                          <w:topLinePunct w:val="0"/>
                          <w:bidi w:val="0"/>
                          <w:adjustRightInd/>
                          <w:snapToGrid/>
                          <w:spacing w:line="360" w:lineRule="auto"/>
                          <w:ind w:left="720" w:leftChars="0" w:firstLine="720" w:firstLineChars="0"/>
                          <w:jc w:val="both"/>
                          <w:textAlignment w:val="auto"/>
                          <w:rPr>
                            <w:rFonts w:hint="default"/>
                            <w:b/>
                            <w:sz w:val="32"/>
                            <w:lang w:val="vi-VN"/>
                          </w:rPr>
                        </w:pPr>
                        <w:r>
                          <w:rPr>
                            <w:rFonts w:hint="default"/>
                            <w:b/>
                            <w:spacing w:val="-5"/>
                            <w:sz w:val="32"/>
                            <w:lang w:val="en-US"/>
                          </w:rPr>
                          <w:t>L</w:t>
                        </w:r>
                        <w:r>
                          <w:rPr>
                            <w:rFonts w:hint="default"/>
                            <w:b/>
                            <w:spacing w:val="-5"/>
                            <w:sz w:val="32"/>
                            <w:lang w:val="vi-VN"/>
                          </w:rPr>
                          <w:t>ỚP TÍN CHỈ:</w:t>
                        </w:r>
                        <w:r>
                          <w:rPr>
                            <w:rFonts w:hint="default"/>
                            <w:b/>
                            <w:sz w:val="32"/>
                            <w:lang w:val="vi-VN"/>
                          </w:rPr>
                          <w:t xml:space="preserve"> CĐTN3.03.K13.04.LH.C04.1_LT</w:t>
                        </w:r>
                      </w:p>
                      <w:p w14:paraId="4D1C11C8">
                        <w:pPr>
                          <w:keepNext w:val="0"/>
                          <w:keepLines w:val="0"/>
                          <w:pageBreakBefore w:val="0"/>
                          <w:widowControl w:val="0"/>
                          <w:kinsoku/>
                          <w:wordWrap/>
                          <w:overflowPunct/>
                          <w:topLinePunct w:val="0"/>
                          <w:bidi w:val="0"/>
                          <w:adjustRightInd/>
                          <w:snapToGrid/>
                          <w:spacing w:line="360" w:lineRule="auto"/>
                          <w:ind w:left="720" w:leftChars="0" w:firstLine="720" w:firstLineChars="0"/>
                          <w:jc w:val="both"/>
                          <w:textAlignment w:val="auto"/>
                          <w:rPr>
                            <w:rFonts w:hint="default"/>
                            <w:b/>
                            <w:sz w:val="32"/>
                            <w:lang w:val="vi-VN"/>
                          </w:rPr>
                        </w:pPr>
                      </w:p>
                      <w:p w14:paraId="6599179A">
                        <w:pPr>
                          <w:keepNext w:val="0"/>
                          <w:keepLines w:val="0"/>
                          <w:pageBreakBefore w:val="0"/>
                          <w:widowControl w:val="0"/>
                          <w:kinsoku/>
                          <w:wordWrap/>
                          <w:overflowPunct/>
                          <w:topLinePunct w:val="0"/>
                          <w:bidi w:val="0"/>
                          <w:adjustRightInd/>
                          <w:snapToGrid/>
                          <w:spacing w:line="360" w:lineRule="auto"/>
                          <w:ind w:firstLine="720" w:firstLineChars="0"/>
                          <w:jc w:val="both"/>
                          <w:textAlignment w:val="auto"/>
                          <w:rPr>
                            <w:rFonts w:hint="default"/>
                            <w:b/>
                            <w:spacing w:val="-5"/>
                            <w:sz w:val="28"/>
                            <w:szCs w:val="28"/>
                            <w:lang w:val="vi-VN"/>
                          </w:rPr>
                        </w:pPr>
                        <w:r>
                          <w:rPr>
                            <w:rFonts w:hint="default"/>
                            <w:b/>
                            <w:spacing w:val="-5"/>
                            <w:sz w:val="28"/>
                            <w:szCs w:val="28"/>
                            <w:lang w:val="vi-VN"/>
                          </w:rPr>
                          <w:t>Giảng viên hướng dẫn: ThS. Trần Nguyên Hoàng</w:t>
                        </w:r>
                      </w:p>
                      <w:p w14:paraId="12BF094D">
                        <w:pPr>
                          <w:keepNext w:val="0"/>
                          <w:keepLines w:val="0"/>
                          <w:pageBreakBefore w:val="0"/>
                          <w:widowControl w:val="0"/>
                          <w:kinsoku/>
                          <w:wordWrap/>
                          <w:overflowPunct/>
                          <w:topLinePunct w:val="0"/>
                          <w:bidi w:val="0"/>
                          <w:adjustRightInd/>
                          <w:snapToGrid/>
                          <w:spacing w:line="360" w:lineRule="auto"/>
                          <w:ind w:firstLine="720" w:firstLineChars="0"/>
                          <w:jc w:val="both"/>
                          <w:textAlignment w:val="auto"/>
                          <w:rPr>
                            <w:rFonts w:hint="default"/>
                            <w:b/>
                            <w:spacing w:val="-5"/>
                            <w:sz w:val="28"/>
                            <w:szCs w:val="28"/>
                            <w:lang w:val="vi-VN"/>
                          </w:rPr>
                        </w:pPr>
                        <w:r>
                          <w:rPr>
                            <w:rFonts w:hint="default"/>
                            <w:b/>
                            <w:spacing w:val="-5"/>
                            <w:sz w:val="28"/>
                            <w:szCs w:val="28"/>
                            <w:lang w:val="vi-VN"/>
                          </w:rPr>
                          <w:t>Danh sách sinh viên thực hiện:</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01"/>
                          <w:gridCol w:w="2071"/>
                          <w:gridCol w:w="3062"/>
                          <w:gridCol w:w="2972"/>
                        </w:tblGrid>
                        <w:tr w14:paraId="7287B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0" w:hRule="atLeast"/>
                            <w:jc w:val="center"/>
                          </w:trPr>
                          <w:tc>
                            <w:tcPr>
                              <w:tcW w:w="801" w:type="dxa"/>
                            </w:tcPr>
                            <w:p w14:paraId="19E09AAA">
                              <w:pPr>
                                <w:pStyle w:val="255"/>
                                <w:keepNext w:val="0"/>
                                <w:keepLines w:val="0"/>
                                <w:pageBreakBefore w:val="0"/>
                                <w:widowControl w:val="0"/>
                                <w:kinsoku/>
                                <w:wordWrap/>
                                <w:overflowPunct/>
                                <w:topLinePunct w:val="0"/>
                                <w:bidi w:val="0"/>
                                <w:adjustRightInd/>
                                <w:snapToGrid/>
                                <w:spacing w:before="113" w:line="360" w:lineRule="auto"/>
                                <w:ind w:left="0"/>
                                <w:jc w:val="center"/>
                                <w:textAlignment w:val="auto"/>
                                <w:rPr>
                                  <w:b/>
                                  <w:spacing w:val="-10"/>
                                  <w:sz w:val="28"/>
                                </w:rPr>
                              </w:pPr>
                              <w:r>
                                <w:rPr>
                                  <w:b/>
                                  <w:spacing w:val="-5"/>
                                  <w:sz w:val="28"/>
                                </w:rPr>
                                <w:t>STT</w:t>
                              </w:r>
                            </w:p>
                          </w:tc>
                          <w:tc>
                            <w:tcPr>
                              <w:tcW w:w="2071" w:type="dxa"/>
                            </w:tcPr>
                            <w:p w14:paraId="7579DAA6">
                              <w:pPr>
                                <w:pStyle w:val="255"/>
                                <w:keepNext w:val="0"/>
                                <w:keepLines w:val="0"/>
                                <w:pageBreakBefore w:val="0"/>
                                <w:widowControl w:val="0"/>
                                <w:kinsoku/>
                                <w:wordWrap/>
                                <w:overflowPunct/>
                                <w:topLinePunct w:val="0"/>
                                <w:bidi w:val="0"/>
                                <w:adjustRightInd/>
                                <w:snapToGrid/>
                                <w:spacing w:before="113" w:line="360" w:lineRule="auto"/>
                                <w:ind w:left="13" w:right="4"/>
                                <w:jc w:val="center"/>
                                <w:textAlignment w:val="auto"/>
                                <w:rPr>
                                  <w:b/>
                                  <w:sz w:val="28"/>
                                </w:rPr>
                              </w:pPr>
                              <w:r>
                                <w:rPr>
                                  <w:b/>
                                  <w:sz w:val="28"/>
                                </w:rPr>
                                <w:t>Mã</w:t>
                              </w:r>
                              <w:r>
                                <w:rPr>
                                  <w:b/>
                                  <w:spacing w:val="-3"/>
                                  <w:sz w:val="28"/>
                                </w:rPr>
                                <w:t xml:space="preserve"> </w:t>
                              </w:r>
                              <w:r>
                                <w:rPr>
                                  <w:b/>
                                  <w:sz w:val="28"/>
                                </w:rPr>
                                <w:t>sinh</w:t>
                              </w:r>
                              <w:r>
                                <w:rPr>
                                  <w:b/>
                                  <w:spacing w:val="3"/>
                                  <w:sz w:val="28"/>
                                </w:rPr>
                                <w:t xml:space="preserve"> </w:t>
                              </w:r>
                              <w:r>
                                <w:rPr>
                                  <w:b/>
                                  <w:spacing w:val="-4"/>
                                  <w:sz w:val="28"/>
                                </w:rPr>
                                <w:t>viên</w:t>
                              </w:r>
                            </w:p>
                          </w:tc>
                          <w:tc>
                            <w:tcPr>
                              <w:tcW w:w="3062" w:type="dxa"/>
                            </w:tcPr>
                            <w:p w14:paraId="58755D8F">
                              <w:pPr>
                                <w:pStyle w:val="255"/>
                                <w:keepNext w:val="0"/>
                                <w:keepLines w:val="0"/>
                                <w:pageBreakBefore w:val="0"/>
                                <w:widowControl w:val="0"/>
                                <w:kinsoku/>
                                <w:wordWrap/>
                                <w:overflowPunct/>
                                <w:topLinePunct w:val="0"/>
                                <w:bidi w:val="0"/>
                                <w:adjustRightInd/>
                                <w:snapToGrid/>
                                <w:spacing w:before="113" w:line="360" w:lineRule="auto"/>
                                <w:ind w:left="16"/>
                                <w:jc w:val="center"/>
                                <w:textAlignment w:val="auto"/>
                                <w:rPr>
                                  <w:b/>
                                  <w:sz w:val="28"/>
                                </w:rPr>
                              </w:pPr>
                              <w:r>
                                <w:rPr>
                                  <w:b/>
                                  <w:sz w:val="28"/>
                                </w:rPr>
                                <w:t>Sinh</w:t>
                              </w:r>
                              <w:r>
                                <w:rPr>
                                  <w:b/>
                                  <w:spacing w:val="-1"/>
                                  <w:sz w:val="28"/>
                                </w:rPr>
                                <w:t xml:space="preserve"> </w:t>
                              </w:r>
                              <w:r>
                                <w:rPr>
                                  <w:b/>
                                  <w:sz w:val="28"/>
                                </w:rPr>
                                <w:t>viên</w:t>
                              </w:r>
                              <w:r>
                                <w:rPr>
                                  <w:b/>
                                  <w:spacing w:val="2"/>
                                  <w:sz w:val="28"/>
                                </w:rPr>
                                <w:t xml:space="preserve"> </w:t>
                              </w:r>
                              <w:r>
                                <w:rPr>
                                  <w:b/>
                                  <w:sz w:val="28"/>
                                </w:rPr>
                                <w:t>thực</w:t>
                              </w:r>
                              <w:r>
                                <w:rPr>
                                  <w:b/>
                                  <w:spacing w:val="-6"/>
                                  <w:sz w:val="28"/>
                                </w:rPr>
                                <w:t xml:space="preserve"> </w:t>
                              </w:r>
                              <w:r>
                                <w:rPr>
                                  <w:b/>
                                  <w:spacing w:val="-4"/>
                                  <w:sz w:val="28"/>
                                </w:rPr>
                                <w:t>hiện</w:t>
                              </w:r>
                            </w:p>
                          </w:tc>
                          <w:tc>
                            <w:tcPr>
                              <w:tcW w:w="2972" w:type="dxa"/>
                            </w:tcPr>
                            <w:p w14:paraId="32E15119">
                              <w:pPr>
                                <w:pStyle w:val="255"/>
                                <w:keepNext w:val="0"/>
                                <w:keepLines w:val="0"/>
                                <w:pageBreakBefore w:val="0"/>
                                <w:widowControl w:val="0"/>
                                <w:kinsoku/>
                                <w:wordWrap/>
                                <w:overflowPunct/>
                                <w:topLinePunct w:val="0"/>
                                <w:bidi w:val="0"/>
                                <w:adjustRightInd/>
                                <w:snapToGrid/>
                                <w:spacing w:before="113" w:line="360" w:lineRule="auto"/>
                                <w:ind w:left="24" w:right="14"/>
                                <w:jc w:val="center"/>
                                <w:textAlignment w:val="auto"/>
                                <w:rPr>
                                  <w:b/>
                                  <w:sz w:val="28"/>
                                </w:rPr>
                              </w:pPr>
                              <w:r>
                                <w:rPr>
                                  <w:b/>
                                  <w:sz w:val="28"/>
                                </w:rPr>
                                <w:t>Lớp</w:t>
                              </w:r>
                              <w:r>
                                <w:rPr>
                                  <w:b/>
                                  <w:spacing w:val="-8"/>
                                  <w:sz w:val="28"/>
                                </w:rPr>
                                <w:t xml:space="preserve"> </w:t>
                              </w:r>
                              <w:r>
                                <w:rPr>
                                  <w:b/>
                                  <w:sz w:val="28"/>
                                </w:rPr>
                                <w:t>hành</w:t>
                              </w:r>
                              <w:r>
                                <w:rPr>
                                  <w:b/>
                                  <w:spacing w:val="5"/>
                                  <w:sz w:val="28"/>
                                </w:rPr>
                                <w:t xml:space="preserve"> </w:t>
                              </w:r>
                              <w:r>
                                <w:rPr>
                                  <w:b/>
                                  <w:spacing w:val="-4"/>
                                  <w:sz w:val="28"/>
                                </w:rPr>
                                <w:t>chính</w:t>
                              </w:r>
                            </w:p>
                          </w:tc>
                        </w:tr>
                        <w:tr w14:paraId="62D46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0" w:hRule="atLeast"/>
                            <w:jc w:val="center"/>
                          </w:trPr>
                          <w:tc>
                            <w:tcPr>
                              <w:tcW w:w="801" w:type="dxa"/>
                            </w:tcPr>
                            <w:p w14:paraId="0294E62F">
                              <w:pPr>
                                <w:pStyle w:val="255"/>
                                <w:keepNext w:val="0"/>
                                <w:keepLines w:val="0"/>
                                <w:pageBreakBefore w:val="0"/>
                                <w:widowControl w:val="0"/>
                                <w:kinsoku/>
                                <w:wordWrap/>
                                <w:overflowPunct/>
                                <w:topLinePunct w:val="0"/>
                                <w:bidi w:val="0"/>
                                <w:adjustRightInd/>
                                <w:snapToGrid/>
                                <w:spacing w:before="113" w:line="360" w:lineRule="auto"/>
                                <w:ind w:left="0"/>
                                <w:jc w:val="center"/>
                                <w:textAlignment w:val="auto"/>
                                <w:rPr>
                                  <w:b/>
                                  <w:sz w:val="28"/>
                                </w:rPr>
                              </w:pPr>
                              <w:r>
                                <w:rPr>
                                  <w:b/>
                                  <w:spacing w:val="-10"/>
                                  <w:sz w:val="28"/>
                                </w:rPr>
                                <w:t>1</w:t>
                              </w:r>
                            </w:p>
                          </w:tc>
                          <w:tc>
                            <w:tcPr>
                              <w:tcW w:w="2071" w:type="dxa"/>
                            </w:tcPr>
                            <w:p w14:paraId="6BE4311B">
                              <w:pPr>
                                <w:pStyle w:val="255"/>
                                <w:keepNext w:val="0"/>
                                <w:keepLines w:val="0"/>
                                <w:pageBreakBefore w:val="0"/>
                                <w:widowControl w:val="0"/>
                                <w:kinsoku/>
                                <w:wordWrap/>
                                <w:overflowPunct/>
                                <w:topLinePunct w:val="0"/>
                                <w:bidi w:val="0"/>
                                <w:adjustRightInd/>
                                <w:snapToGrid/>
                                <w:spacing w:before="113" w:line="360" w:lineRule="auto"/>
                                <w:ind w:right="4"/>
                                <w:jc w:val="center"/>
                                <w:textAlignment w:val="auto"/>
                                <w:rPr>
                                  <w:rFonts w:hint="default"/>
                                  <w:b/>
                                  <w:sz w:val="28"/>
                                  <w:lang w:val="vi-VN"/>
                                </w:rPr>
                              </w:pPr>
                              <w:r>
                                <w:rPr>
                                  <w:rFonts w:hint="default"/>
                                  <w:b/>
                                  <w:sz w:val="28"/>
                                  <w:lang w:val="vi-VN"/>
                                </w:rPr>
                                <w:t>20223155</w:t>
                              </w:r>
                            </w:p>
                          </w:tc>
                          <w:tc>
                            <w:tcPr>
                              <w:tcW w:w="3062" w:type="dxa"/>
                            </w:tcPr>
                            <w:p w14:paraId="4057846C">
                              <w:pPr>
                                <w:pStyle w:val="255"/>
                                <w:keepNext w:val="0"/>
                                <w:keepLines w:val="0"/>
                                <w:pageBreakBefore w:val="0"/>
                                <w:widowControl w:val="0"/>
                                <w:kinsoku/>
                                <w:wordWrap/>
                                <w:overflowPunct/>
                                <w:topLinePunct w:val="0"/>
                                <w:bidi w:val="0"/>
                                <w:adjustRightInd/>
                                <w:snapToGrid/>
                                <w:spacing w:before="113" w:line="360" w:lineRule="auto"/>
                                <w:ind w:left="16"/>
                                <w:jc w:val="center"/>
                                <w:textAlignment w:val="auto"/>
                                <w:rPr>
                                  <w:rFonts w:hint="default"/>
                                  <w:b/>
                                  <w:sz w:val="28"/>
                                  <w:lang w:val="vi-VN"/>
                                </w:rPr>
                              </w:pPr>
                              <w:r>
                                <w:rPr>
                                  <w:rFonts w:hint="default"/>
                                  <w:b/>
                                  <w:sz w:val="28"/>
                                  <w:lang w:val="vi-VN"/>
                                </w:rPr>
                                <w:t>Nguyễn Trí Dũng</w:t>
                              </w:r>
                            </w:p>
                          </w:tc>
                          <w:tc>
                            <w:tcPr>
                              <w:tcW w:w="2972" w:type="dxa"/>
                            </w:tcPr>
                            <w:p w14:paraId="7B23D7C4">
                              <w:pPr>
                                <w:pStyle w:val="255"/>
                                <w:keepNext w:val="0"/>
                                <w:keepLines w:val="0"/>
                                <w:pageBreakBefore w:val="0"/>
                                <w:widowControl w:val="0"/>
                                <w:kinsoku/>
                                <w:wordWrap/>
                                <w:overflowPunct/>
                                <w:topLinePunct w:val="0"/>
                                <w:bidi w:val="0"/>
                                <w:adjustRightInd/>
                                <w:snapToGrid/>
                                <w:spacing w:before="113" w:line="360" w:lineRule="auto"/>
                                <w:ind w:left="24" w:right="14"/>
                                <w:jc w:val="center"/>
                                <w:textAlignment w:val="auto"/>
                                <w:rPr>
                                  <w:rFonts w:hint="default"/>
                                  <w:b/>
                                  <w:sz w:val="28"/>
                                  <w:lang w:val="vi-VN"/>
                                </w:rPr>
                              </w:pPr>
                              <w:r>
                                <w:rPr>
                                  <w:rFonts w:hint="default"/>
                                  <w:b/>
                                  <w:sz w:val="28"/>
                                  <w:lang w:val="vi-VN"/>
                                </w:rPr>
                                <w:t>DCCNTT 13.10.16</w:t>
                              </w:r>
                            </w:p>
                          </w:tc>
                        </w:tr>
                        <w:tr w14:paraId="1163D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0" w:hRule="atLeast"/>
                            <w:jc w:val="center"/>
                          </w:trPr>
                          <w:tc>
                            <w:tcPr>
                              <w:tcW w:w="801" w:type="dxa"/>
                            </w:tcPr>
                            <w:p w14:paraId="4F20CFC4">
                              <w:pPr>
                                <w:pStyle w:val="255"/>
                                <w:keepNext w:val="0"/>
                                <w:keepLines w:val="0"/>
                                <w:pageBreakBefore w:val="0"/>
                                <w:widowControl w:val="0"/>
                                <w:kinsoku/>
                                <w:wordWrap/>
                                <w:overflowPunct/>
                                <w:topLinePunct w:val="0"/>
                                <w:bidi w:val="0"/>
                                <w:adjustRightInd/>
                                <w:snapToGrid/>
                                <w:spacing w:before="112" w:line="360" w:lineRule="auto"/>
                                <w:ind w:left="0"/>
                                <w:jc w:val="center"/>
                                <w:textAlignment w:val="auto"/>
                                <w:rPr>
                                  <w:b/>
                                  <w:sz w:val="28"/>
                                </w:rPr>
                              </w:pPr>
                              <w:r>
                                <w:rPr>
                                  <w:b/>
                                  <w:spacing w:val="-10"/>
                                  <w:sz w:val="28"/>
                                </w:rPr>
                                <w:t>2</w:t>
                              </w:r>
                            </w:p>
                          </w:tc>
                          <w:tc>
                            <w:tcPr>
                              <w:tcW w:w="2071" w:type="dxa"/>
                            </w:tcPr>
                            <w:p w14:paraId="5C222D4B">
                              <w:pPr>
                                <w:keepNext w:val="0"/>
                                <w:keepLines w:val="0"/>
                                <w:pageBreakBefore w:val="0"/>
                                <w:widowControl w:val="0"/>
                                <w:kinsoku/>
                                <w:wordWrap/>
                                <w:overflowPunct/>
                                <w:topLinePunct w:val="0"/>
                                <w:bidi w:val="0"/>
                                <w:adjustRightInd/>
                                <w:snapToGrid/>
                                <w:spacing w:before="112" w:line="360" w:lineRule="auto"/>
                                <w:ind w:left="13" w:right="4"/>
                                <w:jc w:val="center"/>
                                <w:textAlignment w:val="auto"/>
                                <w:rPr>
                                  <w:rFonts w:hint="default"/>
                                  <w:b/>
                                  <w:sz w:val="28"/>
                                  <w:lang w:val="vi-VN"/>
                                </w:rPr>
                              </w:pPr>
                              <w:r>
                                <w:rPr>
                                  <w:rFonts w:hint="default"/>
                                  <w:b/>
                                  <w:sz w:val="28"/>
                                  <w:lang w:val="vi-VN"/>
                                </w:rPr>
                                <w:t>20222999</w:t>
                              </w:r>
                            </w:p>
                          </w:tc>
                          <w:tc>
                            <w:tcPr>
                              <w:tcW w:w="3062" w:type="dxa"/>
                            </w:tcPr>
                            <w:p w14:paraId="79846C6E">
                              <w:pPr>
                                <w:pStyle w:val="255"/>
                                <w:keepNext w:val="0"/>
                                <w:keepLines w:val="0"/>
                                <w:pageBreakBefore w:val="0"/>
                                <w:widowControl w:val="0"/>
                                <w:kinsoku/>
                                <w:wordWrap/>
                                <w:overflowPunct/>
                                <w:topLinePunct w:val="0"/>
                                <w:bidi w:val="0"/>
                                <w:adjustRightInd/>
                                <w:snapToGrid/>
                                <w:spacing w:before="112" w:line="360" w:lineRule="auto"/>
                                <w:ind w:left="16" w:right="10"/>
                                <w:jc w:val="center"/>
                                <w:textAlignment w:val="auto"/>
                                <w:rPr>
                                  <w:rFonts w:hint="default"/>
                                  <w:b/>
                                  <w:sz w:val="28"/>
                                  <w:lang w:val="vi-VN"/>
                                </w:rPr>
                              </w:pPr>
                              <w:r>
                                <w:rPr>
                                  <w:rFonts w:hint="default"/>
                                  <w:b/>
                                  <w:sz w:val="28"/>
                                  <w:lang w:val="vi-VN"/>
                                </w:rPr>
                                <w:t>Nguyễn Trung Chính</w:t>
                              </w:r>
                            </w:p>
                          </w:tc>
                          <w:tc>
                            <w:tcPr>
                              <w:tcW w:w="2972" w:type="dxa"/>
                              <w:vAlign w:val="top"/>
                            </w:tcPr>
                            <w:p w14:paraId="18315394">
                              <w:pPr>
                                <w:pStyle w:val="255"/>
                                <w:keepNext w:val="0"/>
                                <w:keepLines w:val="0"/>
                                <w:pageBreakBefore w:val="0"/>
                                <w:widowControl w:val="0"/>
                                <w:kinsoku/>
                                <w:wordWrap/>
                                <w:overflowPunct/>
                                <w:topLinePunct w:val="0"/>
                                <w:bidi w:val="0"/>
                                <w:adjustRightInd/>
                                <w:snapToGrid/>
                                <w:spacing w:before="113" w:line="360" w:lineRule="auto"/>
                                <w:ind w:left="24" w:leftChars="0" w:right="14" w:rightChars="0"/>
                                <w:jc w:val="center"/>
                                <w:textAlignment w:val="auto"/>
                                <w:rPr>
                                  <w:b/>
                                  <w:sz w:val="28"/>
                                </w:rPr>
                              </w:pPr>
                              <w:r>
                                <w:rPr>
                                  <w:rFonts w:hint="default"/>
                                  <w:b/>
                                  <w:sz w:val="28"/>
                                  <w:lang w:val="vi-VN"/>
                                </w:rPr>
                                <w:t>DCCNTT 13.10.16</w:t>
                              </w:r>
                            </w:p>
                          </w:tc>
                        </w:tr>
                        <w:tr w14:paraId="02ED4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0" w:hRule="atLeast"/>
                            <w:jc w:val="center"/>
                          </w:trPr>
                          <w:tc>
                            <w:tcPr>
                              <w:tcW w:w="801" w:type="dxa"/>
                            </w:tcPr>
                            <w:p w14:paraId="29CD20A1">
                              <w:pPr>
                                <w:pStyle w:val="255"/>
                                <w:keepNext w:val="0"/>
                                <w:keepLines w:val="0"/>
                                <w:pageBreakBefore w:val="0"/>
                                <w:widowControl w:val="0"/>
                                <w:kinsoku/>
                                <w:wordWrap/>
                                <w:overflowPunct/>
                                <w:topLinePunct w:val="0"/>
                                <w:bidi w:val="0"/>
                                <w:adjustRightInd/>
                                <w:snapToGrid/>
                                <w:spacing w:before="112" w:line="360" w:lineRule="auto"/>
                                <w:ind w:left="0"/>
                                <w:jc w:val="center"/>
                                <w:textAlignment w:val="auto"/>
                                <w:rPr>
                                  <w:rFonts w:hint="default"/>
                                  <w:b/>
                                  <w:spacing w:val="-10"/>
                                  <w:sz w:val="28"/>
                                  <w:lang w:val="vi-VN"/>
                                </w:rPr>
                              </w:pPr>
                              <w:r>
                                <w:rPr>
                                  <w:rFonts w:hint="default"/>
                                  <w:b/>
                                  <w:spacing w:val="-10"/>
                                  <w:sz w:val="28"/>
                                  <w:lang w:val="vi-VN"/>
                                </w:rPr>
                                <w:t>3</w:t>
                              </w:r>
                            </w:p>
                          </w:tc>
                          <w:tc>
                            <w:tcPr>
                              <w:tcW w:w="2071" w:type="dxa"/>
                            </w:tcPr>
                            <w:p w14:paraId="2639DB48">
                              <w:pPr>
                                <w:keepNext w:val="0"/>
                                <w:keepLines w:val="0"/>
                                <w:pageBreakBefore w:val="0"/>
                                <w:widowControl w:val="0"/>
                                <w:kinsoku/>
                                <w:wordWrap/>
                                <w:overflowPunct/>
                                <w:topLinePunct w:val="0"/>
                                <w:bidi w:val="0"/>
                                <w:adjustRightInd/>
                                <w:snapToGrid/>
                                <w:spacing w:before="112" w:line="360" w:lineRule="auto"/>
                                <w:ind w:left="13" w:right="4"/>
                                <w:jc w:val="center"/>
                                <w:textAlignment w:val="auto"/>
                                <w:rPr>
                                  <w:rFonts w:hint="default"/>
                                  <w:b/>
                                  <w:sz w:val="28"/>
                                  <w:lang w:val="vi-VN"/>
                                </w:rPr>
                              </w:pPr>
                              <w:r>
                                <w:rPr>
                                  <w:rFonts w:hint="default"/>
                                  <w:b/>
                                  <w:sz w:val="28"/>
                                  <w:lang w:val="vi-VN"/>
                                </w:rPr>
                                <w:t>20222998</w:t>
                              </w:r>
                            </w:p>
                          </w:tc>
                          <w:tc>
                            <w:tcPr>
                              <w:tcW w:w="3062" w:type="dxa"/>
                            </w:tcPr>
                            <w:p w14:paraId="29ADB605">
                              <w:pPr>
                                <w:pStyle w:val="255"/>
                                <w:keepNext w:val="0"/>
                                <w:keepLines w:val="0"/>
                                <w:pageBreakBefore w:val="0"/>
                                <w:widowControl w:val="0"/>
                                <w:kinsoku/>
                                <w:wordWrap/>
                                <w:overflowPunct/>
                                <w:topLinePunct w:val="0"/>
                                <w:bidi w:val="0"/>
                                <w:adjustRightInd/>
                                <w:snapToGrid/>
                                <w:spacing w:before="112" w:line="360" w:lineRule="auto"/>
                                <w:ind w:left="16" w:right="10"/>
                                <w:jc w:val="center"/>
                                <w:textAlignment w:val="auto"/>
                                <w:rPr>
                                  <w:rFonts w:hint="default"/>
                                  <w:b/>
                                  <w:sz w:val="28"/>
                                  <w:lang w:val="vi-VN"/>
                                </w:rPr>
                              </w:pPr>
                              <w:r>
                                <w:rPr>
                                  <w:rFonts w:hint="default"/>
                                  <w:b/>
                                  <w:sz w:val="28"/>
                                  <w:lang w:val="vi-VN"/>
                                </w:rPr>
                                <w:t>Vũ Văn Phong</w:t>
                              </w:r>
                            </w:p>
                          </w:tc>
                          <w:tc>
                            <w:tcPr>
                              <w:tcW w:w="2972" w:type="dxa"/>
                              <w:vAlign w:val="top"/>
                            </w:tcPr>
                            <w:p w14:paraId="613EDE3F">
                              <w:pPr>
                                <w:pStyle w:val="255"/>
                                <w:keepNext w:val="0"/>
                                <w:keepLines w:val="0"/>
                                <w:pageBreakBefore w:val="0"/>
                                <w:widowControl w:val="0"/>
                                <w:kinsoku/>
                                <w:wordWrap/>
                                <w:overflowPunct/>
                                <w:topLinePunct w:val="0"/>
                                <w:bidi w:val="0"/>
                                <w:adjustRightInd/>
                                <w:snapToGrid/>
                                <w:spacing w:before="113" w:line="360" w:lineRule="auto"/>
                                <w:ind w:left="24" w:leftChars="0" w:right="14" w:rightChars="0"/>
                                <w:jc w:val="center"/>
                                <w:textAlignment w:val="auto"/>
                                <w:rPr>
                                  <w:b/>
                                  <w:sz w:val="28"/>
                                </w:rPr>
                              </w:pPr>
                              <w:r>
                                <w:rPr>
                                  <w:rFonts w:hint="default"/>
                                  <w:b/>
                                  <w:sz w:val="28"/>
                                  <w:lang w:val="vi-VN"/>
                                </w:rPr>
                                <w:t>DCCNTT 13.10.16</w:t>
                              </w:r>
                            </w:p>
                          </w:tc>
                        </w:tr>
                      </w:tbl>
                      <w:p w14:paraId="77C9A9F2">
                        <w:pPr>
                          <w:keepNext w:val="0"/>
                          <w:keepLines w:val="0"/>
                          <w:pageBreakBefore w:val="0"/>
                          <w:widowControl w:val="0"/>
                          <w:kinsoku/>
                          <w:wordWrap/>
                          <w:overflowPunct/>
                          <w:topLinePunct w:val="0"/>
                          <w:bidi w:val="0"/>
                          <w:adjustRightInd/>
                          <w:snapToGrid/>
                          <w:spacing w:line="360" w:lineRule="auto"/>
                          <w:jc w:val="both"/>
                          <w:textAlignment w:val="auto"/>
                          <w:rPr>
                            <w:b/>
                            <w:spacing w:val="-5"/>
                            <w:sz w:val="32"/>
                          </w:rPr>
                        </w:pPr>
                      </w:p>
                      <w:p w14:paraId="528F975E">
                        <w:pPr>
                          <w:keepNext w:val="0"/>
                          <w:keepLines w:val="0"/>
                          <w:pageBreakBefore w:val="0"/>
                          <w:widowControl w:val="0"/>
                          <w:kinsoku/>
                          <w:wordWrap/>
                          <w:overflowPunct/>
                          <w:topLinePunct w:val="0"/>
                          <w:bidi w:val="0"/>
                          <w:adjustRightInd/>
                          <w:snapToGrid/>
                          <w:spacing w:before="1" w:line="360" w:lineRule="auto"/>
                          <w:jc w:val="center"/>
                          <w:textAlignment w:val="auto"/>
                          <w:rPr>
                            <w:rFonts w:hint="default"/>
                            <w:b/>
                            <w:sz w:val="30"/>
                            <w:lang w:val="en-US"/>
                          </w:rPr>
                        </w:pPr>
                        <w:r>
                          <w:rPr>
                            <w:b/>
                            <w:sz w:val="30"/>
                          </w:rPr>
                          <w:t>Bắc</w:t>
                        </w:r>
                        <w:r>
                          <w:rPr>
                            <w:b/>
                            <w:spacing w:val="-4"/>
                            <w:sz w:val="30"/>
                          </w:rPr>
                          <w:t xml:space="preserve"> </w:t>
                        </w:r>
                        <w:r>
                          <w:rPr>
                            <w:b/>
                            <w:sz w:val="30"/>
                          </w:rPr>
                          <w:t>Ninh,</w:t>
                        </w:r>
                        <w:r>
                          <w:rPr>
                            <w:b/>
                            <w:spacing w:val="3"/>
                            <w:sz w:val="30"/>
                          </w:rPr>
                          <w:t xml:space="preserve"> </w:t>
                        </w:r>
                        <w:r>
                          <w:rPr>
                            <w:b/>
                            <w:sz w:val="30"/>
                          </w:rPr>
                          <w:t>năm</w:t>
                        </w:r>
                        <w:r>
                          <w:rPr>
                            <w:b/>
                            <w:spacing w:val="-10"/>
                            <w:sz w:val="30"/>
                          </w:rPr>
                          <w:t xml:space="preserve"> </w:t>
                        </w:r>
                        <w:r>
                          <w:rPr>
                            <w:b/>
                            <w:spacing w:val="-4"/>
                            <w:sz w:val="30"/>
                          </w:rPr>
                          <w:t>202</w:t>
                        </w:r>
                        <w:r>
                          <w:rPr>
                            <w:rFonts w:hint="default"/>
                            <w:b/>
                            <w:spacing w:val="-4"/>
                            <w:sz w:val="30"/>
                            <w:lang w:val="vi-VN"/>
                          </w:rPr>
                          <w:t>6</w:t>
                        </w:r>
                      </w:p>
                    </w:txbxContent>
                  </v:textbox>
                </v:shape>
                <v:shape id="Graphic 6" o:spid="_x0000_s1026" o:spt="100" style="position:absolute;left:0;top:0;height:8587740;width:6403975;" fillcolor="#000000" filled="t" stroked="f" coordsize="6403975,8587740" o:gfxdata="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5jLy8AAAA&#10;2wAAAA8AAAAAAAAAAQAgAAAAIgAAAGRycy9kb3ducmV2LnhtbFBLAQIUABQAAAAIAIdO4kAzLwWe&#10;OwAAADkAAAAQAAAAAAAAAAEAIAAAAAsBAABkcnMvc2hhcGV4bWwueG1sUEsFBgAAAAAGAAYAWwEA&#10;ALUDAAAAAA==&#10;" path="m6364541,39370l6305486,39370,6305486,99060,6305486,8488680,98425,8488680,98425,99060,6305486,99060,6305486,39370,39370,39370,39370,99060,39370,8488680,39370,8548370,6364541,8548370,6364541,8488997,6364541,8488680,6364541,99060,6364541,98679,6364541,39370xem6403911,0l6384226,0,6384226,20320,6384226,8567420,19685,8567420,19685,20320,6384226,20320,6384226,0,0,0,0,20320,0,8567420,0,8587740,6403911,8587740,6403911,8567737,6403911,8567420,6403911,20320,6403911,19939,6403911,0xe">
                  <v:fill on="t" focussize="0,0"/>
                  <v:stroke on="f"/>
                  <v:imagedata o:title=""/>
                  <o:lock v:ext="edit" aspectratio="f"/>
                  <v:textbox inset="0mm,0mm,0mm,0mm"/>
                </v:shape>
                <v:shape id="Image 7" o:spid="_x0000_s1026" o:spt="75" alt="logo" type="#_x0000_t75" style="position:absolute;left:2429969;top:1320035;height:1467240;width:1580489;" filled="f" o:preferrelative="t" stroked="f" coordsize="21600,21600" o:gfxdata="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Fj4Ub4A&#10;AADbAAAADwAAAAAAAAABACAAAAAiAAAAZHJzL2Rvd25yZXYueG1sUEsBAhQAFAAAAAgAh07iQDMv&#10;BZ47AAAAOQAAABAAAAAAAAAAAQAgAAAADQEAAGRycy9zaGFwZXhtbC54bWxQSwUGAAAAAAYABgBb&#10;AQAAtwMAAAAA&#10;">
                  <v:fill on="f" focussize="0,0"/>
                  <v:stroke on="f"/>
                  <v:imagedata r:id="rId9" o:title=""/>
                  <o:lock v:ext="edit" aspectratio="f"/>
                </v:shape>
              </v:group>
            </w:pict>
          </mc:Fallback>
        </mc:AlternateContent>
      </w:r>
    </w:p>
    <w:p w14:paraId="75F629BB">
      <w:pPr>
        <w:jc w:val="center"/>
        <w:rPr>
          <w:rFonts w:hint="default"/>
          <w:b/>
          <w:bCs/>
          <w:lang w:val="vi-VN"/>
        </w:rPr>
      </w:pPr>
      <w:r>
        <w:rPr>
          <w:rFonts w:hint="default"/>
          <w:b/>
          <w:bCs/>
          <w:lang w:val="vi-VN"/>
        </w:rPr>
        <w:t>MỤC LỤC</w:t>
      </w:r>
    </w:p>
    <w:p w14:paraId="60977AA4">
      <w:pPr>
        <w:pStyle w:val="142"/>
        <w:tabs>
          <w:tab w:val="right" w:leader="dot" w:pos="9070"/>
        </w:tabs>
      </w:pPr>
      <w:r>
        <w:fldChar w:fldCharType="begin"/>
      </w:r>
      <w:r>
        <w:instrText xml:space="preserve">TOC \o "1-3" \h \u </w:instrText>
      </w:r>
      <w:r>
        <w:fldChar w:fldCharType="separate"/>
      </w:r>
      <w:r>
        <w:fldChar w:fldCharType="begin"/>
      </w:r>
      <w:r>
        <w:instrText xml:space="preserve"> HYPERLINK \l _Toc8360 </w:instrText>
      </w:r>
      <w:r>
        <w:fldChar w:fldCharType="separate"/>
      </w:r>
      <w:r>
        <w:rPr>
          <w:lang w:val="en-US"/>
        </w:rPr>
        <w:t>DANH MỤC CÁC TỪ VIẾT TẮT</w:t>
      </w:r>
      <w:r>
        <w:tab/>
      </w:r>
      <w:r>
        <w:fldChar w:fldCharType="begin"/>
      </w:r>
      <w:r>
        <w:instrText xml:space="preserve"> PAGEREF _Toc8360 \h </w:instrText>
      </w:r>
      <w:r>
        <w:fldChar w:fldCharType="separate"/>
      </w:r>
      <w:r>
        <w:t>iv</w:t>
      </w:r>
      <w:r>
        <w:fldChar w:fldCharType="end"/>
      </w:r>
      <w:r>
        <w:fldChar w:fldCharType="end"/>
      </w:r>
    </w:p>
    <w:p w14:paraId="51C379B0">
      <w:pPr>
        <w:pStyle w:val="142"/>
        <w:tabs>
          <w:tab w:val="right" w:leader="dot" w:pos="9070"/>
        </w:tabs>
      </w:pPr>
      <w:r>
        <w:fldChar w:fldCharType="begin"/>
      </w:r>
      <w:r>
        <w:instrText xml:space="preserve"> HYPERLINK \l _Toc20346 </w:instrText>
      </w:r>
      <w:r>
        <w:fldChar w:fldCharType="separate"/>
      </w:r>
      <w:r>
        <w:rPr>
          <w:lang w:val="en-US"/>
        </w:rPr>
        <w:t xml:space="preserve">DANH MỤC </w:t>
      </w:r>
      <w:r>
        <w:rPr>
          <w:rFonts w:hint="default"/>
          <w:lang w:val="vi-VN"/>
        </w:rPr>
        <w:t>HÌNH ẢNH</w:t>
      </w:r>
      <w:r>
        <w:tab/>
      </w:r>
      <w:r>
        <w:fldChar w:fldCharType="begin"/>
      </w:r>
      <w:r>
        <w:instrText xml:space="preserve"> PAGEREF _Toc20346 \h </w:instrText>
      </w:r>
      <w:r>
        <w:fldChar w:fldCharType="separate"/>
      </w:r>
      <w:r>
        <w:t>v</w:t>
      </w:r>
      <w:r>
        <w:fldChar w:fldCharType="end"/>
      </w:r>
      <w:r>
        <w:fldChar w:fldCharType="end"/>
      </w:r>
    </w:p>
    <w:p w14:paraId="6BC9AF7E">
      <w:pPr>
        <w:pStyle w:val="142"/>
        <w:tabs>
          <w:tab w:val="right" w:leader="dot" w:pos="9070"/>
        </w:tabs>
      </w:pPr>
      <w:r>
        <w:fldChar w:fldCharType="begin"/>
      </w:r>
      <w:r>
        <w:instrText xml:space="preserve"> HYPERLINK \l _Toc2164 </w:instrText>
      </w:r>
      <w:r>
        <w:fldChar w:fldCharType="separate"/>
      </w:r>
      <w:r>
        <w:rPr>
          <w:rFonts w:hint="default"/>
        </w:rPr>
        <w:t>LỜI MỞ ĐẦU</w:t>
      </w:r>
      <w:r>
        <w:tab/>
      </w:r>
      <w:r>
        <w:fldChar w:fldCharType="begin"/>
      </w:r>
      <w:r>
        <w:instrText xml:space="preserve"> PAGEREF _Toc2164 \h </w:instrText>
      </w:r>
      <w:r>
        <w:fldChar w:fldCharType="separate"/>
      </w:r>
      <w:r>
        <w:t>1</w:t>
      </w:r>
      <w:r>
        <w:fldChar w:fldCharType="end"/>
      </w:r>
      <w:r>
        <w:fldChar w:fldCharType="end"/>
      </w:r>
    </w:p>
    <w:p w14:paraId="0FA5EF1D">
      <w:pPr>
        <w:pStyle w:val="142"/>
        <w:tabs>
          <w:tab w:val="right" w:leader="dot" w:pos="9070"/>
        </w:tabs>
      </w:pPr>
      <w:r>
        <w:fldChar w:fldCharType="begin"/>
      </w:r>
      <w:r>
        <w:instrText xml:space="preserve"> HYPERLINK \l _Toc1704 </w:instrText>
      </w:r>
      <w:r>
        <w:fldChar w:fldCharType="separate"/>
      </w:r>
      <w:r>
        <w:rPr>
          <w:rFonts w:hint="default"/>
        </w:rPr>
        <w:t xml:space="preserve">CHƯƠNG </w:t>
      </w:r>
      <w:r>
        <w:rPr>
          <w:rFonts w:hint="default"/>
          <w:lang w:val="vi-VN"/>
        </w:rPr>
        <w:t>1</w:t>
      </w:r>
      <w:r>
        <w:rPr>
          <w:rFonts w:hint="default"/>
        </w:rPr>
        <w:t>. TỔNG QUAN ĐỀ TÀI</w:t>
      </w:r>
      <w:r>
        <w:tab/>
      </w:r>
      <w:r>
        <w:fldChar w:fldCharType="begin"/>
      </w:r>
      <w:r>
        <w:instrText xml:space="preserve"> PAGEREF _Toc1704 \h </w:instrText>
      </w:r>
      <w:r>
        <w:fldChar w:fldCharType="separate"/>
      </w:r>
      <w:r>
        <w:t>2</w:t>
      </w:r>
      <w:r>
        <w:fldChar w:fldCharType="end"/>
      </w:r>
      <w:r>
        <w:fldChar w:fldCharType="end"/>
      </w:r>
    </w:p>
    <w:p w14:paraId="0E215913">
      <w:pPr>
        <w:pStyle w:val="143"/>
        <w:tabs>
          <w:tab w:val="right" w:leader="dot" w:pos="9070"/>
        </w:tabs>
      </w:pPr>
      <w:r>
        <w:fldChar w:fldCharType="begin"/>
      </w:r>
      <w:r>
        <w:instrText xml:space="preserve"> HYPERLINK \l _Toc25687 </w:instrText>
      </w:r>
      <w:r>
        <w:fldChar w:fldCharType="separate"/>
      </w:r>
      <w:r>
        <w:rPr>
          <w:rFonts w:hint="default"/>
        </w:rPr>
        <w:t>1.1. Lý do chọn đề tài</w:t>
      </w:r>
      <w:r>
        <w:tab/>
      </w:r>
      <w:r>
        <w:fldChar w:fldCharType="begin"/>
      </w:r>
      <w:r>
        <w:instrText xml:space="preserve"> PAGEREF _Toc25687 \h </w:instrText>
      </w:r>
      <w:r>
        <w:fldChar w:fldCharType="separate"/>
      </w:r>
      <w:r>
        <w:t>2</w:t>
      </w:r>
      <w:r>
        <w:fldChar w:fldCharType="end"/>
      </w:r>
      <w:r>
        <w:fldChar w:fldCharType="end"/>
      </w:r>
    </w:p>
    <w:p w14:paraId="76E1F569">
      <w:pPr>
        <w:pStyle w:val="143"/>
        <w:tabs>
          <w:tab w:val="right" w:leader="dot" w:pos="9070"/>
        </w:tabs>
      </w:pPr>
      <w:r>
        <w:fldChar w:fldCharType="begin"/>
      </w:r>
      <w:r>
        <w:instrText xml:space="preserve"> HYPERLINK \l _Toc1875 </w:instrText>
      </w:r>
      <w:r>
        <w:fldChar w:fldCharType="separate"/>
      </w:r>
      <w:r>
        <w:rPr>
          <w:rFonts w:hint="default"/>
        </w:rPr>
        <w:t>1.2. Mục tiêu của đề tài</w:t>
      </w:r>
      <w:r>
        <w:tab/>
      </w:r>
      <w:r>
        <w:fldChar w:fldCharType="begin"/>
      </w:r>
      <w:r>
        <w:instrText xml:space="preserve"> PAGEREF _Toc1875 \h </w:instrText>
      </w:r>
      <w:r>
        <w:fldChar w:fldCharType="separate"/>
      </w:r>
      <w:r>
        <w:t>2</w:t>
      </w:r>
      <w:r>
        <w:fldChar w:fldCharType="end"/>
      </w:r>
      <w:r>
        <w:fldChar w:fldCharType="end"/>
      </w:r>
    </w:p>
    <w:p w14:paraId="11A9AD1E">
      <w:pPr>
        <w:pStyle w:val="143"/>
        <w:tabs>
          <w:tab w:val="right" w:leader="dot" w:pos="9070"/>
        </w:tabs>
      </w:pPr>
      <w:r>
        <w:fldChar w:fldCharType="begin"/>
      </w:r>
      <w:r>
        <w:instrText xml:space="preserve"> HYPERLINK \l _Toc23408 </w:instrText>
      </w:r>
      <w:r>
        <w:fldChar w:fldCharType="separate"/>
      </w:r>
      <w:r>
        <w:rPr>
          <w:rFonts w:hint="default"/>
        </w:rPr>
        <w:t>1.3. Đối tượng nghiên cứu</w:t>
      </w:r>
      <w:r>
        <w:tab/>
      </w:r>
      <w:r>
        <w:fldChar w:fldCharType="begin"/>
      </w:r>
      <w:r>
        <w:instrText xml:space="preserve"> PAGEREF _Toc23408 \h </w:instrText>
      </w:r>
      <w:r>
        <w:fldChar w:fldCharType="separate"/>
      </w:r>
      <w:r>
        <w:t>3</w:t>
      </w:r>
      <w:r>
        <w:fldChar w:fldCharType="end"/>
      </w:r>
      <w:r>
        <w:fldChar w:fldCharType="end"/>
      </w:r>
    </w:p>
    <w:p w14:paraId="2C620054">
      <w:pPr>
        <w:pStyle w:val="143"/>
        <w:tabs>
          <w:tab w:val="right" w:leader="dot" w:pos="9070"/>
        </w:tabs>
      </w:pPr>
      <w:r>
        <w:fldChar w:fldCharType="begin"/>
      </w:r>
      <w:r>
        <w:instrText xml:space="preserve"> HYPERLINK \l _Toc5209 </w:instrText>
      </w:r>
      <w:r>
        <w:fldChar w:fldCharType="separate"/>
      </w:r>
      <w:r>
        <w:rPr>
          <w:rFonts w:hint="default"/>
        </w:rPr>
        <w:t>1.4. Phạm vi nghiên cứu</w:t>
      </w:r>
      <w:r>
        <w:tab/>
      </w:r>
      <w:r>
        <w:fldChar w:fldCharType="begin"/>
      </w:r>
      <w:r>
        <w:instrText xml:space="preserve"> PAGEREF _Toc5209 \h </w:instrText>
      </w:r>
      <w:r>
        <w:fldChar w:fldCharType="separate"/>
      </w:r>
      <w:r>
        <w:t>3</w:t>
      </w:r>
      <w:r>
        <w:fldChar w:fldCharType="end"/>
      </w:r>
      <w:r>
        <w:fldChar w:fldCharType="end"/>
      </w:r>
    </w:p>
    <w:p w14:paraId="4AAD990C">
      <w:pPr>
        <w:pStyle w:val="143"/>
        <w:tabs>
          <w:tab w:val="right" w:leader="dot" w:pos="9070"/>
        </w:tabs>
      </w:pPr>
      <w:r>
        <w:fldChar w:fldCharType="begin"/>
      </w:r>
      <w:r>
        <w:instrText xml:space="preserve"> HYPERLINK \l _Toc17553 </w:instrText>
      </w:r>
      <w:r>
        <w:fldChar w:fldCharType="separate"/>
      </w:r>
      <w:r>
        <w:rPr>
          <w:rFonts w:hint="default"/>
        </w:rPr>
        <w:t>1.5. Phương pháp thực hiện</w:t>
      </w:r>
      <w:r>
        <w:tab/>
      </w:r>
      <w:r>
        <w:fldChar w:fldCharType="begin"/>
      </w:r>
      <w:r>
        <w:instrText xml:space="preserve"> PAGEREF _Toc17553 \h </w:instrText>
      </w:r>
      <w:r>
        <w:fldChar w:fldCharType="separate"/>
      </w:r>
      <w:r>
        <w:t>3</w:t>
      </w:r>
      <w:r>
        <w:fldChar w:fldCharType="end"/>
      </w:r>
      <w:r>
        <w:fldChar w:fldCharType="end"/>
      </w:r>
    </w:p>
    <w:p w14:paraId="751583E0">
      <w:pPr>
        <w:pStyle w:val="143"/>
        <w:tabs>
          <w:tab w:val="right" w:leader="dot" w:pos="9070"/>
        </w:tabs>
      </w:pPr>
      <w:r>
        <w:fldChar w:fldCharType="begin"/>
      </w:r>
      <w:r>
        <w:instrText xml:space="preserve"> HYPERLINK \l _Toc29441 </w:instrText>
      </w:r>
      <w:r>
        <w:fldChar w:fldCharType="separate"/>
      </w:r>
      <w:r>
        <w:rPr>
          <w:rFonts w:hint="default"/>
        </w:rPr>
        <w:t>1.6. Công cụ và môi trường thực hiện</w:t>
      </w:r>
      <w:r>
        <w:tab/>
      </w:r>
      <w:r>
        <w:fldChar w:fldCharType="begin"/>
      </w:r>
      <w:r>
        <w:instrText xml:space="preserve"> PAGEREF _Toc29441 \h </w:instrText>
      </w:r>
      <w:r>
        <w:fldChar w:fldCharType="separate"/>
      </w:r>
      <w:r>
        <w:t>4</w:t>
      </w:r>
      <w:r>
        <w:fldChar w:fldCharType="end"/>
      </w:r>
      <w:r>
        <w:fldChar w:fldCharType="end"/>
      </w:r>
    </w:p>
    <w:p w14:paraId="336F8382">
      <w:pPr>
        <w:pStyle w:val="142"/>
        <w:tabs>
          <w:tab w:val="right" w:leader="dot" w:pos="9070"/>
        </w:tabs>
      </w:pPr>
      <w:r>
        <w:fldChar w:fldCharType="begin"/>
      </w:r>
      <w:r>
        <w:instrText xml:space="preserve"> HYPERLINK \l _Toc31389 </w:instrText>
      </w:r>
      <w:r>
        <w:fldChar w:fldCharType="separate"/>
      </w:r>
      <w:r>
        <w:t xml:space="preserve">CHƯƠNG </w:t>
      </w:r>
      <w:r>
        <w:rPr>
          <w:rFonts w:hint="default"/>
          <w:lang w:val="vi-VN"/>
        </w:rPr>
        <w:t>2</w:t>
      </w:r>
      <w:r>
        <w:t>. CƠ SỞ LÝ THUYẾT</w:t>
      </w:r>
      <w:r>
        <w:tab/>
      </w:r>
      <w:r>
        <w:fldChar w:fldCharType="begin"/>
      </w:r>
      <w:r>
        <w:instrText xml:space="preserve"> PAGEREF _Toc31389 \h </w:instrText>
      </w:r>
      <w:r>
        <w:fldChar w:fldCharType="separate"/>
      </w:r>
      <w:r>
        <w:t>5</w:t>
      </w:r>
      <w:r>
        <w:fldChar w:fldCharType="end"/>
      </w:r>
      <w:r>
        <w:fldChar w:fldCharType="end"/>
      </w:r>
    </w:p>
    <w:p w14:paraId="31CB0521">
      <w:pPr>
        <w:pStyle w:val="143"/>
        <w:tabs>
          <w:tab w:val="right" w:leader="dot" w:pos="9070"/>
        </w:tabs>
      </w:pPr>
      <w:r>
        <w:fldChar w:fldCharType="begin"/>
      </w:r>
      <w:r>
        <w:instrText xml:space="preserve"> HYPERLINK \l _Toc31345 </w:instrText>
      </w:r>
      <w:r>
        <w:fldChar w:fldCharType="separate"/>
      </w:r>
      <w:r>
        <w:rPr>
          <w:rFonts w:hint="default"/>
        </w:rPr>
        <w:t>2.1. Tổng quan về xử lý và phân tích dữ liệu</w:t>
      </w:r>
      <w:r>
        <w:tab/>
      </w:r>
      <w:r>
        <w:fldChar w:fldCharType="begin"/>
      </w:r>
      <w:r>
        <w:instrText xml:space="preserve"> PAGEREF _Toc31345 \h </w:instrText>
      </w:r>
      <w:r>
        <w:fldChar w:fldCharType="separate"/>
      </w:r>
      <w:r>
        <w:t>5</w:t>
      </w:r>
      <w:r>
        <w:fldChar w:fldCharType="end"/>
      </w:r>
      <w:r>
        <w:fldChar w:fldCharType="end"/>
      </w:r>
    </w:p>
    <w:p w14:paraId="1D2603A6">
      <w:pPr>
        <w:pStyle w:val="143"/>
        <w:tabs>
          <w:tab w:val="right" w:leader="dot" w:pos="9070"/>
        </w:tabs>
      </w:pPr>
      <w:r>
        <w:fldChar w:fldCharType="begin"/>
      </w:r>
      <w:r>
        <w:instrText xml:space="preserve"> HYPERLINK \l _Toc2220 </w:instrText>
      </w:r>
      <w:r>
        <w:fldChar w:fldCharType="separate"/>
      </w:r>
      <w:r>
        <w:rPr>
          <w:rFonts w:hint="default"/>
        </w:rPr>
        <w:t>2.2. Các bước tiền xử lý dữ liệu</w:t>
      </w:r>
      <w:r>
        <w:tab/>
      </w:r>
      <w:r>
        <w:fldChar w:fldCharType="begin"/>
      </w:r>
      <w:r>
        <w:instrText xml:space="preserve"> PAGEREF _Toc2220 \h </w:instrText>
      </w:r>
      <w:r>
        <w:fldChar w:fldCharType="separate"/>
      </w:r>
      <w:r>
        <w:t>5</w:t>
      </w:r>
      <w:r>
        <w:fldChar w:fldCharType="end"/>
      </w:r>
      <w:r>
        <w:fldChar w:fldCharType="end"/>
      </w:r>
    </w:p>
    <w:p w14:paraId="2BDA475B">
      <w:pPr>
        <w:pStyle w:val="144"/>
        <w:tabs>
          <w:tab w:val="right" w:leader="dot" w:pos="9070"/>
        </w:tabs>
      </w:pPr>
      <w:r>
        <w:fldChar w:fldCharType="begin"/>
      </w:r>
      <w:r>
        <w:instrText xml:space="preserve"> HYPERLINK \l _Toc32713 </w:instrText>
      </w:r>
      <w:r>
        <w:fldChar w:fldCharType="separate"/>
      </w:r>
      <w:r>
        <w:rPr>
          <w:rFonts w:hint="default"/>
        </w:rPr>
        <w:t>2.2.1. Làm sạch dữ liệu</w:t>
      </w:r>
      <w:r>
        <w:tab/>
      </w:r>
      <w:r>
        <w:fldChar w:fldCharType="begin"/>
      </w:r>
      <w:r>
        <w:instrText xml:space="preserve"> PAGEREF _Toc32713 \h </w:instrText>
      </w:r>
      <w:r>
        <w:fldChar w:fldCharType="separate"/>
      </w:r>
      <w:r>
        <w:t>5</w:t>
      </w:r>
      <w:r>
        <w:fldChar w:fldCharType="end"/>
      </w:r>
      <w:r>
        <w:fldChar w:fldCharType="end"/>
      </w:r>
    </w:p>
    <w:p w14:paraId="2081CAFC">
      <w:pPr>
        <w:pStyle w:val="144"/>
        <w:tabs>
          <w:tab w:val="right" w:leader="dot" w:pos="9070"/>
        </w:tabs>
      </w:pPr>
      <w:r>
        <w:fldChar w:fldCharType="begin"/>
      </w:r>
      <w:r>
        <w:instrText xml:space="preserve"> HYPERLINK \l _Toc5177 </w:instrText>
      </w:r>
      <w:r>
        <w:fldChar w:fldCharType="separate"/>
      </w:r>
      <w:r>
        <w:rPr>
          <w:rFonts w:hint="default"/>
        </w:rPr>
        <w:t>2.2.2. Chuẩn hóa và biến đổi dữ liệu</w:t>
      </w:r>
      <w:r>
        <w:tab/>
      </w:r>
      <w:r>
        <w:fldChar w:fldCharType="begin"/>
      </w:r>
      <w:r>
        <w:instrText xml:space="preserve"> PAGEREF _Toc5177 \h </w:instrText>
      </w:r>
      <w:r>
        <w:fldChar w:fldCharType="separate"/>
      </w:r>
      <w:r>
        <w:t>6</w:t>
      </w:r>
      <w:r>
        <w:fldChar w:fldCharType="end"/>
      </w:r>
      <w:r>
        <w:fldChar w:fldCharType="end"/>
      </w:r>
    </w:p>
    <w:p w14:paraId="32F5557B">
      <w:pPr>
        <w:pStyle w:val="144"/>
        <w:tabs>
          <w:tab w:val="right" w:leader="dot" w:pos="9070"/>
        </w:tabs>
      </w:pPr>
      <w:r>
        <w:fldChar w:fldCharType="begin"/>
      </w:r>
      <w:r>
        <w:instrText xml:space="preserve"> HYPERLINK \l _Toc3079 </w:instrText>
      </w:r>
      <w:r>
        <w:fldChar w:fldCharType="separate"/>
      </w:r>
      <w:r>
        <w:rPr>
          <w:rFonts w:hint="default"/>
        </w:rPr>
        <w:t>2.2.3. Lọc và lựa chọn dữ liệu phù hợp</w:t>
      </w:r>
      <w:r>
        <w:tab/>
      </w:r>
      <w:r>
        <w:fldChar w:fldCharType="begin"/>
      </w:r>
      <w:r>
        <w:instrText xml:space="preserve"> PAGEREF _Toc3079 \h </w:instrText>
      </w:r>
      <w:r>
        <w:fldChar w:fldCharType="separate"/>
      </w:r>
      <w:r>
        <w:t>6</w:t>
      </w:r>
      <w:r>
        <w:fldChar w:fldCharType="end"/>
      </w:r>
      <w:r>
        <w:fldChar w:fldCharType="end"/>
      </w:r>
    </w:p>
    <w:p w14:paraId="658D8A6B">
      <w:pPr>
        <w:pStyle w:val="143"/>
        <w:tabs>
          <w:tab w:val="right" w:leader="dot" w:pos="9070"/>
        </w:tabs>
      </w:pPr>
      <w:r>
        <w:fldChar w:fldCharType="begin"/>
      </w:r>
      <w:r>
        <w:instrText xml:space="preserve"> HYPERLINK \l _Toc24048 </w:instrText>
      </w:r>
      <w:r>
        <w:fldChar w:fldCharType="separate"/>
      </w:r>
      <w:r>
        <w:t xml:space="preserve">2.3. </w:t>
      </w:r>
      <w:r>
        <w:rPr>
          <w:rFonts w:hint="default"/>
          <w:lang w:val="vi-VN"/>
        </w:rPr>
        <w:t>Tổng quan về các thư viện sử dụng</w:t>
      </w:r>
      <w:r>
        <w:tab/>
      </w:r>
      <w:r>
        <w:fldChar w:fldCharType="begin"/>
      </w:r>
      <w:r>
        <w:instrText xml:space="preserve"> PAGEREF _Toc24048 \h </w:instrText>
      </w:r>
      <w:r>
        <w:fldChar w:fldCharType="separate"/>
      </w:r>
      <w:r>
        <w:t>7</w:t>
      </w:r>
      <w:r>
        <w:fldChar w:fldCharType="end"/>
      </w:r>
      <w:r>
        <w:fldChar w:fldCharType="end"/>
      </w:r>
    </w:p>
    <w:p w14:paraId="33C3FBD2">
      <w:pPr>
        <w:pStyle w:val="144"/>
        <w:tabs>
          <w:tab w:val="right" w:leader="dot" w:pos="9070"/>
        </w:tabs>
      </w:pPr>
      <w:r>
        <w:fldChar w:fldCharType="begin"/>
      </w:r>
      <w:r>
        <w:instrText xml:space="preserve"> HYPERLINK \l _Toc29222 </w:instrText>
      </w:r>
      <w:r>
        <w:fldChar w:fldCharType="separate"/>
      </w:r>
      <w:r>
        <w:t xml:space="preserve">2.3.1. </w:t>
      </w:r>
      <w:r>
        <w:rPr>
          <w:rFonts w:hint="default"/>
          <w:lang w:val="vi-VN"/>
        </w:rPr>
        <w:t>Thư viện NumPy</w:t>
      </w:r>
      <w:r>
        <w:tab/>
      </w:r>
      <w:r>
        <w:fldChar w:fldCharType="begin"/>
      </w:r>
      <w:r>
        <w:instrText xml:space="preserve"> PAGEREF _Toc29222 \h </w:instrText>
      </w:r>
      <w:r>
        <w:fldChar w:fldCharType="separate"/>
      </w:r>
      <w:r>
        <w:t>7</w:t>
      </w:r>
      <w:r>
        <w:fldChar w:fldCharType="end"/>
      </w:r>
      <w:r>
        <w:fldChar w:fldCharType="end"/>
      </w:r>
    </w:p>
    <w:p w14:paraId="1EAAFAA4">
      <w:pPr>
        <w:pStyle w:val="144"/>
        <w:tabs>
          <w:tab w:val="right" w:leader="dot" w:pos="9070"/>
        </w:tabs>
      </w:pPr>
      <w:r>
        <w:fldChar w:fldCharType="begin"/>
      </w:r>
      <w:r>
        <w:instrText xml:space="preserve"> HYPERLINK \l _Toc13791 </w:instrText>
      </w:r>
      <w:r>
        <w:fldChar w:fldCharType="separate"/>
      </w:r>
      <w:r>
        <w:t>2.3.2.</w:t>
      </w:r>
      <w:r>
        <w:rPr>
          <w:rFonts w:hint="default"/>
          <w:lang w:val="vi-VN"/>
        </w:rPr>
        <w:t xml:space="preserve"> Thư viện Pandas</w:t>
      </w:r>
      <w:r>
        <w:tab/>
      </w:r>
      <w:r>
        <w:fldChar w:fldCharType="begin"/>
      </w:r>
      <w:r>
        <w:instrText xml:space="preserve"> PAGEREF _Toc13791 \h </w:instrText>
      </w:r>
      <w:r>
        <w:fldChar w:fldCharType="separate"/>
      </w:r>
      <w:r>
        <w:t>8</w:t>
      </w:r>
      <w:r>
        <w:fldChar w:fldCharType="end"/>
      </w:r>
      <w:r>
        <w:fldChar w:fldCharType="end"/>
      </w:r>
    </w:p>
    <w:p w14:paraId="5881FA15">
      <w:pPr>
        <w:pStyle w:val="144"/>
        <w:tabs>
          <w:tab w:val="right" w:leader="dot" w:pos="9070"/>
        </w:tabs>
      </w:pPr>
      <w:r>
        <w:fldChar w:fldCharType="begin"/>
      </w:r>
      <w:r>
        <w:instrText xml:space="preserve"> HYPERLINK \l _Toc20244 </w:instrText>
      </w:r>
      <w:r>
        <w:fldChar w:fldCharType="separate"/>
      </w:r>
      <w:r>
        <w:t>2.3.3.</w:t>
      </w:r>
      <w:r>
        <w:rPr>
          <w:rFonts w:hint="default"/>
          <w:lang w:val="vi-VN"/>
        </w:rPr>
        <w:t xml:space="preserve"> Thư viện Matplotlib và Seaborn</w:t>
      </w:r>
      <w:r>
        <w:tab/>
      </w:r>
      <w:r>
        <w:fldChar w:fldCharType="begin"/>
      </w:r>
      <w:r>
        <w:instrText xml:space="preserve"> PAGEREF _Toc20244 \h </w:instrText>
      </w:r>
      <w:r>
        <w:fldChar w:fldCharType="separate"/>
      </w:r>
      <w:r>
        <w:t>9</w:t>
      </w:r>
      <w:r>
        <w:fldChar w:fldCharType="end"/>
      </w:r>
      <w:r>
        <w:fldChar w:fldCharType="end"/>
      </w:r>
    </w:p>
    <w:p w14:paraId="2FC821D6">
      <w:pPr>
        <w:pStyle w:val="144"/>
        <w:tabs>
          <w:tab w:val="right" w:leader="dot" w:pos="9070"/>
        </w:tabs>
      </w:pPr>
      <w:r>
        <w:fldChar w:fldCharType="begin"/>
      </w:r>
      <w:r>
        <w:instrText xml:space="preserve"> HYPERLINK \l _Toc26119 </w:instrText>
      </w:r>
      <w:r>
        <w:fldChar w:fldCharType="separate"/>
      </w:r>
      <w:r>
        <w:rPr>
          <w:rFonts w:hint="default"/>
          <w:lang w:val="en-US"/>
        </w:rPr>
        <w:t>2.3.4. Th</w:t>
      </w:r>
      <w:r>
        <w:rPr>
          <w:rFonts w:hint="default"/>
          <w:lang w:val="vi-VN"/>
        </w:rPr>
        <w:t xml:space="preserve">ư viện </w:t>
      </w:r>
      <w:r>
        <w:rPr>
          <w:rFonts w:hint="default"/>
        </w:rPr>
        <w:t>Scikit-learn</w:t>
      </w:r>
      <w:r>
        <w:tab/>
      </w:r>
      <w:r>
        <w:fldChar w:fldCharType="begin"/>
      </w:r>
      <w:r>
        <w:instrText xml:space="preserve"> PAGEREF _Toc26119 \h </w:instrText>
      </w:r>
      <w:r>
        <w:fldChar w:fldCharType="separate"/>
      </w:r>
      <w:r>
        <w:t>11</w:t>
      </w:r>
      <w:r>
        <w:fldChar w:fldCharType="end"/>
      </w:r>
      <w:r>
        <w:fldChar w:fldCharType="end"/>
      </w:r>
    </w:p>
    <w:p w14:paraId="20DD53F4">
      <w:pPr>
        <w:pStyle w:val="143"/>
        <w:tabs>
          <w:tab w:val="right" w:leader="dot" w:pos="9070"/>
        </w:tabs>
      </w:pPr>
      <w:r>
        <w:fldChar w:fldCharType="begin"/>
      </w:r>
      <w:r>
        <w:instrText xml:space="preserve"> HYPERLINK \l _Toc2670 </w:instrText>
      </w:r>
      <w:r>
        <w:fldChar w:fldCharType="separate"/>
      </w:r>
      <w:r>
        <w:rPr>
          <w:rFonts w:hint="default"/>
        </w:rPr>
        <w:t>2.4. Các chỉ số và phương pháp phân tích sử dụng trong đề tài</w:t>
      </w:r>
      <w:r>
        <w:tab/>
      </w:r>
      <w:r>
        <w:fldChar w:fldCharType="begin"/>
      </w:r>
      <w:r>
        <w:instrText xml:space="preserve"> PAGEREF _Toc2670 \h </w:instrText>
      </w:r>
      <w:r>
        <w:fldChar w:fldCharType="separate"/>
      </w:r>
      <w:r>
        <w:t>12</w:t>
      </w:r>
      <w:r>
        <w:fldChar w:fldCharType="end"/>
      </w:r>
      <w:r>
        <w:fldChar w:fldCharType="end"/>
      </w:r>
    </w:p>
    <w:p w14:paraId="296F830D">
      <w:pPr>
        <w:pStyle w:val="144"/>
        <w:tabs>
          <w:tab w:val="right" w:leader="dot" w:pos="9070"/>
        </w:tabs>
      </w:pPr>
      <w:r>
        <w:fldChar w:fldCharType="begin"/>
      </w:r>
      <w:r>
        <w:instrText xml:space="preserve"> HYPERLINK \l _Toc28324 </w:instrText>
      </w:r>
      <w:r>
        <w:fldChar w:fldCharType="separate"/>
      </w:r>
      <w:r>
        <w:rPr>
          <w:rFonts w:hint="default"/>
        </w:rPr>
        <w:t>2.4.1. Các chỉ số thống kê cơ bản</w:t>
      </w:r>
      <w:r>
        <w:tab/>
      </w:r>
      <w:r>
        <w:fldChar w:fldCharType="begin"/>
      </w:r>
      <w:r>
        <w:instrText xml:space="preserve"> PAGEREF _Toc28324 \h </w:instrText>
      </w:r>
      <w:r>
        <w:fldChar w:fldCharType="separate"/>
      </w:r>
      <w:r>
        <w:t>12</w:t>
      </w:r>
      <w:r>
        <w:fldChar w:fldCharType="end"/>
      </w:r>
      <w:r>
        <w:fldChar w:fldCharType="end"/>
      </w:r>
    </w:p>
    <w:p w14:paraId="30FB180D">
      <w:pPr>
        <w:pStyle w:val="144"/>
        <w:tabs>
          <w:tab w:val="right" w:leader="dot" w:pos="9070"/>
        </w:tabs>
      </w:pPr>
      <w:r>
        <w:fldChar w:fldCharType="begin"/>
      </w:r>
      <w:r>
        <w:instrText xml:space="preserve"> HYPERLINK \l _Toc26161 </w:instrText>
      </w:r>
      <w:r>
        <w:fldChar w:fldCharType="separate"/>
      </w:r>
      <w:r>
        <w:rPr>
          <w:rFonts w:hint="default"/>
        </w:rPr>
        <w:t>2.4.2. Phân tích xu hướng theo thời gian</w:t>
      </w:r>
      <w:r>
        <w:tab/>
      </w:r>
      <w:r>
        <w:fldChar w:fldCharType="begin"/>
      </w:r>
      <w:r>
        <w:instrText xml:space="preserve"> PAGEREF _Toc26161 \h </w:instrText>
      </w:r>
      <w:r>
        <w:fldChar w:fldCharType="separate"/>
      </w:r>
      <w:r>
        <w:t>12</w:t>
      </w:r>
      <w:r>
        <w:fldChar w:fldCharType="end"/>
      </w:r>
      <w:r>
        <w:fldChar w:fldCharType="end"/>
      </w:r>
    </w:p>
    <w:p w14:paraId="6F9336A6">
      <w:pPr>
        <w:pStyle w:val="144"/>
        <w:tabs>
          <w:tab w:val="right" w:leader="dot" w:pos="9070"/>
        </w:tabs>
      </w:pPr>
      <w:r>
        <w:fldChar w:fldCharType="begin"/>
      </w:r>
      <w:r>
        <w:instrText xml:space="preserve"> HYPERLINK \l _Toc2479 </w:instrText>
      </w:r>
      <w:r>
        <w:fldChar w:fldCharType="separate"/>
      </w:r>
      <w:r>
        <w:rPr>
          <w:rFonts w:hint="default"/>
        </w:rPr>
        <w:t>2.4.3. Phân tích tương quan giữa các biến</w:t>
      </w:r>
      <w:r>
        <w:tab/>
      </w:r>
      <w:r>
        <w:fldChar w:fldCharType="begin"/>
      </w:r>
      <w:r>
        <w:instrText xml:space="preserve"> PAGEREF _Toc2479 \h </w:instrText>
      </w:r>
      <w:r>
        <w:fldChar w:fldCharType="separate"/>
      </w:r>
      <w:r>
        <w:t>13</w:t>
      </w:r>
      <w:r>
        <w:fldChar w:fldCharType="end"/>
      </w:r>
      <w:r>
        <w:fldChar w:fldCharType="end"/>
      </w:r>
    </w:p>
    <w:p w14:paraId="3A5754D2">
      <w:pPr>
        <w:pStyle w:val="144"/>
        <w:tabs>
          <w:tab w:val="right" w:leader="dot" w:pos="9070"/>
        </w:tabs>
      </w:pPr>
      <w:r>
        <w:fldChar w:fldCharType="begin"/>
      </w:r>
      <w:r>
        <w:instrText xml:space="preserve"> HYPERLINK \l _Toc23731 </w:instrText>
      </w:r>
      <w:r>
        <w:fldChar w:fldCharType="separate"/>
      </w:r>
      <w:r>
        <w:rPr>
          <w:rFonts w:hint="default"/>
        </w:rPr>
        <w:t>2.4.4. Các phương pháp học máy</w:t>
      </w:r>
      <w:r>
        <w:tab/>
      </w:r>
      <w:r>
        <w:fldChar w:fldCharType="begin"/>
      </w:r>
      <w:r>
        <w:instrText xml:space="preserve"> PAGEREF _Toc23731 \h </w:instrText>
      </w:r>
      <w:r>
        <w:fldChar w:fldCharType="separate"/>
      </w:r>
      <w:r>
        <w:t>13</w:t>
      </w:r>
      <w:r>
        <w:fldChar w:fldCharType="end"/>
      </w:r>
      <w:r>
        <w:fldChar w:fldCharType="end"/>
      </w:r>
    </w:p>
    <w:p w14:paraId="7E63E463">
      <w:pPr>
        <w:pStyle w:val="142"/>
        <w:tabs>
          <w:tab w:val="right" w:leader="dot" w:pos="9070"/>
        </w:tabs>
      </w:pPr>
      <w:r>
        <w:fldChar w:fldCharType="begin"/>
      </w:r>
      <w:r>
        <w:instrText xml:space="preserve"> HYPERLINK \l _Toc22367 </w:instrText>
      </w:r>
      <w:r>
        <w:fldChar w:fldCharType="separate"/>
      </w:r>
      <w:r>
        <w:t>CHƯƠNG 3. THỰC NGHIỆM</w:t>
      </w:r>
      <w:r>
        <w:rPr>
          <w:rFonts w:hint="default"/>
          <w:lang w:val="vi-VN"/>
        </w:rPr>
        <w:t xml:space="preserve"> VÀ </w:t>
      </w:r>
      <w:r>
        <w:rPr>
          <w:rFonts w:hint="default"/>
          <w:lang w:val="en-US"/>
        </w:rPr>
        <w:t>PH</w:t>
      </w:r>
      <w:r>
        <w:rPr>
          <w:rFonts w:hint="default"/>
          <w:lang w:val="vi-VN"/>
        </w:rPr>
        <w:t>ÂN TÍCH</w:t>
      </w:r>
      <w:r>
        <w:tab/>
      </w:r>
      <w:r>
        <w:fldChar w:fldCharType="begin"/>
      </w:r>
      <w:r>
        <w:instrText xml:space="preserve"> PAGEREF _Toc22367 \h </w:instrText>
      </w:r>
      <w:r>
        <w:fldChar w:fldCharType="separate"/>
      </w:r>
      <w:r>
        <w:t>14</w:t>
      </w:r>
      <w:r>
        <w:fldChar w:fldCharType="end"/>
      </w:r>
      <w:r>
        <w:fldChar w:fldCharType="end"/>
      </w:r>
    </w:p>
    <w:p w14:paraId="48CF0DF7">
      <w:pPr>
        <w:pStyle w:val="143"/>
        <w:tabs>
          <w:tab w:val="right" w:leader="dot" w:pos="9070"/>
        </w:tabs>
      </w:pPr>
      <w:r>
        <w:fldChar w:fldCharType="begin"/>
      </w:r>
      <w:r>
        <w:instrText xml:space="preserve"> HYPERLINK \l _Toc18338 </w:instrText>
      </w:r>
      <w:r>
        <w:fldChar w:fldCharType="separate"/>
      </w:r>
      <w:r>
        <w:rPr>
          <w:rFonts w:hint="default"/>
          <w:lang w:val="en-US"/>
        </w:rPr>
        <w:t>3.</w:t>
      </w:r>
      <w:r>
        <w:t>1. Giới thiệu</w:t>
      </w:r>
      <w:r>
        <w:tab/>
      </w:r>
      <w:r>
        <w:fldChar w:fldCharType="begin"/>
      </w:r>
      <w:r>
        <w:instrText xml:space="preserve"> PAGEREF _Toc18338 \h </w:instrText>
      </w:r>
      <w:r>
        <w:fldChar w:fldCharType="separate"/>
      </w:r>
      <w:r>
        <w:t>14</w:t>
      </w:r>
      <w:r>
        <w:fldChar w:fldCharType="end"/>
      </w:r>
      <w:r>
        <w:fldChar w:fldCharType="end"/>
      </w:r>
    </w:p>
    <w:p w14:paraId="553F9A6A">
      <w:pPr>
        <w:pStyle w:val="143"/>
        <w:tabs>
          <w:tab w:val="right" w:leader="dot" w:pos="9070"/>
        </w:tabs>
      </w:pPr>
      <w:r>
        <w:fldChar w:fldCharType="begin"/>
      </w:r>
      <w:r>
        <w:instrText xml:space="preserve"> HYPERLINK \l _Toc25522 </w:instrText>
      </w:r>
      <w:r>
        <w:fldChar w:fldCharType="separate"/>
      </w:r>
      <w:r>
        <w:rPr>
          <w:rFonts w:hint="default"/>
          <w:lang w:val="en-US"/>
        </w:rPr>
        <w:t>3.</w:t>
      </w:r>
      <w:r>
        <w:rPr>
          <w:rFonts w:hint="default"/>
          <w:lang w:val="vi-VN"/>
        </w:rPr>
        <w:t>2</w:t>
      </w:r>
      <w:r>
        <w:t>. Phân tích yêu cầu</w:t>
      </w:r>
      <w:r>
        <w:tab/>
      </w:r>
      <w:r>
        <w:fldChar w:fldCharType="begin"/>
      </w:r>
      <w:r>
        <w:instrText xml:space="preserve"> PAGEREF _Toc25522 \h </w:instrText>
      </w:r>
      <w:r>
        <w:fldChar w:fldCharType="separate"/>
      </w:r>
      <w:r>
        <w:t>14</w:t>
      </w:r>
      <w:r>
        <w:fldChar w:fldCharType="end"/>
      </w:r>
      <w:r>
        <w:fldChar w:fldCharType="end"/>
      </w:r>
    </w:p>
    <w:p w14:paraId="38F82D97">
      <w:pPr>
        <w:pStyle w:val="143"/>
        <w:tabs>
          <w:tab w:val="right" w:leader="dot" w:pos="9070"/>
        </w:tabs>
      </w:pPr>
      <w:r>
        <w:fldChar w:fldCharType="begin"/>
      </w:r>
      <w:r>
        <w:instrText xml:space="preserve"> HYPERLINK \l _Toc24551 </w:instrText>
      </w:r>
      <w:r>
        <w:fldChar w:fldCharType="separate"/>
      </w:r>
      <w:r>
        <w:rPr>
          <w:rFonts w:hint="default"/>
          <w:lang w:val="en-US"/>
        </w:rPr>
        <w:t>3.3</w:t>
      </w:r>
      <w:r>
        <w:rPr>
          <w:rFonts w:hint="default"/>
        </w:rPr>
        <w:t>. Tổng quan dữ liệu</w:t>
      </w:r>
      <w:r>
        <w:tab/>
      </w:r>
      <w:r>
        <w:fldChar w:fldCharType="begin"/>
      </w:r>
      <w:r>
        <w:instrText xml:space="preserve"> PAGEREF _Toc24551 \h </w:instrText>
      </w:r>
      <w:r>
        <w:fldChar w:fldCharType="separate"/>
      </w:r>
      <w:r>
        <w:t>15</w:t>
      </w:r>
      <w:r>
        <w:fldChar w:fldCharType="end"/>
      </w:r>
      <w:r>
        <w:fldChar w:fldCharType="end"/>
      </w:r>
    </w:p>
    <w:p w14:paraId="6289DCC9">
      <w:pPr>
        <w:pStyle w:val="143"/>
        <w:tabs>
          <w:tab w:val="right" w:leader="dot" w:pos="9070"/>
        </w:tabs>
      </w:pPr>
      <w:r>
        <w:fldChar w:fldCharType="begin"/>
      </w:r>
      <w:r>
        <w:instrText xml:space="preserve"> HYPERLINK \l _Toc30024 </w:instrText>
      </w:r>
      <w:r>
        <w:fldChar w:fldCharType="separate"/>
      </w:r>
      <w:r>
        <w:rPr>
          <w:rFonts w:hint="default"/>
          <w:lang w:val="en-US"/>
        </w:rPr>
        <w:t>3.4.</w:t>
      </w:r>
      <w:r>
        <w:rPr>
          <w:rFonts w:hint="default"/>
        </w:rPr>
        <w:t xml:space="preserve"> Các thuộc tính trong dataset</w:t>
      </w:r>
      <w:r>
        <w:tab/>
      </w:r>
      <w:r>
        <w:fldChar w:fldCharType="begin"/>
      </w:r>
      <w:r>
        <w:instrText xml:space="preserve"> PAGEREF _Toc30024 \h </w:instrText>
      </w:r>
      <w:r>
        <w:fldChar w:fldCharType="separate"/>
      </w:r>
      <w:r>
        <w:t>15</w:t>
      </w:r>
      <w:r>
        <w:fldChar w:fldCharType="end"/>
      </w:r>
      <w:r>
        <w:fldChar w:fldCharType="end"/>
      </w:r>
    </w:p>
    <w:p w14:paraId="5E1F10D3">
      <w:pPr>
        <w:pStyle w:val="143"/>
        <w:tabs>
          <w:tab w:val="right" w:leader="dot" w:pos="9070"/>
        </w:tabs>
      </w:pPr>
      <w:r>
        <w:fldChar w:fldCharType="begin"/>
      </w:r>
      <w:r>
        <w:instrText xml:space="preserve"> HYPERLINK \l _Toc26004 </w:instrText>
      </w:r>
      <w:r>
        <w:fldChar w:fldCharType="separate"/>
      </w:r>
      <w:r>
        <w:rPr>
          <w:rFonts w:hint="default"/>
          <w:lang w:val="en-US"/>
        </w:rPr>
        <w:t>3.5.</w:t>
      </w:r>
      <w:r>
        <w:t xml:space="preserve"> Thu thập dữ liệu (Collect)</w:t>
      </w:r>
      <w:r>
        <w:tab/>
      </w:r>
      <w:r>
        <w:fldChar w:fldCharType="begin"/>
      </w:r>
      <w:r>
        <w:instrText xml:space="preserve"> PAGEREF _Toc26004 \h </w:instrText>
      </w:r>
      <w:r>
        <w:fldChar w:fldCharType="separate"/>
      </w:r>
      <w:r>
        <w:t>16</w:t>
      </w:r>
      <w:r>
        <w:fldChar w:fldCharType="end"/>
      </w:r>
      <w:r>
        <w:fldChar w:fldCharType="end"/>
      </w:r>
    </w:p>
    <w:p w14:paraId="3617E83C">
      <w:pPr>
        <w:pStyle w:val="143"/>
        <w:tabs>
          <w:tab w:val="right" w:leader="dot" w:pos="9070"/>
        </w:tabs>
      </w:pPr>
      <w:r>
        <w:fldChar w:fldCharType="begin"/>
      </w:r>
      <w:r>
        <w:instrText xml:space="preserve"> HYPERLINK \l _Toc22552 </w:instrText>
      </w:r>
      <w:r>
        <w:fldChar w:fldCharType="separate"/>
      </w:r>
      <w:r>
        <w:rPr>
          <w:rFonts w:hint="default"/>
          <w:lang w:val="en-US"/>
        </w:rPr>
        <w:t>3.6.</w:t>
      </w:r>
      <w:r>
        <w:rPr>
          <w:rFonts w:hint="default"/>
        </w:rPr>
        <w:t xml:space="preserve"> Làm sạch và tiền xử lý dữ liệu (Data Preprocessing)</w:t>
      </w:r>
      <w:r>
        <w:tab/>
      </w:r>
      <w:r>
        <w:fldChar w:fldCharType="begin"/>
      </w:r>
      <w:r>
        <w:instrText xml:space="preserve"> PAGEREF _Toc22552 \h </w:instrText>
      </w:r>
      <w:r>
        <w:fldChar w:fldCharType="separate"/>
      </w:r>
      <w:r>
        <w:t>16</w:t>
      </w:r>
      <w:r>
        <w:fldChar w:fldCharType="end"/>
      </w:r>
      <w:r>
        <w:fldChar w:fldCharType="end"/>
      </w:r>
    </w:p>
    <w:p w14:paraId="1AFF695C">
      <w:pPr>
        <w:pStyle w:val="144"/>
        <w:tabs>
          <w:tab w:val="right" w:leader="dot" w:pos="9070"/>
        </w:tabs>
      </w:pPr>
      <w:r>
        <w:fldChar w:fldCharType="begin"/>
      </w:r>
      <w:r>
        <w:instrText xml:space="preserve"> HYPERLINK \l _Toc30788 </w:instrText>
      </w:r>
      <w:r>
        <w:fldChar w:fldCharType="separate"/>
      </w:r>
      <w:r>
        <w:rPr>
          <w:rFonts w:hint="default"/>
          <w:lang w:val="en-US"/>
        </w:rPr>
        <w:t>3.6</w:t>
      </w:r>
      <w:r>
        <w:rPr>
          <w:rFonts w:hint="default"/>
        </w:rPr>
        <w:t>.1. Mục tiêu</w:t>
      </w:r>
      <w:r>
        <w:tab/>
      </w:r>
      <w:r>
        <w:fldChar w:fldCharType="begin"/>
      </w:r>
      <w:r>
        <w:instrText xml:space="preserve"> PAGEREF _Toc30788 \h </w:instrText>
      </w:r>
      <w:r>
        <w:fldChar w:fldCharType="separate"/>
      </w:r>
      <w:r>
        <w:t>16</w:t>
      </w:r>
      <w:r>
        <w:fldChar w:fldCharType="end"/>
      </w:r>
      <w:r>
        <w:fldChar w:fldCharType="end"/>
      </w:r>
    </w:p>
    <w:p w14:paraId="3FCCF8F2">
      <w:pPr>
        <w:pStyle w:val="144"/>
        <w:tabs>
          <w:tab w:val="right" w:leader="dot" w:pos="9070"/>
        </w:tabs>
      </w:pPr>
      <w:r>
        <w:fldChar w:fldCharType="begin"/>
      </w:r>
      <w:r>
        <w:instrText xml:space="preserve"> HYPERLINK \l _Toc10949 </w:instrText>
      </w:r>
      <w:r>
        <w:fldChar w:fldCharType="separate"/>
      </w:r>
      <w:r>
        <w:rPr>
          <w:rFonts w:hint="default"/>
          <w:lang w:val="en-US"/>
        </w:rPr>
        <w:t>3.6.</w:t>
      </w:r>
      <w:r>
        <w:rPr>
          <w:rFonts w:hint="default"/>
        </w:rPr>
        <w:t>2. Chuyển đổi kiểu dữ liệu thời gian</w:t>
      </w:r>
      <w:r>
        <w:tab/>
      </w:r>
      <w:r>
        <w:fldChar w:fldCharType="begin"/>
      </w:r>
      <w:r>
        <w:instrText xml:space="preserve"> PAGEREF _Toc10949 \h </w:instrText>
      </w:r>
      <w:r>
        <w:fldChar w:fldCharType="separate"/>
      </w:r>
      <w:r>
        <w:t>16</w:t>
      </w:r>
      <w:r>
        <w:fldChar w:fldCharType="end"/>
      </w:r>
      <w:r>
        <w:fldChar w:fldCharType="end"/>
      </w:r>
    </w:p>
    <w:p w14:paraId="7A9ED8CC">
      <w:pPr>
        <w:pStyle w:val="144"/>
        <w:tabs>
          <w:tab w:val="right" w:leader="dot" w:pos="9070"/>
        </w:tabs>
      </w:pPr>
      <w:r>
        <w:fldChar w:fldCharType="begin"/>
      </w:r>
      <w:r>
        <w:instrText xml:space="preserve"> HYPERLINK \l _Toc11171 </w:instrText>
      </w:r>
      <w:r>
        <w:fldChar w:fldCharType="separate"/>
      </w:r>
      <w:r>
        <w:rPr>
          <w:rFonts w:hint="default"/>
          <w:lang w:val="en-US"/>
        </w:rPr>
        <w:t>3.6.</w:t>
      </w:r>
      <w:r>
        <w:rPr>
          <w:rFonts w:hint="default"/>
        </w:rPr>
        <w:t>3. Tạo các đặc trưng từ thời gian</w:t>
      </w:r>
      <w:r>
        <w:tab/>
      </w:r>
      <w:r>
        <w:fldChar w:fldCharType="begin"/>
      </w:r>
      <w:r>
        <w:instrText xml:space="preserve"> PAGEREF _Toc11171 \h </w:instrText>
      </w:r>
      <w:r>
        <w:fldChar w:fldCharType="separate"/>
      </w:r>
      <w:r>
        <w:t>16</w:t>
      </w:r>
      <w:r>
        <w:fldChar w:fldCharType="end"/>
      </w:r>
      <w:r>
        <w:fldChar w:fldCharType="end"/>
      </w:r>
    </w:p>
    <w:p w14:paraId="47ECADBA">
      <w:pPr>
        <w:pStyle w:val="144"/>
        <w:tabs>
          <w:tab w:val="right" w:leader="dot" w:pos="9070"/>
        </w:tabs>
      </w:pPr>
      <w:r>
        <w:fldChar w:fldCharType="begin"/>
      </w:r>
      <w:r>
        <w:instrText xml:space="preserve"> HYPERLINK \l _Toc11163 </w:instrText>
      </w:r>
      <w:r>
        <w:fldChar w:fldCharType="separate"/>
      </w:r>
      <w:r>
        <w:rPr>
          <w:rFonts w:hint="default"/>
          <w:lang w:val="en-US"/>
        </w:rPr>
        <w:t>3.6.</w:t>
      </w:r>
      <w:r>
        <w:rPr>
          <w:rFonts w:hint="default"/>
        </w:rPr>
        <w:t>4. Kiểm tra dữ liệu thiếu</w:t>
      </w:r>
      <w:r>
        <w:tab/>
      </w:r>
      <w:r>
        <w:fldChar w:fldCharType="begin"/>
      </w:r>
      <w:r>
        <w:instrText xml:space="preserve"> PAGEREF _Toc11163 \h </w:instrText>
      </w:r>
      <w:r>
        <w:fldChar w:fldCharType="separate"/>
      </w:r>
      <w:r>
        <w:t>17</w:t>
      </w:r>
      <w:r>
        <w:fldChar w:fldCharType="end"/>
      </w:r>
      <w:r>
        <w:fldChar w:fldCharType="end"/>
      </w:r>
    </w:p>
    <w:p w14:paraId="50DC151A">
      <w:pPr>
        <w:pStyle w:val="144"/>
        <w:tabs>
          <w:tab w:val="right" w:leader="dot" w:pos="9070"/>
        </w:tabs>
      </w:pPr>
      <w:r>
        <w:fldChar w:fldCharType="begin"/>
      </w:r>
      <w:r>
        <w:instrText xml:space="preserve"> HYPERLINK \l _Toc235 </w:instrText>
      </w:r>
      <w:r>
        <w:fldChar w:fldCharType="separate"/>
      </w:r>
      <w:r>
        <w:rPr>
          <w:rFonts w:hint="default"/>
          <w:lang w:val="en-US"/>
        </w:rPr>
        <w:t>3.6.</w:t>
      </w:r>
      <w:r>
        <w:rPr>
          <w:rFonts w:hint="default"/>
        </w:rPr>
        <w:t>5. Xử lý dữ liệu thiếu</w:t>
      </w:r>
      <w:r>
        <w:tab/>
      </w:r>
      <w:r>
        <w:fldChar w:fldCharType="begin"/>
      </w:r>
      <w:r>
        <w:instrText xml:space="preserve"> PAGEREF _Toc235 \h </w:instrText>
      </w:r>
      <w:r>
        <w:fldChar w:fldCharType="separate"/>
      </w:r>
      <w:r>
        <w:t>17</w:t>
      </w:r>
      <w:r>
        <w:fldChar w:fldCharType="end"/>
      </w:r>
      <w:r>
        <w:fldChar w:fldCharType="end"/>
      </w:r>
    </w:p>
    <w:p w14:paraId="4B2967E4">
      <w:pPr>
        <w:pStyle w:val="144"/>
        <w:tabs>
          <w:tab w:val="right" w:leader="dot" w:pos="9070"/>
        </w:tabs>
      </w:pPr>
      <w:r>
        <w:fldChar w:fldCharType="begin"/>
      </w:r>
      <w:r>
        <w:instrText xml:space="preserve"> HYPERLINK \l _Toc10880 </w:instrText>
      </w:r>
      <w:r>
        <w:fldChar w:fldCharType="separate"/>
      </w:r>
      <w:r>
        <w:rPr>
          <w:rFonts w:hint="default"/>
          <w:lang w:val="en-US"/>
        </w:rPr>
        <w:t>3.6.</w:t>
      </w:r>
      <w:r>
        <w:rPr>
          <w:rFonts w:hint="default"/>
        </w:rPr>
        <w:t>6. Kết quả sau tiền xử lý</w:t>
      </w:r>
      <w:r>
        <w:tab/>
      </w:r>
      <w:r>
        <w:fldChar w:fldCharType="begin"/>
      </w:r>
      <w:r>
        <w:instrText xml:space="preserve"> PAGEREF _Toc10880 \h </w:instrText>
      </w:r>
      <w:r>
        <w:fldChar w:fldCharType="separate"/>
      </w:r>
      <w:r>
        <w:t>17</w:t>
      </w:r>
      <w:r>
        <w:fldChar w:fldCharType="end"/>
      </w:r>
      <w:r>
        <w:fldChar w:fldCharType="end"/>
      </w:r>
    </w:p>
    <w:p w14:paraId="4234D449">
      <w:pPr>
        <w:pStyle w:val="144"/>
        <w:tabs>
          <w:tab w:val="right" w:leader="dot" w:pos="9070"/>
        </w:tabs>
      </w:pPr>
      <w:r>
        <w:fldChar w:fldCharType="begin"/>
      </w:r>
      <w:r>
        <w:instrText xml:space="preserve"> HYPERLINK \l _Toc30111 </w:instrText>
      </w:r>
      <w:r>
        <w:fldChar w:fldCharType="separate"/>
      </w:r>
      <w:r>
        <w:rPr>
          <w:rFonts w:hint="default"/>
          <w:lang w:val="en-US"/>
        </w:rPr>
        <w:t>3.6.</w:t>
      </w:r>
      <w:r>
        <w:rPr>
          <w:rFonts w:hint="default"/>
        </w:rPr>
        <w:t>7. Lưu dữ liệu sau xử lý</w:t>
      </w:r>
      <w:r>
        <w:tab/>
      </w:r>
      <w:r>
        <w:fldChar w:fldCharType="begin"/>
      </w:r>
      <w:r>
        <w:instrText xml:space="preserve"> PAGEREF _Toc30111 \h </w:instrText>
      </w:r>
      <w:r>
        <w:fldChar w:fldCharType="separate"/>
      </w:r>
      <w:r>
        <w:t>17</w:t>
      </w:r>
      <w:r>
        <w:fldChar w:fldCharType="end"/>
      </w:r>
      <w:r>
        <w:fldChar w:fldCharType="end"/>
      </w:r>
    </w:p>
    <w:p w14:paraId="296A3ED3">
      <w:pPr>
        <w:pStyle w:val="143"/>
        <w:tabs>
          <w:tab w:val="right" w:leader="dot" w:pos="9070"/>
        </w:tabs>
      </w:pPr>
      <w:r>
        <w:fldChar w:fldCharType="begin"/>
      </w:r>
      <w:r>
        <w:instrText xml:space="preserve"> HYPERLINK \l _Toc12123 </w:instrText>
      </w:r>
      <w:r>
        <w:fldChar w:fldCharType="separate"/>
      </w:r>
      <w:r>
        <w:rPr>
          <w:rFonts w:hint="default"/>
        </w:rPr>
        <w:t>3.</w:t>
      </w:r>
      <w:r>
        <w:rPr>
          <w:rFonts w:hint="default"/>
          <w:lang w:val="en-US"/>
        </w:rPr>
        <w:t>7.</w:t>
      </w:r>
      <w:r>
        <w:rPr>
          <w:rFonts w:hint="default"/>
        </w:rPr>
        <w:t xml:space="preserve"> Phân tích dữ liệu (Exploratory Data Analysis - EDA)</w:t>
      </w:r>
      <w:r>
        <w:tab/>
      </w:r>
      <w:r>
        <w:fldChar w:fldCharType="begin"/>
      </w:r>
      <w:r>
        <w:instrText xml:space="preserve"> PAGEREF _Toc12123 \h </w:instrText>
      </w:r>
      <w:r>
        <w:fldChar w:fldCharType="separate"/>
      </w:r>
      <w:r>
        <w:t>18</w:t>
      </w:r>
      <w:r>
        <w:fldChar w:fldCharType="end"/>
      </w:r>
      <w:r>
        <w:fldChar w:fldCharType="end"/>
      </w:r>
    </w:p>
    <w:p w14:paraId="7BD24B86">
      <w:pPr>
        <w:pStyle w:val="144"/>
        <w:tabs>
          <w:tab w:val="right" w:leader="dot" w:pos="9070"/>
        </w:tabs>
      </w:pPr>
      <w:r>
        <w:fldChar w:fldCharType="begin"/>
      </w:r>
      <w:r>
        <w:instrText xml:space="preserve"> HYPERLINK \l _Toc6348 </w:instrText>
      </w:r>
      <w:r>
        <w:fldChar w:fldCharType="separate"/>
      </w:r>
      <w:r>
        <w:rPr>
          <w:rFonts w:hint="default"/>
        </w:rPr>
        <w:t>3.</w:t>
      </w:r>
      <w:r>
        <w:rPr>
          <w:rFonts w:hint="default"/>
          <w:lang w:val="en-US"/>
        </w:rPr>
        <w:t>7.</w:t>
      </w:r>
      <w:r>
        <w:rPr>
          <w:rFonts w:hint="default"/>
        </w:rPr>
        <w:t>1. Mục tiêu</w:t>
      </w:r>
      <w:r>
        <w:tab/>
      </w:r>
      <w:r>
        <w:fldChar w:fldCharType="begin"/>
      </w:r>
      <w:r>
        <w:instrText xml:space="preserve"> PAGEREF _Toc6348 \h </w:instrText>
      </w:r>
      <w:r>
        <w:fldChar w:fldCharType="separate"/>
      </w:r>
      <w:r>
        <w:t>18</w:t>
      </w:r>
      <w:r>
        <w:fldChar w:fldCharType="end"/>
      </w:r>
      <w:r>
        <w:fldChar w:fldCharType="end"/>
      </w:r>
    </w:p>
    <w:p w14:paraId="5F8A5ADD">
      <w:pPr>
        <w:pStyle w:val="144"/>
        <w:tabs>
          <w:tab w:val="right" w:leader="dot" w:pos="9070"/>
        </w:tabs>
      </w:pPr>
      <w:r>
        <w:fldChar w:fldCharType="begin"/>
      </w:r>
      <w:r>
        <w:instrText xml:space="preserve"> HYPERLINK \l _Toc8381 </w:instrText>
      </w:r>
      <w:r>
        <w:fldChar w:fldCharType="separate"/>
      </w:r>
      <w:r>
        <w:rPr>
          <w:rFonts w:hint="default"/>
        </w:rPr>
        <w:t>3.</w:t>
      </w:r>
      <w:r>
        <w:rPr>
          <w:rFonts w:hint="default"/>
          <w:lang w:val="en-US"/>
        </w:rPr>
        <w:t>7.</w:t>
      </w:r>
      <w:r>
        <w:rPr>
          <w:rFonts w:hint="default"/>
        </w:rPr>
        <w:t>2. Thống kê mô tả</w:t>
      </w:r>
      <w:r>
        <w:tab/>
      </w:r>
      <w:r>
        <w:fldChar w:fldCharType="begin"/>
      </w:r>
      <w:r>
        <w:instrText xml:space="preserve"> PAGEREF _Toc8381 \h </w:instrText>
      </w:r>
      <w:r>
        <w:fldChar w:fldCharType="separate"/>
      </w:r>
      <w:r>
        <w:t>18</w:t>
      </w:r>
      <w:r>
        <w:fldChar w:fldCharType="end"/>
      </w:r>
      <w:r>
        <w:fldChar w:fldCharType="end"/>
      </w:r>
    </w:p>
    <w:p w14:paraId="6DEB8F41">
      <w:pPr>
        <w:pStyle w:val="144"/>
        <w:tabs>
          <w:tab w:val="right" w:leader="dot" w:pos="9070"/>
        </w:tabs>
      </w:pPr>
      <w:r>
        <w:fldChar w:fldCharType="begin"/>
      </w:r>
      <w:r>
        <w:instrText xml:space="preserve"> HYPERLINK \l _Toc25488 </w:instrText>
      </w:r>
      <w:r>
        <w:fldChar w:fldCharType="separate"/>
      </w:r>
      <w:r>
        <w:rPr>
          <w:rFonts w:hint="default"/>
        </w:rPr>
        <w:t>3.</w:t>
      </w:r>
      <w:r>
        <w:rPr>
          <w:rFonts w:hint="default"/>
          <w:lang w:val="en-US"/>
        </w:rPr>
        <w:t>7.</w:t>
      </w:r>
      <w:r>
        <w:rPr>
          <w:rFonts w:hint="default"/>
        </w:rPr>
        <w:t>3. Phân tích lưu lượng theo giờ</w:t>
      </w:r>
      <w:r>
        <w:tab/>
      </w:r>
      <w:r>
        <w:fldChar w:fldCharType="begin"/>
      </w:r>
      <w:r>
        <w:instrText xml:space="preserve"> PAGEREF _Toc25488 \h </w:instrText>
      </w:r>
      <w:r>
        <w:fldChar w:fldCharType="separate"/>
      </w:r>
      <w:r>
        <w:t>18</w:t>
      </w:r>
      <w:r>
        <w:fldChar w:fldCharType="end"/>
      </w:r>
      <w:r>
        <w:fldChar w:fldCharType="end"/>
      </w:r>
    </w:p>
    <w:p w14:paraId="5CED2904">
      <w:pPr>
        <w:pStyle w:val="144"/>
        <w:tabs>
          <w:tab w:val="right" w:leader="dot" w:pos="9070"/>
        </w:tabs>
      </w:pPr>
      <w:r>
        <w:fldChar w:fldCharType="begin"/>
      </w:r>
      <w:r>
        <w:instrText xml:space="preserve"> HYPERLINK \l _Toc21715 </w:instrText>
      </w:r>
      <w:r>
        <w:fldChar w:fldCharType="separate"/>
      </w:r>
      <w:r>
        <w:rPr>
          <w:rFonts w:hint="default"/>
        </w:rPr>
        <w:t>3.</w:t>
      </w:r>
      <w:r>
        <w:rPr>
          <w:rFonts w:hint="default"/>
          <w:lang w:val="en-US"/>
        </w:rPr>
        <w:t>7.</w:t>
      </w:r>
      <w:r>
        <w:rPr>
          <w:rFonts w:hint="default"/>
        </w:rPr>
        <w:t>4. Phân tích theo ngày trong tuần</w:t>
      </w:r>
      <w:r>
        <w:tab/>
      </w:r>
      <w:r>
        <w:fldChar w:fldCharType="begin"/>
      </w:r>
      <w:r>
        <w:instrText xml:space="preserve"> PAGEREF _Toc21715 \h </w:instrText>
      </w:r>
      <w:r>
        <w:fldChar w:fldCharType="separate"/>
      </w:r>
      <w:r>
        <w:t>20</w:t>
      </w:r>
      <w:r>
        <w:fldChar w:fldCharType="end"/>
      </w:r>
      <w:r>
        <w:fldChar w:fldCharType="end"/>
      </w:r>
    </w:p>
    <w:p w14:paraId="77AD61C9">
      <w:pPr>
        <w:pStyle w:val="144"/>
        <w:tabs>
          <w:tab w:val="right" w:leader="dot" w:pos="9070"/>
        </w:tabs>
      </w:pPr>
      <w:r>
        <w:fldChar w:fldCharType="begin"/>
      </w:r>
      <w:r>
        <w:instrText xml:space="preserve"> HYPERLINK \l _Toc14021 </w:instrText>
      </w:r>
      <w:r>
        <w:fldChar w:fldCharType="separate"/>
      </w:r>
      <w:r>
        <w:rPr>
          <w:rFonts w:hint="default"/>
        </w:rPr>
        <w:t>3.</w:t>
      </w:r>
      <w:r>
        <w:rPr>
          <w:rFonts w:hint="default"/>
          <w:lang w:val="en-US"/>
        </w:rPr>
        <w:t>7.</w:t>
      </w:r>
      <w:r>
        <w:rPr>
          <w:rFonts w:hint="default"/>
        </w:rPr>
        <w:t>5. Phân tích theo tháng</w:t>
      </w:r>
      <w:r>
        <w:tab/>
      </w:r>
      <w:r>
        <w:fldChar w:fldCharType="begin"/>
      </w:r>
      <w:r>
        <w:instrText xml:space="preserve"> PAGEREF _Toc14021 \h </w:instrText>
      </w:r>
      <w:r>
        <w:fldChar w:fldCharType="separate"/>
      </w:r>
      <w:r>
        <w:t>21</w:t>
      </w:r>
      <w:r>
        <w:fldChar w:fldCharType="end"/>
      </w:r>
      <w:r>
        <w:fldChar w:fldCharType="end"/>
      </w:r>
    </w:p>
    <w:p w14:paraId="62A56AAB">
      <w:pPr>
        <w:pStyle w:val="144"/>
        <w:tabs>
          <w:tab w:val="right" w:leader="dot" w:pos="9070"/>
        </w:tabs>
      </w:pPr>
      <w:r>
        <w:fldChar w:fldCharType="begin"/>
      </w:r>
      <w:r>
        <w:instrText xml:space="preserve"> HYPERLINK \l _Toc1771 </w:instrText>
      </w:r>
      <w:r>
        <w:fldChar w:fldCharType="separate"/>
      </w:r>
      <w:r>
        <w:rPr>
          <w:rFonts w:hint="default"/>
        </w:rPr>
        <w:t>3.</w:t>
      </w:r>
      <w:r>
        <w:rPr>
          <w:rFonts w:hint="default"/>
          <w:lang w:val="en-US"/>
        </w:rPr>
        <w:t>7.</w:t>
      </w:r>
      <w:r>
        <w:rPr>
          <w:rFonts w:hint="default"/>
        </w:rPr>
        <w:t>6. Phân tích theo điều kiện thời tiết</w:t>
      </w:r>
      <w:r>
        <w:tab/>
      </w:r>
      <w:r>
        <w:fldChar w:fldCharType="begin"/>
      </w:r>
      <w:r>
        <w:instrText xml:space="preserve"> PAGEREF _Toc1771 \h </w:instrText>
      </w:r>
      <w:r>
        <w:fldChar w:fldCharType="separate"/>
      </w:r>
      <w:r>
        <w:t>23</w:t>
      </w:r>
      <w:r>
        <w:fldChar w:fldCharType="end"/>
      </w:r>
      <w:r>
        <w:fldChar w:fldCharType="end"/>
      </w:r>
    </w:p>
    <w:p w14:paraId="16A94DDD">
      <w:pPr>
        <w:pStyle w:val="144"/>
        <w:tabs>
          <w:tab w:val="right" w:leader="dot" w:pos="9070"/>
        </w:tabs>
      </w:pPr>
      <w:r>
        <w:fldChar w:fldCharType="begin"/>
      </w:r>
      <w:r>
        <w:instrText xml:space="preserve"> HYPERLINK \l _Toc12023 </w:instrText>
      </w:r>
      <w:r>
        <w:fldChar w:fldCharType="separate"/>
      </w:r>
      <w:r>
        <w:rPr>
          <w:rFonts w:hint="default"/>
        </w:rPr>
        <w:t>3.</w:t>
      </w:r>
      <w:r>
        <w:rPr>
          <w:rFonts w:hint="default"/>
          <w:lang w:val="en-US"/>
        </w:rPr>
        <w:t>7.</w:t>
      </w:r>
      <w:r>
        <w:rPr>
          <w:rFonts w:hint="default"/>
        </w:rPr>
        <w:t>7. Trực quan hóa dữ liệu</w:t>
      </w:r>
      <w:r>
        <w:tab/>
      </w:r>
      <w:r>
        <w:fldChar w:fldCharType="begin"/>
      </w:r>
      <w:r>
        <w:instrText xml:space="preserve"> PAGEREF _Toc12023 \h </w:instrText>
      </w:r>
      <w:r>
        <w:fldChar w:fldCharType="separate"/>
      </w:r>
      <w:r>
        <w:t>25</w:t>
      </w:r>
      <w:r>
        <w:fldChar w:fldCharType="end"/>
      </w:r>
      <w:r>
        <w:fldChar w:fldCharType="end"/>
      </w:r>
    </w:p>
    <w:p w14:paraId="21080FA8">
      <w:pPr>
        <w:pStyle w:val="142"/>
        <w:tabs>
          <w:tab w:val="right" w:leader="dot" w:pos="9070"/>
        </w:tabs>
      </w:pPr>
      <w:r>
        <w:fldChar w:fldCharType="begin"/>
      </w:r>
      <w:r>
        <w:instrText xml:space="preserve"> HYPERLINK \l _Toc15884 </w:instrText>
      </w:r>
      <w:r>
        <w:fldChar w:fldCharType="separate"/>
      </w:r>
      <w:r>
        <w:rPr>
          <w:rFonts w:hint="default"/>
          <w:lang w:val="vi-VN"/>
        </w:rPr>
        <w:t xml:space="preserve">CHƯƠNG 4: </w:t>
      </w:r>
      <w:r>
        <w:rPr>
          <w:rFonts w:hint="default"/>
        </w:rPr>
        <w:t>MÔ HÌNH HÓA DỮ LIỆU</w:t>
      </w:r>
      <w:r>
        <w:tab/>
      </w:r>
      <w:r>
        <w:fldChar w:fldCharType="begin"/>
      </w:r>
      <w:r>
        <w:instrText xml:space="preserve"> PAGEREF _Toc15884 \h </w:instrText>
      </w:r>
      <w:r>
        <w:fldChar w:fldCharType="separate"/>
      </w:r>
      <w:r>
        <w:t>28</w:t>
      </w:r>
      <w:r>
        <w:fldChar w:fldCharType="end"/>
      </w:r>
      <w:r>
        <w:fldChar w:fldCharType="end"/>
      </w:r>
    </w:p>
    <w:p w14:paraId="50575206">
      <w:pPr>
        <w:pStyle w:val="143"/>
        <w:tabs>
          <w:tab w:val="right" w:leader="dot" w:pos="9070"/>
        </w:tabs>
      </w:pPr>
      <w:r>
        <w:fldChar w:fldCharType="begin"/>
      </w:r>
      <w:r>
        <w:instrText xml:space="preserve"> HYPERLINK \l _Toc18702 </w:instrText>
      </w:r>
      <w:r>
        <w:fldChar w:fldCharType="separate"/>
      </w:r>
      <w:r>
        <w:rPr>
          <w:rFonts w:hint="default"/>
        </w:rPr>
        <w:t>4.1. Mục tiêu</w:t>
      </w:r>
      <w:r>
        <w:tab/>
      </w:r>
      <w:r>
        <w:fldChar w:fldCharType="begin"/>
      </w:r>
      <w:r>
        <w:instrText xml:space="preserve"> PAGEREF _Toc18702 \h </w:instrText>
      </w:r>
      <w:r>
        <w:fldChar w:fldCharType="separate"/>
      </w:r>
      <w:r>
        <w:t>28</w:t>
      </w:r>
      <w:r>
        <w:fldChar w:fldCharType="end"/>
      </w:r>
      <w:r>
        <w:fldChar w:fldCharType="end"/>
      </w:r>
    </w:p>
    <w:p w14:paraId="24C886BA">
      <w:pPr>
        <w:pStyle w:val="143"/>
        <w:tabs>
          <w:tab w:val="right" w:leader="dot" w:pos="9070"/>
        </w:tabs>
      </w:pPr>
      <w:r>
        <w:fldChar w:fldCharType="begin"/>
      </w:r>
      <w:r>
        <w:instrText xml:space="preserve"> HYPERLINK \l _Toc21880 </w:instrText>
      </w:r>
      <w:r>
        <w:fldChar w:fldCharType="separate"/>
      </w:r>
      <w:r>
        <w:rPr>
          <w:rFonts w:hint="default"/>
        </w:rPr>
        <w:t>4.2. Chuẩn bị dữ liệu</w:t>
      </w:r>
      <w:r>
        <w:tab/>
      </w:r>
      <w:r>
        <w:fldChar w:fldCharType="begin"/>
      </w:r>
      <w:r>
        <w:instrText xml:space="preserve"> PAGEREF _Toc21880 \h </w:instrText>
      </w:r>
      <w:r>
        <w:fldChar w:fldCharType="separate"/>
      </w:r>
      <w:r>
        <w:t>28</w:t>
      </w:r>
      <w:r>
        <w:fldChar w:fldCharType="end"/>
      </w:r>
      <w:r>
        <w:fldChar w:fldCharType="end"/>
      </w:r>
    </w:p>
    <w:p w14:paraId="6AAFBDBD">
      <w:pPr>
        <w:pStyle w:val="143"/>
        <w:tabs>
          <w:tab w:val="right" w:leader="dot" w:pos="9070"/>
        </w:tabs>
      </w:pPr>
      <w:r>
        <w:fldChar w:fldCharType="begin"/>
      </w:r>
      <w:r>
        <w:instrText xml:space="preserve"> HYPERLINK \l _Toc25943 </w:instrText>
      </w:r>
      <w:r>
        <w:fldChar w:fldCharType="separate"/>
      </w:r>
      <w:r>
        <w:rPr>
          <w:rFonts w:hint="default"/>
        </w:rPr>
        <w:t>4.3. Mô hình sử dụng</w:t>
      </w:r>
      <w:r>
        <w:tab/>
      </w:r>
      <w:r>
        <w:fldChar w:fldCharType="begin"/>
      </w:r>
      <w:r>
        <w:instrText xml:space="preserve"> PAGEREF _Toc25943 \h </w:instrText>
      </w:r>
      <w:r>
        <w:fldChar w:fldCharType="separate"/>
      </w:r>
      <w:r>
        <w:t>28</w:t>
      </w:r>
      <w:r>
        <w:fldChar w:fldCharType="end"/>
      </w:r>
      <w:r>
        <w:fldChar w:fldCharType="end"/>
      </w:r>
    </w:p>
    <w:p w14:paraId="65BD4FBE">
      <w:pPr>
        <w:pStyle w:val="144"/>
        <w:tabs>
          <w:tab w:val="right" w:leader="dot" w:pos="9070"/>
        </w:tabs>
      </w:pPr>
      <w:r>
        <w:fldChar w:fldCharType="begin"/>
      </w:r>
      <w:r>
        <w:instrText xml:space="preserve"> HYPERLINK \l _Toc7696 </w:instrText>
      </w:r>
      <w:r>
        <w:fldChar w:fldCharType="separate"/>
      </w:r>
      <w:r>
        <w:rPr>
          <w:rFonts w:hint="default"/>
        </w:rPr>
        <w:t>4.3.1. Linear Regression</w:t>
      </w:r>
      <w:r>
        <w:tab/>
      </w:r>
      <w:r>
        <w:fldChar w:fldCharType="begin"/>
      </w:r>
      <w:r>
        <w:instrText xml:space="preserve"> PAGEREF _Toc7696 \h </w:instrText>
      </w:r>
      <w:r>
        <w:fldChar w:fldCharType="separate"/>
      </w:r>
      <w:r>
        <w:t>28</w:t>
      </w:r>
      <w:r>
        <w:fldChar w:fldCharType="end"/>
      </w:r>
      <w:r>
        <w:fldChar w:fldCharType="end"/>
      </w:r>
    </w:p>
    <w:p w14:paraId="16F0DEA9">
      <w:pPr>
        <w:pStyle w:val="144"/>
        <w:tabs>
          <w:tab w:val="right" w:leader="dot" w:pos="9070"/>
        </w:tabs>
      </w:pPr>
      <w:r>
        <w:fldChar w:fldCharType="begin"/>
      </w:r>
      <w:r>
        <w:instrText xml:space="preserve"> HYPERLINK \l _Toc25556 </w:instrText>
      </w:r>
      <w:r>
        <w:fldChar w:fldCharType="separate"/>
      </w:r>
      <w:r>
        <w:rPr>
          <w:rFonts w:hint="default"/>
        </w:rPr>
        <w:t>4.3.2. Random Forest</w:t>
      </w:r>
      <w:r>
        <w:tab/>
      </w:r>
      <w:r>
        <w:fldChar w:fldCharType="begin"/>
      </w:r>
      <w:r>
        <w:instrText xml:space="preserve"> PAGEREF _Toc25556 \h </w:instrText>
      </w:r>
      <w:r>
        <w:fldChar w:fldCharType="separate"/>
      </w:r>
      <w:r>
        <w:t>28</w:t>
      </w:r>
      <w:r>
        <w:fldChar w:fldCharType="end"/>
      </w:r>
      <w:r>
        <w:fldChar w:fldCharType="end"/>
      </w:r>
    </w:p>
    <w:p w14:paraId="3E930ABF">
      <w:pPr>
        <w:pStyle w:val="143"/>
        <w:tabs>
          <w:tab w:val="right" w:leader="dot" w:pos="9070"/>
        </w:tabs>
      </w:pPr>
      <w:r>
        <w:fldChar w:fldCharType="begin"/>
      </w:r>
      <w:r>
        <w:instrText xml:space="preserve"> HYPERLINK \l _Toc2026 </w:instrText>
      </w:r>
      <w:r>
        <w:fldChar w:fldCharType="separate"/>
      </w:r>
      <w:r>
        <w:rPr>
          <w:rFonts w:hint="default"/>
        </w:rPr>
        <w:t>4.4. Đánh giá mô hình</w:t>
      </w:r>
      <w:r>
        <w:tab/>
      </w:r>
      <w:r>
        <w:fldChar w:fldCharType="begin"/>
      </w:r>
      <w:r>
        <w:instrText xml:space="preserve"> PAGEREF _Toc2026 \h </w:instrText>
      </w:r>
      <w:r>
        <w:fldChar w:fldCharType="separate"/>
      </w:r>
      <w:r>
        <w:t>29</w:t>
      </w:r>
      <w:r>
        <w:fldChar w:fldCharType="end"/>
      </w:r>
      <w:r>
        <w:fldChar w:fldCharType="end"/>
      </w:r>
    </w:p>
    <w:p w14:paraId="7FBD1EF1">
      <w:pPr>
        <w:pStyle w:val="143"/>
        <w:tabs>
          <w:tab w:val="right" w:leader="dot" w:pos="9070"/>
        </w:tabs>
      </w:pPr>
      <w:r>
        <w:fldChar w:fldCharType="begin"/>
      </w:r>
      <w:r>
        <w:instrText xml:space="preserve"> HYPERLINK \l _Toc11252 </w:instrText>
      </w:r>
      <w:r>
        <w:fldChar w:fldCharType="separate"/>
      </w:r>
      <w:r>
        <w:rPr>
          <w:rFonts w:hint="default"/>
        </w:rPr>
        <w:t>4.5. Kết quả</w:t>
      </w:r>
      <w:r>
        <w:tab/>
      </w:r>
      <w:r>
        <w:fldChar w:fldCharType="begin"/>
      </w:r>
      <w:r>
        <w:instrText xml:space="preserve"> PAGEREF _Toc11252 \h </w:instrText>
      </w:r>
      <w:r>
        <w:fldChar w:fldCharType="separate"/>
      </w:r>
      <w:r>
        <w:t>29</w:t>
      </w:r>
      <w:r>
        <w:fldChar w:fldCharType="end"/>
      </w:r>
      <w:r>
        <w:fldChar w:fldCharType="end"/>
      </w:r>
    </w:p>
    <w:p w14:paraId="4F0F1B4A">
      <w:pPr>
        <w:pStyle w:val="143"/>
        <w:tabs>
          <w:tab w:val="right" w:leader="dot" w:pos="9070"/>
        </w:tabs>
      </w:pPr>
      <w:r>
        <w:fldChar w:fldCharType="begin"/>
      </w:r>
      <w:r>
        <w:instrText xml:space="preserve"> HYPERLINK \l _Toc32162 </w:instrText>
      </w:r>
      <w:r>
        <w:fldChar w:fldCharType="separate"/>
      </w:r>
      <w:r>
        <w:rPr>
          <w:rFonts w:hint="default"/>
        </w:rPr>
        <w:t>4.6. Trực quan hóa kết quả dự đoán</w:t>
      </w:r>
      <w:r>
        <w:tab/>
      </w:r>
      <w:r>
        <w:fldChar w:fldCharType="begin"/>
      </w:r>
      <w:r>
        <w:instrText xml:space="preserve"> PAGEREF _Toc32162 \h </w:instrText>
      </w:r>
      <w:r>
        <w:fldChar w:fldCharType="separate"/>
      </w:r>
      <w:r>
        <w:t>29</w:t>
      </w:r>
      <w:r>
        <w:fldChar w:fldCharType="end"/>
      </w:r>
      <w:r>
        <w:fldChar w:fldCharType="end"/>
      </w:r>
    </w:p>
    <w:p w14:paraId="717E943A">
      <w:pPr>
        <w:pStyle w:val="143"/>
        <w:tabs>
          <w:tab w:val="right" w:leader="dot" w:pos="9070"/>
        </w:tabs>
      </w:pPr>
      <w:r>
        <w:fldChar w:fldCharType="begin"/>
      </w:r>
      <w:r>
        <w:instrText xml:space="preserve"> HYPERLINK \l _Toc17188 </w:instrText>
      </w:r>
      <w:r>
        <w:fldChar w:fldCharType="separate"/>
      </w:r>
      <w:r>
        <w:rPr>
          <w:rFonts w:hint="default"/>
          <w:lang w:val="vi-VN"/>
        </w:rPr>
        <w:t>4.7</w:t>
      </w:r>
      <w:r>
        <w:rPr>
          <w:rFonts w:hint="default"/>
        </w:rPr>
        <w:t>. Trực quan hóa và báo cáo kết quả</w:t>
      </w:r>
      <w:r>
        <w:tab/>
      </w:r>
      <w:r>
        <w:fldChar w:fldCharType="begin"/>
      </w:r>
      <w:r>
        <w:instrText xml:space="preserve"> PAGEREF _Toc17188 \h </w:instrText>
      </w:r>
      <w:r>
        <w:fldChar w:fldCharType="separate"/>
      </w:r>
      <w:r>
        <w:t>31</w:t>
      </w:r>
      <w:r>
        <w:fldChar w:fldCharType="end"/>
      </w:r>
      <w:r>
        <w:fldChar w:fldCharType="end"/>
      </w:r>
    </w:p>
    <w:p w14:paraId="3F15F57E">
      <w:pPr>
        <w:pStyle w:val="144"/>
        <w:tabs>
          <w:tab w:val="right" w:leader="dot" w:pos="9070"/>
        </w:tabs>
      </w:pPr>
      <w:r>
        <w:fldChar w:fldCharType="begin"/>
      </w:r>
      <w:r>
        <w:instrText xml:space="preserve"> HYPERLINK \l _Toc10028 </w:instrText>
      </w:r>
      <w:r>
        <w:fldChar w:fldCharType="separate"/>
      </w:r>
      <w:r>
        <w:rPr>
          <w:rFonts w:hint="default"/>
          <w:lang w:val="vi-VN"/>
        </w:rPr>
        <w:t>4.7.</w:t>
      </w:r>
      <w:r>
        <w:rPr>
          <w:rFonts w:hint="default"/>
        </w:rPr>
        <w:t>1. Mục tiêu</w:t>
      </w:r>
      <w:r>
        <w:tab/>
      </w:r>
      <w:r>
        <w:fldChar w:fldCharType="begin"/>
      </w:r>
      <w:r>
        <w:instrText xml:space="preserve"> PAGEREF _Toc10028 \h </w:instrText>
      </w:r>
      <w:r>
        <w:fldChar w:fldCharType="separate"/>
      </w:r>
      <w:r>
        <w:t>31</w:t>
      </w:r>
      <w:r>
        <w:fldChar w:fldCharType="end"/>
      </w:r>
      <w:r>
        <w:fldChar w:fldCharType="end"/>
      </w:r>
    </w:p>
    <w:p w14:paraId="47B6487D">
      <w:pPr>
        <w:pStyle w:val="144"/>
        <w:tabs>
          <w:tab w:val="right" w:leader="dot" w:pos="9070"/>
        </w:tabs>
      </w:pPr>
      <w:r>
        <w:fldChar w:fldCharType="begin"/>
      </w:r>
      <w:r>
        <w:instrText xml:space="preserve"> HYPERLINK \l _Toc28891 </w:instrText>
      </w:r>
      <w:r>
        <w:fldChar w:fldCharType="separate"/>
      </w:r>
      <w:r>
        <w:rPr>
          <w:rFonts w:hint="default"/>
          <w:lang w:val="vi-VN"/>
        </w:rPr>
        <w:t>4.7</w:t>
      </w:r>
      <w:r>
        <w:rPr>
          <w:rFonts w:hint="default"/>
        </w:rPr>
        <w:t>.2. Biểu đồ đường theo thời gian</w:t>
      </w:r>
      <w:r>
        <w:tab/>
      </w:r>
      <w:r>
        <w:fldChar w:fldCharType="begin"/>
      </w:r>
      <w:r>
        <w:instrText xml:space="preserve"> PAGEREF _Toc28891 \h </w:instrText>
      </w:r>
      <w:r>
        <w:fldChar w:fldCharType="separate"/>
      </w:r>
      <w:r>
        <w:t>31</w:t>
      </w:r>
      <w:r>
        <w:fldChar w:fldCharType="end"/>
      </w:r>
      <w:r>
        <w:fldChar w:fldCharType="end"/>
      </w:r>
    </w:p>
    <w:p w14:paraId="22905A28">
      <w:pPr>
        <w:pStyle w:val="144"/>
        <w:tabs>
          <w:tab w:val="right" w:leader="dot" w:pos="9070"/>
        </w:tabs>
      </w:pPr>
      <w:r>
        <w:fldChar w:fldCharType="begin"/>
      </w:r>
      <w:r>
        <w:instrText xml:space="preserve"> HYPERLINK \l _Toc14380 </w:instrText>
      </w:r>
      <w:r>
        <w:fldChar w:fldCharType="separate"/>
      </w:r>
      <w:r>
        <w:rPr>
          <w:rFonts w:hint="default"/>
          <w:lang w:val="vi-VN"/>
        </w:rPr>
        <w:t>4.7</w:t>
      </w:r>
      <w:r>
        <w:rPr>
          <w:rFonts w:hint="default"/>
        </w:rPr>
        <w:t>.3. Biểu đồ lưu lượng giao thông theo giờ</w:t>
      </w:r>
      <w:r>
        <w:tab/>
      </w:r>
      <w:r>
        <w:fldChar w:fldCharType="begin"/>
      </w:r>
      <w:r>
        <w:instrText xml:space="preserve"> PAGEREF _Toc14380 \h </w:instrText>
      </w:r>
      <w:r>
        <w:fldChar w:fldCharType="separate"/>
      </w:r>
      <w:r>
        <w:t>33</w:t>
      </w:r>
      <w:r>
        <w:fldChar w:fldCharType="end"/>
      </w:r>
      <w:r>
        <w:fldChar w:fldCharType="end"/>
      </w:r>
    </w:p>
    <w:p w14:paraId="3D132B76">
      <w:pPr>
        <w:pStyle w:val="144"/>
        <w:tabs>
          <w:tab w:val="right" w:leader="dot" w:pos="9070"/>
        </w:tabs>
      </w:pPr>
      <w:r>
        <w:fldChar w:fldCharType="begin"/>
      </w:r>
      <w:r>
        <w:instrText xml:space="preserve"> HYPERLINK \l _Toc9227 </w:instrText>
      </w:r>
      <w:r>
        <w:fldChar w:fldCharType="separate"/>
      </w:r>
      <w:r>
        <w:rPr>
          <w:rFonts w:hint="default"/>
          <w:lang w:val="vi-VN"/>
        </w:rPr>
        <w:t>4.7</w:t>
      </w:r>
      <w:r>
        <w:rPr>
          <w:rFonts w:hint="default"/>
        </w:rPr>
        <w:t>.4. Biểu đồ nhiệt theo giờ và ngày trong tuần</w:t>
      </w:r>
      <w:r>
        <w:tab/>
      </w:r>
      <w:r>
        <w:fldChar w:fldCharType="begin"/>
      </w:r>
      <w:r>
        <w:instrText xml:space="preserve"> PAGEREF _Toc9227 \h </w:instrText>
      </w:r>
      <w:r>
        <w:fldChar w:fldCharType="separate"/>
      </w:r>
      <w:r>
        <w:t>34</w:t>
      </w:r>
      <w:r>
        <w:fldChar w:fldCharType="end"/>
      </w:r>
      <w:r>
        <w:fldChar w:fldCharType="end"/>
      </w:r>
    </w:p>
    <w:p w14:paraId="2B084D03">
      <w:pPr>
        <w:pStyle w:val="144"/>
        <w:tabs>
          <w:tab w:val="right" w:leader="dot" w:pos="9070"/>
        </w:tabs>
      </w:pPr>
      <w:r>
        <w:fldChar w:fldCharType="begin"/>
      </w:r>
      <w:r>
        <w:instrText xml:space="preserve"> HYPERLINK \l _Toc20005 </w:instrText>
      </w:r>
      <w:r>
        <w:fldChar w:fldCharType="separate"/>
      </w:r>
      <w:r>
        <w:rPr>
          <w:rFonts w:hint="default"/>
          <w:lang w:val="vi-VN"/>
        </w:rPr>
        <w:t>4.7</w:t>
      </w:r>
      <w:r>
        <w:rPr>
          <w:rFonts w:hint="default"/>
        </w:rPr>
        <w:t>.5. Tổng hợp kết quả trực quan hóa</w:t>
      </w:r>
      <w:r>
        <w:tab/>
      </w:r>
      <w:r>
        <w:fldChar w:fldCharType="begin"/>
      </w:r>
      <w:r>
        <w:instrText xml:space="preserve"> PAGEREF _Toc20005 \h </w:instrText>
      </w:r>
      <w:r>
        <w:fldChar w:fldCharType="separate"/>
      </w:r>
      <w:r>
        <w:t>36</w:t>
      </w:r>
      <w:r>
        <w:fldChar w:fldCharType="end"/>
      </w:r>
      <w:r>
        <w:fldChar w:fldCharType="end"/>
      </w:r>
    </w:p>
    <w:p w14:paraId="4FDBB96D">
      <w:pPr>
        <w:pStyle w:val="144"/>
        <w:tabs>
          <w:tab w:val="right" w:leader="dot" w:pos="9070"/>
        </w:tabs>
      </w:pPr>
      <w:r>
        <w:fldChar w:fldCharType="begin"/>
      </w:r>
      <w:r>
        <w:instrText xml:space="preserve"> HYPERLINK \l _Toc11554 </w:instrText>
      </w:r>
      <w:r>
        <w:fldChar w:fldCharType="separate"/>
      </w:r>
      <w:r>
        <w:rPr>
          <w:rFonts w:hint="default"/>
          <w:lang w:val="vi-VN"/>
        </w:rPr>
        <w:t>4.7</w:t>
      </w:r>
      <w:r>
        <w:rPr>
          <w:rFonts w:hint="default"/>
        </w:rPr>
        <w:t>.6. Nhận xét và ý nghĩa thực tế</w:t>
      </w:r>
      <w:r>
        <w:tab/>
      </w:r>
      <w:r>
        <w:fldChar w:fldCharType="begin"/>
      </w:r>
      <w:r>
        <w:instrText xml:space="preserve"> PAGEREF _Toc11554 \h </w:instrText>
      </w:r>
      <w:r>
        <w:fldChar w:fldCharType="separate"/>
      </w:r>
      <w:r>
        <w:t>36</w:t>
      </w:r>
      <w:r>
        <w:fldChar w:fldCharType="end"/>
      </w:r>
      <w:r>
        <w:fldChar w:fldCharType="end"/>
      </w:r>
    </w:p>
    <w:p w14:paraId="2190F28E">
      <w:pPr>
        <w:pStyle w:val="143"/>
        <w:tabs>
          <w:tab w:val="right" w:leader="dot" w:pos="9070"/>
        </w:tabs>
      </w:pPr>
      <w:r>
        <w:fldChar w:fldCharType="begin"/>
      </w:r>
      <w:r>
        <w:instrText xml:space="preserve"> HYPERLINK \l _Toc17657 </w:instrText>
      </w:r>
      <w:r>
        <w:fldChar w:fldCharType="separate"/>
      </w:r>
      <w:r>
        <w:rPr>
          <w:rFonts w:hint="default"/>
          <w:lang w:val="vi-VN"/>
        </w:rPr>
        <w:t>4.8. Dự báo lưu lượng giao thông trong 7 ngày tới</w:t>
      </w:r>
      <w:r>
        <w:tab/>
      </w:r>
      <w:r>
        <w:fldChar w:fldCharType="begin"/>
      </w:r>
      <w:r>
        <w:instrText xml:space="preserve"> PAGEREF _Toc17657 \h </w:instrText>
      </w:r>
      <w:r>
        <w:fldChar w:fldCharType="separate"/>
      </w:r>
      <w:r>
        <w:t>36</w:t>
      </w:r>
      <w:r>
        <w:fldChar w:fldCharType="end"/>
      </w:r>
      <w:r>
        <w:fldChar w:fldCharType="end"/>
      </w:r>
    </w:p>
    <w:p w14:paraId="09B8B965">
      <w:pPr>
        <w:pStyle w:val="144"/>
        <w:tabs>
          <w:tab w:val="right" w:leader="dot" w:pos="9070"/>
        </w:tabs>
      </w:pPr>
      <w:r>
        <w:fldChar w:fldCharType="begin"/>
      </w:r>
      <w:r>
        <w:instrText xml:space="preserve"> HYPERLINK \l _Toc14588 </w:instrText>
      </w:r>
      <w:r>
        <w:fldChar w:fldCharType="separate"/>
      </w:r>
      <w:r>
        <w:rPr>
          <w:rFonts w:hint="default"/>
          <w:lang w:val="vi-VN"/>
        </w:rPr>
        <w:t>4.8.1. Mục tiêu</w:t>
      </w:r>
      <w:r>
        <w:tab/>
      </w:r>
      <w:r>
        <w:fldChar w:fldCharType="begin"/>
      </w:r>
      <w:r>
        <w:instrText xml:space="preserve"> PAGEREF _Toc14588 \h </w:instrText>
      </w:r>
      <w:r>
        <w:fldChar w:fldCharType="separate"/>
      </w:r>
      <w:r>
        <w:t>36</w:t>
      </w:r>
      <w:r>
        <w:fldChar w:fldCharType="end"/>
      </w:r>
      <w:r>
        <w:fldChar w:fldCharType="end"/>
      </w:r>
    </w:p>
    <w:p w14:paraId="024259A0">
      <w:pPr>
        <w:pStyle w:val="144"/>
        <w:tabs>
          <w:tab w:val="right" w:leader="dot" w:pos="9070"/>
        </w:tabs>
      </w:pPr>
      <w:r>
        <w:fldChar w:fldCharType="begin"/>
      </w:r>
      <w:r>
        <w:instrText xml:space="preserve"> HYPERLINK \l _Toc23695 </w:instrText>
      </w:r>
      <w:r>
        <w:fldChar w:fldCharType="separate"/>
      </w:r>
      <w:r>
        <w:rPr>
          <w:rFonts w:hint="default"/>
          <w:lang w:val="vi-VN"/>
        </w:rPr>
        <w:t>4.8.2. Phương pháp thực hiện</w:t>
      </w:r>
      <w:r>
        <w:tab/>
      </w:r>
      <w:r>
        <w:fldChar w:fldCharType="begin"/>
      </w:r>
      <w:r>
        <w:instrText xml:space="preserve"> PAGEREF _Toc23695 \h </w:instrText>
      </w:r>
      <w:r>
        <w:fldChar w:fldCharType="separate"/>
      </w:r>
      <w:r>
        <w:t>36</w:t>
      </w:r>
      <w:r>
        <w:fldChar w:fldCharType="end"/>
      </w:r>
      <w:r>
        <w:fldChar w:fldCharType="end"/>
      </w:r>
    </w:p>
    <w:p w14:paraId="307195E4">
      <w:pPr>
        <w:pStyle w:val="144"/>
        <w:tabs>
          <w:tab w:val="right" w:leader="dot" w:pos="9070"/>
        </w:tabs>
      </w:pPr>
      <w:r>
        <w:fldChar w:fldCharType="begin"/>
      </w:r>
      <w:r>
        <w:instrText xml:space="preserve"> HYPERLINK \l _Toc7281 </w:instrText>
      </w:r>
      <w:r>
        <w:fldChar w:fldCharType="separate"/>
      </w:r>
      <w:r>
        <w:rPr>
          <w:rFonts w:hint="default"/>
          <w:lang w:val="vi-VN"/>
        </w:rPr>
        <w:t>4.8.3. Kết quả dự báo</w:t>
      </w:r>
      <w:r>
        <w:tab/>
      </w:r>
      <w:r>
        <w:fldChar w:fldCharType="begin"/>
      </w:r>
      <w:r>
        <w:instrText xml:space="preserve"> PAGEREF _Toc7281 \h </w:instrText>
      </w:r>
      <w:r>
        <w:fldChar w:fldCharType="separate"/>
      </w:r>
      <w:r>
        <w:t>37</w:t>
      </w:r>
      <w:r>
        <w:fldChar w:fldCharType="end"/>
      </w:r>
      <w:r>
        <w:fldChar w:fldCharType="end"/>
      </w:r>
    </w:p>
    <w:p w14:paraId="181B5223">
      <w:pPr>
        <w:pStyle w:val="144"/>
        <w:tabs>
          <w:tab w:val="right" w:leader="dot" w:pos="9070"/>
        </w:tabs>
      </w:pPr>
      <w:r>
        <w:fldChar w:fldCharType="begin"/>
      </w:r>
      <w:r>
        <w:instrText xml:space="preserve"> HYPERLINK \l _Toc8356 </w:instrText>
      </w:r>
      <w:r>
        <w:fldChar w:fldCharType="separate"/>
      </w:r>
      <w:r>
        <w:rPr>
          <w:rFonts w:hint="default"/>
          <w:lang w:val="vi-VN"/>
        </w:rPr>
        <w:t>4.8.4. Nhận xét</w:t>
      </w:r>
      <w:r>
        <w:tab/>
      </w:r>
      <w:r>
        <w:fldChar w:fldCharType="begin"/>
      </w:r>
      <w:r>
        <w:instrText xml:space="preserve"> PAGEREF _Toc8356 \h </w:instrText>
      </w:r>
      <w:r>
        <w:fldChar w:fldCharType="separate"/>
      </w:r>
      <w:r>
        <w:t>38</w:t>
      </w:r>
      <w:r>
        <w:fldChar w:fldCharType="end"/>
      </w:r>
      <w:r>
        <w:fldChar w:fldCharType="end"/>
      </w:r>
    </w:p>
    <w:p w14:paraId="7CF4D661">
      <w:pPr>
        <w:pStyle w:val="144"/>
        <w:tabs>
          <w:tab w:val="right" w:leader="dot" w:pos="9070"/>
        </w:tabs>
      </w:pPr>
      <w:r>
        <w:fldChar w:fldCharType="begin"/>
      </w:r>
      <w:r>
        <w:instrText xml:space="preserve"> HYPERLINK \l _Toc15729 </w:instrText>
      </w:r>
      <w:r>
        <w:fldChar w:fldCharType="separate"/>
      </w:r>
      <w:r>
        <w:rPr>
          <w:rFonts w:hint="default"/>
          <w:lang w:val="vi-VN"/>
        </w:rPr>
        <w:t>4.8.5. Ý nghĩa thực tế</w:t>
      </w:r>
      <w:r>
        <w:tab/>
      </w:r>
      <w:r>
        <w:fldChar w:fldCharType="begin"/>
      </w:r>
      <w:r>
        <w:instrText xml:space="preserve"> PAGEREF _Toc15729 \h </w:instrText>
      </w:r>
      <w:r>
        <w:fldChar w:fldCharType="separate"/>
      </w:r>
      <w:r>
        <w:t>38</w:t>
      </w:r>
      <w:r>
        <w:fldChar w:fldCharType="end"/>
      </w:r>
      <w:r>
        <w:fldChar w:fldCharType="end"/>
      </w:r>
    </w:p>
    <w:p w14:paraId="710B9AF6">
      <w:pPr>
        <w:pStyle w:val="144"/>
        <w:tabs>
          <w:tab w:val="right" w:leader="dot" w:pos="9070"/>
        </w:tabs>
      </w:pPr>
      <w:r>
        <w:fldChar w:fldCharType="begin"/>
      </w:r>
      <w:r>
        <w:instrText xml:space="preserve"> HYPERLINK \l _Toc19463 </w:instrText>
      </w:r>
      <w:r>
        <w:fldChar w:fldCharType="separate"/>
      </w:r>
      <w:r>
        <w:rPr>
          <w:rFonts w:hint="default"/>
          <w:lang w:val="vi-VN"/>
        </w:rPr>
        <w:t>4.8.6. Kết luận</w:t>
      </w:r>
      <w:r>
        <w:tab/>
      </w:r>
      <w:r>
        <w:fldChar w:fldCharType="begin"/>
      </w:r>
      <w:r>
        <w:instrText xml:space="preserve"> PAGEREF _Toc19463 \h </w:instrText>
      </w:r>
      <w:r>
        <w:fldChar w:fldCharType="separate"/>
      </w:r>
      <w:r>
        <w:t>39</w:t>
      </w:r>
      <w:r>
        <w:fldChar w:fldCharType="end"/>
      </w:r>
      <w:r>
        <w:fldChar w:fldCharType="end"/>
      </w:r>
    </w:p>
    <w:p w14:paraId="3C78CBA7">
      <w:pPr>
        <w:pStyle w:val="142"/>
        <w:tabs>
          <w:tab w:val="right" w:leader="dot" w:pos="9070"/>
        </w:tabs>
      </w:pPr>
      <w:r>
        <w:fldChar w:fldCharType="begin"/>
      </w:r>
      <w:r>
        <w:instrText xml:space="preserve"> HYPERLINK \l _Toc3522 </w:instrText>
      </w:r>
      <w:r>
        <w:fldChar w:fldCharType="separate"/>
      </w:r>
      <w:r>
        <w:t>KẾT LUẬN</w:t>
      </w:r>
      <w:r>
        <w:tab/>
      </w:r>
      <w:r>
        <w:fldChar w:fldCharType="begin"/>
      </w:r>
      <w:r>
        <w:instrText xml:space="preserve"> PAGEREF _Toc3522 \h </w:instrText>
      </w:r>
      <w:r>
        <w:fldChar w:fldCharType="separate"/>
      </w:r>
      <w:r>
        <w:t>40</w:t>
      </w:r>
      <w:r>
        <w:fldChar w:fldCharType="end"/>
      </w:r>
      <w:r>
        <w:fldChar w:fldCharType="end"/>
      </w:r>
    </w:p>
    <w:p w14:paraId="2A843411">
      <w:pPr>
        <w:pStyle w:val="142"/>
        <w:tabs>
          <w:tab w:val="right" w:leader="dot" w:pos="9070"/>
        </w:tabs>
      </w:pPr>
      <w:r>
        <w:fldChar w:fldCharType="begin"/>
      </w:r>
      <w:r>
        <w:instrText xml:space="preserve"> HYPERLINK \l _Toc27345 </w:instrText>
      </w:r>
      <w:r>
        <w:fldChar w:fldCharType="separate"/>
      </w:r>
      <w:r>
        <w:t>TÀI LIỆU THAM KHẢO</w:t>
      </w:r>
      <w:r>
        <w:tab/>
      </w:r>
      <w:r>
        <w:fldChar w:fldCharType="begin"/>
      </w:r>
      <w:r>
        <w:instrText xml:space="preserve"> PAGEREF _Toc27345 \h </w:instrText>
      </w:r>
      <w:r>
        <w:fldChar w:fldCharType="separate"/>
      </w:r>
      <w:r>
        <w:t>42</w:t>
      </w:r>
      <w:r>
        <w:fldChar w:fldCharType="end"/>
      </w:r>
      <w:r>
        <w:fldChar w:fldCharType="end"/>
      </w:r>
    </w:p>
    <w:p w14:paraId="4041E940">
      <w:pPr>
        <w:pStyle w:val="142"/>
        <w:tabs>
          <w:tab w:val="right" w:leader="dot" w:pos="9070"/>
        </w:tabs>
      </w:pPr>
      <w:r>
        <w:fldChar w:fldCharType="begin"/>
      </w:r>
      <w:r>
        <w:instrText xml:space="preserve"> HYPERLINK \l _Toc27861 </w:instrText>
      </w:r>
      <w:r>
        <w:fldChar w:fldCharType="separate"/>
      </w:r>
      <w:r>
        <w:t>PHỤ LỤC</w:t>
      </w:r>
      <w:r>
        <w:tab/>
      </w:r>
      <w:r>
        <w:fldChar w:fldCharType="begin"/>
      </w:r>
      <w:r>
        <w:instrText xml:space="preserve"> PAGEREF _Toc27861 \h </w:instrText>
      </w:r>
      <w:r>
        <w:fldChar w:fldCharType="separate"/>
      </w:r>
      <w:r>
        <w:t>44</w:t>
      </w:r>
      <w:r>
        <w:fldChar w:fldCharType="end"/>
      </w:r>
      <w:r>
        <w:fldChar w:fldCharType="end"/>
      </w:r>
    </w:p>
    <w:p w14:paraId="663582CA">
      <w:pPr>
        <w:rPr>
          <w:rFonts w:hint="default"/>
          <w:lang w:val="vi-VN"/>
        </w:rPr>
      </w:pPr>
      <w:r>
        <w:fldChar w:fldCharType="end"/>
      </w:r>
      <w:r>
        <w:rPr>
          <w:rFonts w:hint="default"/>
          <w:lang w:val="vi-VN"/>
        </w:rPr>
        <w:br w:type="page"/>
      </w:r>
    </w:p>
    <w:p w14:paraId="0050B147">
      <w:pPr>
        <w:pStyle w:val="2"/>
        <w:bidi w:val="0"/>
        <w:rPr>
          <w:lang w:val="en-US"/>
        </w:rPr>
      </w:pPr>
      <w:bookmarkStart w:id="0" w:name="_Toc207264469"/>
      <w:bookmarkStart w:id="1" w:name="_Toc226106907"/>
      <w:bookmarkStart w:id="2" w:name="_Toc8360"/>
      <w:r>
        <w:rPr>
          <w:lang w:val="en-US"/>
        </w:rPr>
        <w:t>DANH MỤC CÁC TỪ VIẾT TẮT</w:t>
      </w:r>
      <w:bookmarkEnd w:id="0"/>
      <w:bookmarkEnd w:id="1"/>
      <w:bookmarkEnd w:id="2"/>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6"/>
        <w:gridCol w:w="1898"/>
        <w:gridCol w:w="6192"/>
      </w:tblGrid>
      <w:tr w14:paraId="0D514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259F2936">
            <w:pPr>
              <w:jc w:val="center"/>
              <w:rPr>
                <w:b/>
                <w:bCs/>
                <w:lang w:val="en-US"/>
              </w:rPr>
            </w:pPr>
            <w:r>
              <w:rPr>
                <w:b/>
                <w:bCs/>
                <w:lang w:val="en-US" w:eastAsia="zh-CN"/>
              </w:rPr>
              <w:t>STT</w:t>
            </w:r>
          </w:p>
        </w:tc>
        <w:tc>
          <w:tcPr>
            <w:tcW w:w="1898" w:type="dxa"/>
            <w:vAlign w:val="center"/>
          </w:tcPr>
          <w:p w14:paraId="65FCD302">
            <w:pPr>
              <w:jc w:val="center"/>
              <w:rPr>
                <w:b/>
                <w:bCs/>
                <w:lang w:val="en-US"/>
              </w:rPr>
            </w:pPr>
            <w:r>
              <w:rPr>
                <w:b/>
                <w:bCs/>
                <w:lang w:val="en-US" w:eastAsia="zh-CN"/>
              </w:rPr>
              <w:t>Chữ viết tắt</w:t>
            </w:r>
          </w:p>
        </w:tc>
        <w:tc>
          <w:tcPr>
            <w:tcW w:w="6192" w:type="dxa"/>
            <w:vAlign w:val="center"/>
          </w:tcPr>
          <w:p w14:paraId="2F37DE20">
            <w:pPr>
              <w:jc w:val="center"/>
              <w:rPr>
                <w:b/>
                <w:bCs/>
                <w:lang w:val="en-US"/>
              </w:rPr>
            </w:pPr>
            <w:r>
              <w:rPr>
                <w:b/>
                <w:bCs/>
                <w:lang w:val="en-US" w:eastAsia="zh-CN"/>
              </w:rPr>
              <w:t>Giải thích</w:t>
            </w:r>
          </w:p>
        </w:tc>
      </w:tr>
      <w:tr w14:paraId="18D1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02616A90">
            <w:pPr>
              <w:jc w:val="center"/>
              <w:rPr>
                <w:b/>
                <w:bCs/>
                <w:lang w:val="en-US"/>
              </w:rPr>
            </w:pPr>
            <w:r>
              <w:rPr>
                <w:b/>
                <w:bCs/>
                <w:lang w:val="en-US" w:eastAsia="zh-CN"/>
              </w:rPr>
              <w:t>1</w:t>
            </w:r>
          </w:p>
        </w:tc>
        <w:tc>
          <w:tcPr>
            <w:tcW w:w="1898" w:type="dxa"/>
            <w:vAlign w:val="center"/>
          </w:tcPr>
          <w:p w14:paraId="6E41C43E">
            <w:pPr>
              <w:jc w:val="center"/>
              <w:rPr>
                <w:lang w:val="en-US"/>
              </w:rPr>
            </w:pPr>
            <w:r>
              <w:rPr>
                <w:lang w:val="en-US" w:eastAsia="zh-CN"/>
              </w:rPr>
              <w:t>AI</w:t>
            </w:r>
          </w:p>
        </w:tc>
        <w:tc>
          <w:tcPr>
            <w:tcW w:w="6192" w:type="dxa"/>
            <w:vAlign w:val="center"/>
          </w:tcPr>
          <w:p w14:paraId="6C1265A0">
            <w:pPr>
              <w:rPr>
                <w:lang w:val="en-US"/>
              </w:rPr>
            </w:pPr>
            <w:r>
              <w:rPr>
                <w:lang w:val="en-US" w:eastAsia="zh-CN"/>
              </w:rPr>
              <w:t>Artificial Intelligence (Trí tuệ nhân tạo)</w:t>
            </w:r>
          </w:p>
        </w:tc>
      </w:tr>
      <w:tr w14:paraId="1AF5B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3C0025C9">
            <w:pPr>
              <w:jc w:val="center"/>
              <w:rPr>
                <w:b/>
                <w:bCs/>
                <w:lang w:val="en-US"/>
              </w:rPr>
            </w:pPr>
            <w:r>
              <w:rPr>
                <w:b/>
                <w:bCs/>
                <w:lang w:val="en-US" w:eastAsia="zh-CN"/>
              </w:rPr>
              <w:t>2</w:t>
            </w:r>
          </w:p>
        </w:tc>
        <w:tc>
          <w:tcPr>
            <w:tcW w:w="1898" w:type="dxa"/>
            <w:vAlign w:val="center"/>
          </w:tcPr>
          <w:p w14:paraId="6CB65780">
            <w:pPr>
              <w:jc w:val="center"/>
              <w:rPr>
                <w:lang w:val="en-US"/>
              </w:rPr>
            </w:pPr>
            <w:r>
              <w:rPr>
                <w:lang w:val="en-US" w:eastAsia="zh-CN"/>
              </w:rPr>
              <w:t>ML</w:t>
            </w:r>
          </w:p>
        </w:tc>
        <w:tc>
          <w:tcPr>
            <w:tcW w:w="6192" w:type="dxa"/>
            <w:vAlign w:val="center"/>
          </w:tcPr>
          <w:p w14:paraId="2A47AE48">
            <w:pPr>
              <w:rPr>
                <w:lang w:val="en-US"/>
              </w:rPr>
            </w:pPr>
            <w:r>
              <w:rPr>
                <w:lang w:val="en-US" w:eastAsia="zh-CN"/>
              </w:rPr>
              <w:t>Machine Learning (Học máy)</w:t>
            </w:r>
          </w:p>
        </w:tc>
      </w:tr>
      <w:tr w14:paraId="0AB71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60BF4B17">
            <w:pPr>
              <w:jc w:val="center"/>
              <w:rPr>
                <w:b/>
                <w:bCs/>
                <w:lang w:val="en-US"/>
              </w:rPr>
            </w:pPr>
            <w:r>
              <w:rPr>
                <w:b/>
                <w:bCs/>
                <w:lang w:val="en-US" w:eastAsia="zh-CN"/>
              </w:rPr>
              <w:t>3</w:t>
            </w:r>
          </w:p>
        </w:tc>
        <w:tc>
          <w:tcPr>
            <w:tcW w:w="1898" w:type="dxa"/>
            <w:vAlign w:val="center"/>
          </w:tcPr>
          <w:p w14:paraId="25B08BCC">
            <w:pPr>
              <w:jc w:val="center"/>
              <w:rPr>
                <w:lang w:val="en-US"/>
              </w:rPr>
            </w:pPr>
            <w:r>
              <w:rPr>
                <w:lang w:val="en-US" w:eastAsia="zh-CN"/>
              </w:rPr>
              <w:t>DL</w:t>
            </w:r>
          </w:p>
        </w:tc>
        <w:tc>
          <w:tcPr>
            <w:tcW w:w="6192" w:type="dxa"/>
            <w:vAlign w:val="center"/>
          </w:tcPr>
          <w:p w14:paraId="00EFCDCE">
            <w:pPr>
              <w:rPr>
                <w:lang w:val="en-US"/>
              </w:rPr>
            </w:pPr>
            <w:r>
              <w:rPr>
                <w:lang w:val="en-US" w:eastAsia="zh-CN"/>
              </w:rPr>
              <w:t>Deep Learning (Học sâu)</w:t>
            </w:r>
          </w:p>
        </w:tc>
      </w:tr>
      <w:tr w14:paraId="0D9F0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3C1CC430">
            <w:pPr>
              <w:jc w:val="center"/>
              <w:rPr>
                <w:b/>
                <w:bCs/>
                <w:lang w:val="en-US"/>
              </w:rPr>
            </w:pPr>
            <w:r>
              <w:rPr>
                <w:b/>
                <w:bCs/>
                <w:lang w:val="en-US" w:eastAsia="zh-CN"/>
              </w:rPr>
              <w:t>4</w:t>
            </w:r>
          </w:p>
        </w:tc>
        <w:tc>
          <w:tcPr>
            <w:tcW w:w="1898" w:type="dxa"/>
            <w:vAlign w:val="center"/>
          </w:tcPr>
          <w:p w14:paraId="12060B67">
            <w:pPr>
              <w:jc w:val="center"/>
              <w:rPr>
                <w:lang w:val="en-US"/>
              </w:rPr>
            </w:pPr>
            <w:r>
              <w:rPr>
                <w:lang w:val="en-US" w:eastAsia="zh-CN"/>
              </w:rPr>
              <w:t>API</w:t>
            </w:r>
          </w:p>
        </w:tc>
        <w:tc>
          <w:tcPr>
            <w:tcW w:w="6192" w:type="dxa"/>
            <w:vAlign w:val="center"/>
          </w:tcPr>
          <w:p w14:paraId="5F60C5F1">
            <w:pPr>
              <w:rPr>
                <w:lang w:val="en-US"/>
              </w:rPr>
            </w:pPr>
            <w:r>
              <w:rPr>
                <w:lang w:val="en-US" w:eastAsia="zh-CN"/>
              </w:rPr>
              <w:t>Application Programming Interface (Giao diện lập trình ứng dụng)</w:t>
            </w:r>
          </w:p>
        </w:tc>
      </w:tr>
      <w:tr w14:paraId="54D40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6F6D89F0">
            <w:pPr>
              <w:jc w:val="center"/>
              <w:rPr>
                <w:b/>
                <w:bCs/>
                <w:lang w:val="en-US"/>
              </w:rPr>
            </w:pPr>
            <w:r>
              <w:rPr>
                <w:b/>
                <w:bCs/>
                <w:lang w:val="en-US" w:eastAsia="zh-CN"/>
              </w:rPr>
              <w:t>5</w:t>
            </w:r>
          </w:p>
        </w:tc>
        <w:tc>
          <w:tcPr>
            <w:tcW w:w="1898" w:type="dxa"/>
            <w:vAlign w:val="center"/>
          </w:tcPr>
          <w:p w14:paraId="31E2BEEA">
            <w:pPr>
              <w:jc w:val="center"/>
              <w:rPr>
                <w:lang w:val="en-US"/>
              </w:rPr>
            </w:pPr>
            <w:r>
              <w:rPr>
                <w:lang w:val="en-US" w:eastAsia="zh-CN"/>
              </w:rPr>
              <w:t>CSV</w:t>
            </w:r>
          </w:p>
        </w:tc>
        <w:tc>
          <w:tcPr>
            <w:tcW w:w="6192" w:type="dxa"/>
            <w:vAlign w:val="center"/>
          </w:tcPr>
          <w:p w14:paraId="2EEECF76">
            <w:pPr>
              <w:rPr>
                <w:lang w:val="en-US"/>
              </w:rPr>
            </w:pPr>
            <w:r>
              <w:rPr>
                <w:lang w:val="en-US" w:eastAsia="zh-CN"/>
              </w:rPr>
              <w:t>Comma-Separated Values (Tệp dữ liệu dạng bảng)</w:t>
            </w:r>
          </w:p>
        </w:tc>
      </w:tr>
      <w:tr w14:paraId="6CD83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3D377EFB">
            <w:pPr>
              <w:jc w:val="center"/>
              <w:rPr>
                <w:b/>
                <w:bCs/>
                <w:lang w:val="en-US"/>
              </w:rPr>
            </w:pPr>
            <w:r>
              <w:rPr>
                <w:b/>
                <w:bCs/>
                <w:lang w:val="en-US" w:eastAsia="zh-CN"/>
              </w:rPr>
              <w:t>6</w:t>
            </w:r>
          </w:p>
        </w:tc>
        <w:tc>
          <w:tcPr>
            <w:tcW w:w="1898" w:type="dxa"/>
            <w:vAlign w:val="center"/>
          </w:tcPr>
          <w:p w14:paraId="020F3A0A">
            <w:pPr>
              <w:jc w:val="center"/>
              <w:rPr>
                <w:lang w:val="en-US"/>
              </w:rPr>
            </w:pPr>
            <w:r>
              <w:rPr>
                <w:lang w:val="en-US" w:eastAsia="zh-CN"/>
              </w:rPr>
              <w:t>NumPy</w:t>
            </w:r>
          </w:p>
        </w:tc>
        <w:tc>
          <w:tcPr>
            <w:tcW w:w="6192" w:type="dxa"/>
            <w:vAlign w:val="center"/>
          </w:tcPr>
          <w:p w14:paraId="33B8BAAB">
            <w:pPr>
              <w:rPr>
                <w:lang w:val="en-US"/>
              </w:rPr>
            </w:pPr>
            <w:r>
              <w:rPr>
                <w:lang w:val="en-US" w:eastAsia="zh-CN"/>
              </w:rPr>
              <w:t>Numerical Python (Thư viện tính toán số học)</w:t>
            </w:r>
          </w:p>
        </w:tc>
      </w:tr>
      <w:tr w14:paraId="6507B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0FBECEE0">
            <w:pPr>
              <w:jc w:val="center"/>
              <w:rPr>
                <w:b/>
                <w:bCs/>
                <w:lang w:val="en-US"/>
              </w:rPr>
            </w:pPr>
            <w:r>
              <w:rPr>
                <w:b/>
                <w:bCs/>
                <w:lang w:val="en-US" w:eastAsia="zh-CN"/>
              </w:rPr>
              <w:t>7</w:t>
            </w:r>
          </w:p>
        </w:tc>
        <w:tc>
          <w:tcPr>
            <w:tcW w:w="1898" w:type="dxa"/>
            <w:vAlign w:val="center"/>
          </w:tcPr>
          <w:p w14:paraId="1E89F9AB">
            <w:pPr>
              <w:jc w:val="center"/>
              <w:rPr>
                <w:lang w:val="en-US"/>
              </w:rPr>
            </w:pPr>
            <w:r>
              <w:rPr>
                <w:lang w:val="en-US" w:eastAsia="zh-CN"/>
              </w:rPr>
              <w:t>Pandas</w:t>
            </w:r>
          </w:p>
        </w:tc>
        <w:tc>
          <w:tcPr>
            <w:tcW w:w="6192" w:type="dxa"/>
            <w:vAlign w:val="center"/>
          </w:tcPr>
          <w:p w14:paraId="1A164E95">
            <w:pPr>
              <w:rPr>
                <w:lang w:val="en-US"/>
              </w:rPr>
            </w:pPr>
            <w:r>
              <w:rPr>
                <w:lang w:val="en-US" w:eastAsia="zh-CN"/>
              </w:rPr>
              <w:t>Python Data Analysis Library (Thư viện xử lý dữ liệu)</w:t>
            </w:r>
          </w:p>
        </w:tc>
      </w:tr>
      <w:tr w14:paraId="4511F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31A63B59">
            <w:pPr>
              <w:jc w:val="center"/>
              <w:rPr>
                <w:b/>
                <w:bCs/>
                <w:lang w:val="en-US"/>
              </w:rPr>
            </w:pPr>
            <w:r>
              <w:rPr>
                <w:b/>
                <w:bCs/>
                <w:lang w:val="en-US" w:eastAsia="zh-CN"/>
              </w:rPr>
              <w:t>8</w:t>
            </w:r>
          </w:p>
        </w:tc>
        <w:tc>
          <w:tcPr>
            <w:tcW w:w="1898" w:type="dxa"/>
            <w:vAlign w:val="center"/>
          </w:tcPr>
          <w:p w14:paraId="65558E2E">
            <w:pPr>
              <w:jc w:val="center"/>
              <w:rPr>
                <w:lang w:val="en-US"/>
              </w:rPr>
            </w:pPr>
            <w:r>
              <w:rPr>
                <w:lang w:val="en-US" w:eastAsia="zh-CN"/>
              </w:rPr>
              <w:t>Matplotlib</w:t>
            </w:r>
          </w:p>
        </w:tc>
        <w:tc>
          <w:tcPr>
            <w:tcW w:w="6192" w:type="dxa"/>
            <w:vAlign w:val="center"/>
          </w:tcPr>
          <w:p w14:paraId="30A55182">
            <w:pPr>
              <w:rPr>
                <w:lang w:val="en-US"/>
              </w:rPr>
            </w:pPr>
            <w:r>
              <w:rPr>
                <w:lang w:val="en-US" w:eastAsia="zh-CN"/>
              </w:rPr>
              <w:t>Thư viện vẽ biểu đồ trong Python</w:t>
            </w:r>
          </w:p>
        </w:tc>
      </w:tr>
      <w:tr w14:paraId="1B38D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7706A242">
            <w:pPr>
              <w:jc w:val="center"/>
              <w:rPr>
                <w:b/>
                <w:bCs/>
                <w:lang w:val="en-US"/>
              </w:rPr>
            </w:pPr>
            <w:r>
              <w:rPr>
                <w:b/>
                <w:bCs/>
                <w:lang w:val="en-US" w:eastAsia="zh-CN"/>
              </w:rPr>
              <w:t>9</w:t>
            </w:r>
          </w:p>
        </w:tc>
        <w:tc>
          <w:tcPr>
            <w:tcW w:w="1898" w:type="dxa"/>
            <w:vAlign w:val="center"/>
          </w:tcPr>
          <w:p w14:paraId="68B24704">
            <w:pPr>
              <w:jc w:val="center"/>
              <w:rPr>
                <w:lang w:val="en-US"/>
              </w:rPr>
            </w:pPr>
            <w:r>
              <w:rPr>
                <w:lang w:val="en-US" w:eastAsia="zh-CN"/>
              </w:rPr>
              <w:t>Seaborn</w:t>
            </w:r>
          </w:p>
        </w:tc>
        <w:tc>
          <w:tcPr>
            <w:tcW w:w="6192" w:type="dxa"/>
            <w:vAlign w:val="center"/>
          </w:tcPr>
          <w:p w14:paraId="5E99291B">
            <w:pPr>
              <w:rPr>
                <w:lang w:val="en-US"/>
              </w:rPr>
            </w:pPr>
            <w:r>
              <w:rPr>
                <w:lang w:val="en-US" w:eastAsia="zh-CN"/>
              </w:rPr>
              <w:t>Thư viện trực quan hóa dữ liệu nâng cao</w:t>
            </w:r>
          </w:p>
        </w:tc>
      </w:tr>
      <w:tr w14:paraId="0CF43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779A52EC">
            <w:pPr>
              <w:jc w:val="center"/>
              <w:rPr>
                <w:b/>
                <w:bCs/>
                <w:lang w:val="en-US"/>
              </w:rPr>
            </w:pPr>
            <w:r>
              <w:rPr>
                <w:b/>
                <w:bCs/>
                <w:lang w:val="en-US" w:eastAsia="zh-CN"/>
              </w:rPr>
              <w:t>10</w:t>
            </w:r>
          </w:p>
        </w:tc>
        <w:tc>
          <w:tcPr>
            <w:tcW w:w="1898" w:type="dxa"/>
            <w:vAlign w:val="center"/>
          </w:tcPr>
          <w:p w14:paraId="1C9D5D51">
            <w:pPr>
              <w:jc w:val="center"/>
              <w:rPr>
                <w:lang w:val="en-US"/>
              </w:rPr>
            </w:pPr>
            <w:r>
              <w:rPr>
                <w:lang w:val="en-US" w:eastAsia="zh-CN"/>
              </w:rPr>
              <w:t>Sklearn</w:t>
            </w:r>
          </w:p>
        </w:tc>
        <w:tc>
          <w:tcPr>
            <w:tcW w:w="6192" w:type="dxa"/>
            <w:vAlign w:val="center"/>
          </w:tcPr>
          <w:p w14:paraId="7404CA46">
            <w:pPr>
              <w:rPr>
                <w:lang w:val="en-US"/>
              </w:rPr>
            </w:pPr>
            <w:r>
              <w:rPr>
                <w:lang w:val="en-US" w:eastAsia="zh-CN"/>
              </w:rPr>
              <w:t>Scikit-learn (Thư viện học máy)</w:t>
            </w:r>
          </w:p>
        </w:tc>
      </w:tr>
      <w:tr w14:paraId="5B725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003372DC">
            <w:pPr>
              <w:jc w:val="center"/>
              <w:rPr>
                <w:b/>
                <w:bCs/>
                <w:lang w:val="en-US"/>
              </w:rPr>
            </w:pPr>
            <w:r>
              <w:rPr>
                <w:b/>
                <w:bCs/>
                <w:lang w:val="en-US" w:eastAsia="zh-CN"/>
              </w:rPr>
              <w:t>11</w:t>
            </w:r>
          </w:p>
        </w:tc>
        <w:tc>
          <w:tcPr>
            <w:tcW w:w="1898" w:type="dxa"/>
            <w:vAlign w:val="center"/>
          </w:tcPr>
          <w:p w14:paraId="1185D636">
            <w:pPr>
              <w:jc w:val="center"/>
              <w:rPr>
                <w:lang w:val="en-US"/>
              </w:rPr>
            </w:pPr>
            <w:r>
              <w:rPr>
                <w:lang w:val="en-US" w:eastAsia="zh-CN"/>
              </w:rPr>
              <w:t>Jupyter</w:t>
            </w:r>
          </w:p>
        </w:tc>
        <w:tc>
          <w:tcPr>
            <w:tcW w:w="6192" w:type="dxa"/>
            <w:vAlign w:val="center"/>
          </w:tcPr>
          <w:p w14:paraId="6FD02917">
            <w:pPr>
              <w:rPr>
                <w:lang w:val="en-US"/>
              </w:rPr>
            </w:pPr>
            <w:r>
              <w:rPr>
                <w:lang w:val="en-US" w:eastAsia="zh-CN"/>
              </w:rPr>
              <w:t>Jupyter Notebook (Môi trường lập trình tương tác)</w:t>
            </w:r>
          </w:p>
        </w:tc>
      </w:tr>
      <w:tr w14:paraId="43453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408F74DE">
            <w:pPr>
              <w:jc w:val="center"/>
              <w:rPr>
                <w:b/>
                <w:bCs/>
                <w:lang w:val="en-US"/>
              </w:rPr>
            </w:pPr>
            <w:r>
              <w:rPr>
                <w:b/>
                <w:bCs/>
                <w:lang w:val="en-US" w:eastAsia="zh-CN"/>
              </w:rPr>
              <w:t>12</w:t>
            </w:r>
          </w:p>
        </w:tc>
        <w:tc>
          <w:tcPr>
            <w:tcW w:w="1898" w:type="dxa"/>
            <w:vAlign w:val="center"/>
          </w:tcPr>
          <w:p w14:paraId="797EF817">
            <w:pPr>
              <w:jc w:val="center"/>
              <w:rPr>
                <w:lang w:val="en-US"/>
              </w:rPr>
            </w:pPr>
            <w:r>
              <w:rPr>
                <w:lang w:val="en-US" w:eastAsia="zh-CN"/>
              </w:rPr>
              <w:t>EDA</w:t>
            </w:r>
          </w:p>
        </w:tc>
        <w:tc>
          <w:tcPr>
            <w:tcW w:w="6192" w:type="dxa"/>
            <w:vAlign w:val="center"/>
          </w:tcPr>
          <w:p w14:paraId="284315ED">
            <w:pPr>
              <w:rPr>
                <w:lang w:val="en-US"/>
              </w:rPr>
            </w:pPr>
            <w:r>
              <w:rPr>
                <w:lang w:val="en-US" w:eastAsia="zh-CN"/>
              </w:rPr>
              <w:t>Exploratory Data Analysis (Phân tích dữ liệu khám phá)</w:t>
            </w:r>
          </w:p>
        </w:tc>
      </w:tr>
      <w:tr w14:paraId="576A2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418F3BD8">
            <w:pPr>
              <w:jc w:val="center"/>
              <w:rPr>
                <w:b/>
                <w:bCs/>
                <w:lang w:val="en-US"/>
              </w:rPr>
            </w:pPr>
            <w:r>
              <w:rPr>
                <w:b/>
                <w:bCs/>
                <w:lang w:val="en-US" w:eastAsia="zh-CN"/>
              </w:rPr>
              <w:t>13</w:t>
            </w:r>
          </w:p>
        </w:tc>
        <w:tc>
          <w:tcPr>
            <w:tcW w:w="1898" w:type="dxa"/>
            <w:vAlign w:val="center"/>
          </w:tcPr>
          <w:p w14:paraId="032862CB">
            <w:pPr>
              <w:jc w:val="center"/>
              <w:rPr>
                <w:lang w:val="en-US"/>
              </w:rPr>
            </w:pPr>
            <w:r>
              <w:rPr>
                <w:lang w:val="en-US" w:eastAsia="zh-CN"/>
              </w:rPr>
              <w:t>KPI</w:t>
            </w:r>
          </w:p>
        </w:tc>
        <w:tc>
          <w:tcPr>
            <w:tcW w:w="6192" w:type="dxa"/>
            <w:vAlign w:val="center"/>
          </w:tcPr>
          <w:p w14:paraId="379F234E">
            <w:pPr>
              <w:rPr>
                <w:lang w:val="en-US"/>
              </w:rPr>
            </w:pPr>
            <w:r>
              <w:rPr>
                <w:lang w:val="en-US" w:eastAsia="zh-CN"/>
              </w:rPr>
              <w:t>Key Performance Indicator (Chỉ số đánh giá hiệu suất)</w:t>
            </w:r>
          </w:p>
        </w:tc>
      </w:tr>
      <w:tr w14:paraId="1C1EE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155EB474">
            <w:pPr>
              <w:jc w:val="center"/>
              <w:rPr>
                <w:b/>
                <w:bCs/>
                <w:lang w:val="en-US"/>
              </w:rPr>
            </w:pPr>
            <w:r>
              <w:rPr>
                <w:b/>
                <w:bCs/>
                <w:lang w:val="en-US" w:eastAsia="zh-CN"/>
              </w:rPr>
              <w:t>14</w:t>
            </w:r>
          </w:p>
        </w:tc>
        <w:tc>
          <w:tcPr>
            <w:tcW w:w="1898" w:type="dxa"/>
            <w:vAlign w:val="center"/>
          </w:tcPr>
          <w:p w14:paraId="5782DC91">
            <w:pPr>
              <w:jc w:val="center"/>
              <w:rPr>
                <w:lang w:val="en-US"/>
              </w:rPr>
            </w:pPr>
            <w:r>
              <w:rPr>
                <w:lang w:val="en-US" w:eastAsia="zh-CN"/>
              </w:rPr>
              <w:t>IoT</w:t>
            </w:r>
          </w:p>
        </w:tc>
        <w:tc>
          <w:tcPr>
            <w:tcW w:w="6192" w:type="dxa"/>
            <w:vAlign w:val="center"/>
          </w:tcPr>
          <w:p w14:paraId="29A5BE6F">
            <w:pPr>
              <w:rPr>
                <w:lang w:val="en-US"/>
              </w:rPr>
            </w:pPr>
            <w:r>
              <w:rPr>
                <w:lang w:val="en-US" w:eastAsia="zh-CN"/>
              </w:rPr>
              <w:t>Internet of Things (Internet vạn vật – thiết bị giao thông thông minh)</w:t>
            </w:r>
          </w:p>
        </w:tc>
      </w:tr>
      <w:tr w14:paraId="728E5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0D47499E">
            <w:pPr>
              <w:jc w:val="center"/>
              <w:rPr>
                <w:b/>
                <w:bCs/>
                <w:lang w:val="en-US"/>
              </w:rPr>
            </w:pPr>
            <w:r>
              <w:rPr>
                <w:b/>
                <w:bCs/>
                <w:lang w:val="en-US" w:eastAsia="zh-CN"/>
              </w:rPr>
              <w:t>15</w:t>
            </w:r>
          </w:p>
        </w:tc>
        <w:tc>
          <w:tcPr>
            <w:tcW w:w="1898" w:type="dxa"/>
            <w:vAlign w:val="center"/>
          </w:tcPr>
          <w:p w14:paraId="24425B05">
            <w:pPr>
              <w:jc w:val="center"/>
              <w:rPr>
                <w:lang w:val="en-US"/>
              </w:rPr>
            </w:pPr>
            <w:r>
              <w:rPr>
                <w:lang w:val="en-US" w:eastAsia="zh-CN"/>
              </w:rPr>
              <w:t>GPS</w:t>
            </w:r>
          </w:p>
        </w:tc>
        <w:tc>
          <w:tcPr>
            <w:tcW w:w="6192" w:type="dxa"/>
            <w:vAlign w:val="center"/>
          </w:tcPr>
          <w:p w14:paraId="0D89DC64">
            <w:pPr>
              <w:rPr>
                <w:lang w:val="en-US"/>
              </w:rPr>
            </w:pPr>
            <w:r>
              <w:rPr>
                <w:lang w:val="en-US" w:eastAsia="zh-CN"/>
              </w:rPr>
              <w:t>Global Positioning System (Hệ thống định vị toàn cầu)</w:t>
            </w:r>
          </w:p>
        </w:tc>
      </w:tr>
    </w:tbl>
    <w:p w14:paraId="1024B266">
      <w:pPr>
        <w:rPr>
          <w:lang w:val="en-US"/>
        </w:rPr>
        <w:sectPr>
          <w:footerReference r:id="rId5" w:type="default"/>
          <w:pgSz w:w="11905" w:h="16838"/>
          <w:pgMar w:top="1417" w:right="1134" w:bottom="1134" w:left="1701" w:header="720" w:footer="720" w:gutter="0"/>
          <w:pgNumType w:fmt="lowerRoman" w:start="1"/>
          <w:cols w:space="720" w:num="1"/>
          <w:rtlGutter w:val="0"/>
          <w:docGrid w:linePitch="360" w:charSpace="0"/>
        </w:sectPr>
      </w:pPr>
    </w:p>
    <w:p w14:paraId="7AECDDB1">
      <w:pPr>
        <w:pStyle w:val="2"/>
        <w:bidi w:val="0"/>
        <w:rPr>
          <w:rFonts w:hint="default"/>
          <w:lang w:val="vi-VN"/>
        </w:rPr>
      </w:pPr>
      <w:bookmarkStart w:id="3" w:name="_Toc226106908"/>
      <w:bookmarkStart w:id="4" w:name="_Toc207264470"/>
      <w:bookmarkStart w:id="5" w:name="_Toc20346"/>
      <w:r>
        <w:rPr>
          <w:lang w:val="en-US"/>
        </w:rPr>
        <w:t xml:space="preserve">DANH MỤC </w:t>
      </w:r>
      <w:bookmarkEnd w:id="3"/>
      <w:bookmarkEnd w:id="4"/>
      <w:r>
        <w:rPr>
          <w:rFonts w:hint="default"/>
          <w:lang w:val="vi-VN"/>
        </w:rPr>
        <w:t>HÌNH ẢNH</w:t>
      </w:r>
      <w:bookmarkEnd w:id="5"/>
    </w:p>
    <w:p w14:paraId="6A7C612F">
      <w:pPr>
        <w:pStyle w:val="129"/>
        <w:tabs>
          <w:tab w:val="right" w:leader="dot" w:pos="9071"/>
        </w:tabs>
      </w:pPr>
      <w:r>
        <w:fldChar w:fldCharType="begin"/>
      </w:r>
      <w:r>
        <w:instrText xml:space="preserve">TOC \f A \t "Caption" \h \c</w:instrText>
      </w:r>
      <w:r>
        <w:fldChar w:fldCharType="separate"/>
      </w:r>
      <w:r>
        <w:fldChar w:fldCharType="begin"/>
      </w:r>
      <w:r>
        <w:instrText xml:space="preserve"> HYPERLINK \l _Toc9031 </w:instrText>
      </w:r>
      <w:r>
        <w:fldChar w:fldCharType="separate"/>
      </w:r>
      <w:r>
        <w:t>Hình 2. 1</w:t>
      </w:r>
      <w:r>
        <w:rPr>
          <w:lang w:val="vi-VN"/>
        </w:rPr>
        <w:t>: Numpy SVG Vectors</w:t>
      </w:r>
      <w:r>
        <w:tab/>
      </w:r>
      <w:r>
        <w:fldChar w:fldCharType="begin"/>
      </w:r>
      <w:r>
        <w:instrText xml:space="preserve"> PAGEREF _Toc9031 \h </w:instrText>
      </w:r>
      <w:r>
        <w:fldChar w:fldCharType="separate"/>
      </w:r>
      <w:r>
        <w:t>7</w:t>
      </w:r>
      <w:r>
        <w:fldChar w:fldCharType="end"/>
      </w:r>
      <w:r>
        <w:fldChar w:fldCharType="end"/>
      </w:r>
    </w:p>
    <w:p w14:paraId="2A67DFCA">
      <w:pPr>
        <w:pStyle w:val="129"/>
        <w:tabs>
          <w:tab w:val="right" w:leader="dot" w:pos="9071"/>
        </w:tabs>
      </w:pPr>
      <w:r>
        <w:fldChar w:fldCharType="begin"/>
      </w:r>
      <w:r>
        <w:instrText xml:space="preserve"> HYPERLINK \l _Toc8180 </w:instrText>
      </w:r>
      <w:r>
        <w:fldChar w:fldCharType="separate"/>
      </w:r>
      <w:r>
        <w:t>Hình 2. 2</w:t>
      </w:r>
      <w:r>
        <w:rPr>
          <w:lang w:val="vi-VN"/>
        </w:rPr>
        <w:t>: Pandas SVG</w:t>
      </w:r>
      <w:r>
        <w:tab/>
      </w:r>
      <w:r>
        <w:fldChar w:fldCharType="begin"/>
      </w:r>
      <w:r>
        <w:instrText xml:space="preserve"> PAGEREF _Toc8180 \h </w:instrText>
      </w:r>
      <w:r>
        <w:fldChar w:fldCharType="separate"/>
      </w:r>
      <w:r>
        <w:t>8</w:t>
      </w:r>
      <w:r>
        <w:fldChar w:fldCharType="end"/>
      </w:r>
      <w:r>
        <w:fldChar w:fldCharType="end"/>
      </w:r>
    </w:p>
    <w:p w14:paraId="5C81BD43">
      <w:pPr>
        <w:pStyle w:val="129"/>
        <w:tabs>
          <w:tab w:val="right" w:leader="dot" w:pos="9071"/>
        </w:tabs>
      </w:pPr>
      <w:r>
        <w:fldChar w:fldCharType="begin"/>
      </w:r>
      <w:r>
        <w:instrText xml:space="preserve"> HYPERLINK \l _Toc19455 </w:instrText>
      </w:r>
      <w:r>
        <w:fldChar w:fldCharType="separate"/>
      </w:r>
      <w:r>
        <w:t>Hình 2. 3</w:t>
      </w:r>
      <w:r>
        <w:rPr>
          <w:lang w:val="vi-VN"/>
        </w:rPr>
        <w:t>: Matplotlib SVG</w:t>
      </w:r>
      <w:r>
        <w:tab/>
      </w:r>
      <w:r>
        <w:fldChar w:fldCharType="begin"/>
      </w:r>
      <w:r>
        <w:instrText xml:space="preserve"> PAGEREF _Toc19455 \h </w:instrText>
      </w:r>
      <w:r>
        <w:fldChar w:fldCharType="separate"/>
      </w:r>
      <w:r>
        <w:t>10</w:t>
      </w:r>
      <w:r>
        <w:fldChar w:fldCharType="end"/>
      </w:r>
      <w:r>
        <w:fldChar w:fldCharType="end"/>
      </w:r>
    </w:p>
    <w:p w14:paraId="0CB4610C">
      <w:pPr>
        <w:pStyle w:val="129"/>
        <w:tabs>
          <w:tab w:val="right" w:leader="dot" w:pos="9071"/>
        </w:tabs>
      </w:pPr>
      <w:r>
        <w:fldChar w:fldCharType="begin"/>
      </w:r>
      <w:r>
        <w:instrText xml:space="preserve"> HYPERLINK \l _Toc25368 </w:instrText>
      </w:r>
      <w:r>
        <w:fldChar w:fldCharType="separate"/>
      </w:r>
      <w:r>
        <w:t>Hình 2. 4</w:t>
      </w:r>
      <w:r>
        <w:rPr>
          <w:lang w:val="vi-VN"/>
        </w:rPr>
        <w:t>: Seaborn SVG</w:t>
      </w:r>
      <w:r>
        <w:tab/>
      </w:r>
      <w:r>
        <w:fldChar w:fldCharType="begin"/>
      </w:r>
      <w:r>
        <w:instrText xml:space="preserve"> PAGEREF _Toc25368 \h </w:instrText>
      </w:r>
      <w:r>
        <w:fldChar w:fldCharType="separate"/>
      </w:r>
      <w:r>
        <w:t>10</w:t>
      </w:r>
      <w:r>
        <w:fldChar w:fldCharType="end"/>
      </w:r>
      <w:r>
        <w:fldChar w:fldCharType="end"/>
      </w:r>
    </w:p>
    <w:p w14:paraId="5F02F780">
      <w:pPr>
        <w:pStyle w:val="129"/>
        <w:tabs>
          <w:tab w:val="right" w:leader="dot" w:pos="9071"/>
        </w:tabs>
      </w:pPr>
      <w:r>
        <w:fldChar w:fldCharType="begin"/>
      </w:r>
      <w:r>
        <w:instrText xml:space="preserve"> HYPERLINK \l _Toc1996 </w:instrText>
      </w:r>
      <w:r>
        <w:fldChar w:fldCharType="separate"/>
      </w:r>
      <w:r>
        <w:t>Hình 3. 1</w:t>
      </w:r>
      <w:r>
        <w:rPr>
          <w:lang w:val="vi-VN"/>
        </w:rPr>
        <w:t>: Phân tích lưu lượng theo giờ</w:t>
      </w:r>
      <w:r>
        <w:tab/>
      </w:r>
      <w:r>
        <w:fldChar w:fldCharType="begin"/>
      </w:r>
      <w:r>
        <w:instrText xml:space="preserve"> PAGEREF _Toc1996 \h </w:instrText>
      </w:r>
      <w:r>
        <w:fldChar w:fldCharType="separate"/>
      </w:r>
      <w:r>
        <w:t>19</w:t>
      </w:r>
      <w:r>
        <w:fldChar w:fldCharType="end"/>
      </w:r>
      <w:r>
        <w:fldChar w:fldCharType="end"/>
      </w:r>
    </w:p>
    <w:p w14:paraId="6E4880ED">
      <w:pPr>
        <w:pStyle w:val="129"/>
        <w:tabs>
          <w:tab w:val="right" w:leader="dot" w:pos="9071"/>
        </w:tabs>
      </w:pPr>
      <w:r>
        <w:fldChar w:fldCharType="begin"/>
      </w:r>
      <w:r>
        <w:instrText xml:space="preserve"> HYPERLINK \l _Toc26790 </w:instrText>
      </w:r>
      <w:r>
        <w:fldChar w:fldCharType="separate"/>
      </w:r>
      <w:r>
        <w:t>Hình 3. 2</w:t>
      </w:r>
      <w:r>
        <w:rPr>
          <w:lang w:val="vi-VN"/>
        </w:rPr>
        <w:t>: Biểu đồ lưu lượng giao thông theo ngày trong tuần</w:t>
      </w:r>
      <w:r>
        <w:tab/>
      </w:r>
      <w:r>
        <w:fldChar w:fldCharType="begin"/>
      </w:r>
      <w:r>
        <w:instrText xml:space="preserve"> PAGEREF _Toc26790 \h </w:instrText>
      </w:r>
      <w:r>
        <w:fldChar w:fldCharType="separate"/>
      </w:r>
      <w:r>
        <w:t>20</w:t>
      </w:r>
      <w:r>
        <w:fldChar w:fldCharType="end"/>
      </w:r>
      <w:r>
        <w:fldChar w:fldCharType="end"/>
      </w:r>
    </w:p>
    <w:p w14:paraId="4C198635">
      <w:pPr>
        <w:pStyle w:val="129"/>
        <w:tabs>
          <w:tab w:val="right" w:leader="dot" w:pos="9071"/>
        </w:tabs>
      </w:pPr>
      <w:r>
        <w:fldChar w:fldCharType="begin"/>
      </w:r>
      <w:r>
        <w:instrText xml:space="preserve"> HYPERLINK \l _Toc29288 </w:instrText>
      </w:r>
      <w:r>
        <w:fldChar w:fldCharType="separate"/>
      </w:r>
      <w:r>
        <w:t>Hình 3. 3</w:t>
      </w:r>
      <w:r>
        <w:rPr>
          <w:lang w:val="vi-VN"/>
        </w:rPr>
        <w:t>: Biểu đồ lưu lượng giao thông theo tháng</w:t>
      </w:r>
      <w:r>
        <w:tab/>
      </w:r>
      <w:r>
        <w:fldChar w:fldCharType="begin"/>
      </w:r>
      <w:r>
        <w:instrText xml:space="preserve"> PAGEREF _Toc29288 \h </w:instrText>
      </w:r>
      <w:r>
        <w:fldChar w:fldCharType="separate"/>
      </w:r>
      <w:r>
        <w:t>22</w:t>
      </w:r>
      <w:r>
        <w:fldChar w:fldCharType="end"/>
      </w:r>
      <w:r>
        <w:fldChar w:fldCharType="end"/>
      </w:r>
    </w:p>
    <w:p w14:paraId="730ED1C9">
      <w:pPr>
        <w:pStyle w:val="129"/>
        <w:tabs>
          <w:tab w:val="right" w:leader="dot" w:pos="9071"/>
        </w:tabs>
      </w:pPr>
      <w:r>
        <w:fldChar w:fldCharType="begin"/>
      </w:r>
      <w:r>
        <w:instrText xml:space="preserve"> HYPERLINK \l _Toc17564 </w:instrText>
      </w:r>
      <w:r>
        <w:fldChar w:fldCharType="separate"/>
      </w:r>
      <w:r>
        <w:t>Hình 3. 4</w:t>
      </w:r>
      <w:r>
        <w:rPr>
          <w:lang w:val="vi-VN"/>
        </w:rPr>
        <w:t>: Biểu đồ lưu lượng giao thông theo điều kiện thời tiết</w:t>
      </w:r>
      <w:r>
        <w:tab/>
      </w:r>
      <w:r>
        <w:fldChar w:fldCharType="begin"/>
      </w:r>
      <w:r>
        <w:instrText xml:space="preserve"> PAGEREF _Toc17564 \h </w:instrText>
      </w:r>
      <w:r>
        <w:fldChar w:fldCharType="separate"/>
      </w:r>
      <w:r>
        <w:t>23</w:t>
      </w:r>
      <w:r>
        <w:fldChar w:fldCharType="end"/>
      </w:r>
      <w:r>
        <w:fldChar w:fldCharType="end"/>
      </w:r>
    </w:p>
    <w:p w14:paraId="58A9DFD3">
      <w:pPr>
        <w:pStyle w:val="129"/>
        <w:tabs>
          <w:tab w:val="right" w:leader="dot" w:pos="9071"/>
        </w:tabs>
      </w:pPr>
      <w:r>
        <w:fldChar w:fldCharType="begin"/>
      </w:r>
      <w:r>
        <w:instrText xml:space="preserve"> HYPERLINK \l _Toc25159 </w:instrText>
      </w:r>
      <w:r>
        <w:fldChar w:fldCharType="separate"/>
      </w:r>
      <w:r>
        <w:t>Hình 3. 5</w:t>
      </w:r>
      <w:r>
        <w:rPr>
          <w:lang w:val="vi-VN"/>
        </w:rPr>
        <w:t>: Heatmap lưu lượng giao thông theo giờ và ngày trong tuần</w:t>
      </w:r>
      <w:r>
        <w:tab/>
      </w:r>
      <w:r>
        <w:fldChar w:fldCharType="begin"/>
      </w:r>
      <w:r>
        <w:instrText xml:space="preserve"> PAGEREF _Toc25159 \h </w:instrText>
      </w:r>
      <w:r>
        <w:fldChar w:fldCharType="separate"/>
      </w:r>
      <w:r>
        <w:t>25</w:t>
      </w:r>
      <w:r>
        <w:fldChar w:fldCharType="end"/>
      </w:r>
      <w:r>
        <w:fldChar w:fldCharType="end"/>
      </w:r>
    </w:p>
    <w:p w14:paraId="779D9E13">
      <w:pPr>
        <w:pStyle w:val="129"/>
        <w:tabs>
          <w:tab w:val="right" w:leader="dot" w:pos="9071"/>
        </w:tabs>
      </w:pPr>
      <w:r>
        <w:fldChar w:fldCharType="begin"/>
      </w:r>
      <w:r>
        <w:instrText xml:space="preserve"> HYPERLINK \l _Toc25702 </w:instrText>
      </w:r>
      <w:r>
        <w:fldChar w:fldCharType="separate"/>
      </w:r>
      <w:r>
        <w:t>Hình 4. 1</w:t>
      </w:r>
      <w:r>
        <w:rPr>
          <w:lang w:val="vi-VN"/>
        </w:rPr>
        <w:t>: Biểu đồ so sánh giá trị thực tế và dự đoán (Random Forest)</w:t>
      </w:r>
      <w:r>
        <w:tab/>
      </w:r>
      <w:r>
        <w:fldChar w:fldCharType="begin"/>
      </w:r>
      <w:r>
        <w:instrText xml:space="preserve"> PAGEREF _Toc25702 \h </w:instrText>
      </w:r>
      <w:r>
        <w:fldChar w:fldCharType="separate"/>
      </w:r>
      <w:r>
        <w:t>30</w:t>
      </w:r>
      <w:r>
        <w:fldChar w:fldCharType="end"/>
      </w:r>
      <w:r>
        <w:fldChar w:fldCharType="end"/>
      </w:r>
    </w:p>
    <w:p w14:paraId="0ABAD962">
      <w:pPr>
        <w:pStyle w:val="129"/>
        <w:tabs>
          <w:tab w:val="right" w:leader="dot" w:pos="9071"/>
        </w:tabs>
      </w:pPr>
      <w:r>
        <w:fldChar w:fldCharType="begin"/>
      </w:r>
      <w:r>
        <w:instrText xml:space="preserve"> HYPERLINK \l _Toc17622 </w:instrText>
      </w:r>
      <w:r>
        <w:fldChar w:fldCharType="separate"/>
      </w:r>
      <w:r>
        <w:t>Hình 4. 2</w:t>
      </w:r>
      <w:r>
        <w:rPr>
          <w:lang w:val="vi-VN"/>
        </w:rPr>
        <w:t>: Lưu lượng giao thông theo thời gian (trung bình theo ngày)</w:t>
      </w:r>
      <w:r>
        <w:tab/>
      </w:r>
      <w:r>
        <w:fldChar w:fldCharType="begin"/>
      </w:r>
      <w:r>
        <w:instrText xml:space="preserve"> PAGEREF _Toc17622 \h </w:instrText>
      </w:r>
      <w:r>
        <w:fldChar w:fldCharType="separate"/>
      </w:r>
      <w:r>
        <w:t>32</w:t>
      </w:r>
      <w:r>
        <w:fldChar w:fldCharType="end"/>
      </w:r>
      <w:r>
        <w:fldChar w:fldCharType="end"/>
      </w:r>
    </w:p>
    <w:p w14:paraId="7641C8C6">
      <w:pPr>
        <w:pStyle w:val="129"/>
        <w:tabs>
          <w:tab w:val="right" w:leader="dot" w:pos="9071"/>
        </w:tabs>
      </w:pPr>
      <w:r>
        <w:fldChar w:fldCharType="begin"/>
      </w:r>
      <w:r>
        <w:instrText xml:space="preserve"> HYPERLINK \l _Toc18058 </w:instrText>
      </w:r>
      <w:r>
        <w:fldChar w:fldCharType="separate"/>
      </w:r>
      <w:r>
        <w:t>Hình 4. 3</w:t>
      </w:r>
      <w:r>
        <w:rPr>
          <w:lang w:val="vi-VN"/>
        </w:rPr>
        <w:t>: Biểu đồ lưu lượng giao thông theo giờ</w:t>
      </w:r>
      <w:r>
        <w:tab/>
      </w:r>
      <w:r>
        <w:fldChar w:fldCharType="begin"/>
      </w:r>
      <w:r>
        <w:instrText xml:space="preserve"> PAGEREF _Toc18058 \h </w:instrText>
      </w:r>
      <w:r>
        <w:fldChar w:fldCharType="separate"/>
      </w:r>
      <w:r>
        <w:t>33</w:t>
      </w:r>
      <w:r>
        <w:fldChar w:fldCharType="end"/>
      </w:r>
      <w:r>
        <w:fldChar w:fldCharType="end"/>
      </w:r>
    </w:p>
    <w:p w14:paraId="75D54601">
      <w:pPr>
        <w:pStyle w:val="129"/>
        <w:tabs>
          <w:tab w:val="right" w:leader="dot" w:pos="9071"/>
        </w:tabs>
      </w:pPr>
      <w:r>
        <w:fldChar w:fldCharType="begin"/>
      </w:r>
      <w:r>
        <w:instrText xml:space="preserve"> HYPERLINK \l _Toc4631 </w:instrText>
      </w:r>
      <w:r>
        <w:fldChar w:fldCharType="separate"/>
      </w:r>
      <w:r>
        <w:t>Hình 4. 4</w:t>
      </w:r>
      <w:r>
        <w:rPr>
          <w:lang w:val="vi-VN"/>
        </w:rPr>
        <w:t>: Biểu đồ nhiệt lưu lượng giao thông theo giờ và ngày trong tuần</w:t>
      </w:r>
      <w:r>
        <w:tab/>
      </w:r>
      <w:r>
        <w:fldChar w:fldCharType="begin"/>
      </w:r>
      <w:r>
        <w:instrText xml:space="preserve"> PAGEREF _Toc4631 \h </w:instrText>
      </w:r>
      <w:r>
        <w:fldChar w:fldCharType="separate"/>
      </w:r>
      <w:r>
        <w:t>35</w:t>
      </w:r>
      <w:r>
        <w:fldChar w:fldCharType="end"/>
      </w:r>
      <w:r>
        <w:fldChar w:fldCharType="end"/>
      </w:r>
    </w:p>
    <w:p w14:paraId="3448B7EF">
      <w:pPr>
        <w:pStyle w:val="129"/>
        <w:tabs>
          <w:tab w:val="right" w:leader="dot" w:pos="9071"/>
        </w:tabs>
      </w:pPr>
      <w:r>
        <w:fldChar w:fldCharType="begin"/>
      </w:r>
      <w:r>
        <w:instrText xml:space="preserve"> HYPERLINK \l _Toc20584 </w:instrText>
      </w:r>
      <w:r>
        <w:fldChar w:fldCharType="separate"/>
      </w:r>
      <w:r>
        <w:t>Hình 4. 5</w:t>
      </w:r>
      <w:r>
        <w:rPr>
          <w:lang w:val="vi-VN"/>
        </w:rPr>
        <w:t>: Biểu đồ dự báo lưu lượng giao thông trong 7 ngày tới</w:t>
      </w:r>
      <w:r>
        <w:tab/>
      </w:r>
      <w:r>
        <w:fldChar w:fldCharType="begin"/>
      </w:r>
      <w:r>
        <w:instrText xml:space="preserve"> PAGEREF _Toc20584 \h </w:instrText>
      </w:r>
      <w:r>
        <w:fldChar w:fldCharType="separate"/>
      </w:r>
      <w:r>
        <w:t>37</w:t>
      </w:r>
      <w:r>
        <w:fldChar w:fldCharType="end"/>
      </w:r>
      <w:r>
        <w:fldChar w:fldCharType="end"/>
      </w:r>
    </w:p>
    <w:p w14:paraId="36AFA99B">
      <w:r>
        <w:fldChar w:fldCharType="end"/>
      </w:r>
    </w:p>
    <w:p w14:paraId="53FDF6FF">
      <w:pPr>
        <w:pStyle w:val="2"/>
        <w:bidi w:val="0"/>
        <w:rPr>
          <w:rFonts w:hint="default"/>
        </w:rPr>
        <w:sectPr>
          <w:pgSz w:w="11906" w:h="16838"/>
          <w:pgMar w:top="1417" w:right="1134" w:bottom="1134" w:left="1701" w:header="720" w:footer="720" w:gutter="0"/>
          <w:pgNumType w:fmt="lowerRoman"/>
          <w:cols w:space="0" w:num="1"/>
          <w:rtlGutter w:val="0"/>
          <w:docGrid w:linePitch="360" w:charSpace="0"/>
        </w:sectPr>
      </w:pPr>
    </w:p>
    <w:p w14:paraId="436A4BEB">
      <w:pPr>
        <w:pStyle w:val="2"/>
        <w:bidi w:val="0"/>
        <w:rPr>
          <w:rFonts w:hint="default"/>
        </w:rPr>
      </w:pPr>
      <w:bookmarkStart w:id="6" w:name="_Toc2164"/>
      <w:r>
        <w:rPr>
          <w:rFonts w:hint="default"/>
        </w:rPr>
        <w:t>LỜI MỞ ĐẦU</w:t>
      </w:r>
      <w:bookmarkEnd w:id="6"/>
    </w:p>
    <w:p w14:paraId="194FA357">
      <w:pPr>
        <w:bidi w:val="0"/>
        <w:ind w:firstLine="720" w:firstLineChars="0"/>
        <w:rPr>
          <w:rFonts w:hint="default"/>
        </w:rPr>
      </w:pPr>
      <w:r>
        <w:rPr>
          <w:rFonts w:hint="default"/>
        </w:rPr>
        <w:t>Trong những năm gần đây, cùng với sự phát triển mạnh mẽ của quá trình đô thị hóa và gia tăng dân số, hệ thống giao thông tại các thành phố lớn đang phải đối mặt với nhiều thách thức nghiêm trọng. Sự gia tăng nhanh chóng của các phương tiện cá nhân, đặc biệt là xe máy và ô tô, đã tạo ra áp lực lớn lên hạ tầng giao thông vốn còn hạn chế. Hệ quả là tình trạng ùn tắc giao thông diễn ra thường xuyên, đặc biệt vào các khung giờ cao điểm, gây ảnh hưởng tiêu cực đến đời sống người dân cũng như sự phát triển kinh tế - xã hội.</w:t>
      </w:r>
    </w:p>
    <w:p w14:paraId="640A4B16">
      <w:pPr>
        <w:bidi w:val="0"/>
        <w:ind w:firstLine="720" w:firstLineChars="0"/>
        <w:rPr>
          <w:rFonts w:hint="default"/>
        </w:rPr>
      </w:pPr>
      <w:r>
        <w:rPr>
          <w:rFonts w:hint="default"/>
        </w:rPr>
        <w:t>Bên cạnh đó, tai nạn giao thông vẫn là một trong những vấn đề đáng báo động, gây thiệt hại lớn về người và tài sản. Ngoài ra, khí thải từ các phương tiện giao thông cũng là nguyên nhân chính dẫn đến ô nhiễm môi trường, ảnh hưởng đến sức khỏe cộng đồng và làm suy giảm chất lượng không khí tại các đô thị.</w:t>
      </w:r>
    </w:p>
    <w:p w14:paraId="4514EEAF">
      <w:pPr>
        <w:bidi w:val="0"/>
        <w:ind w:firstLine="720" w:firstLineChars="0"/>
        <w:rPr>
          <w:rFonts w:hint="default"/>
        </w:rPr>
      </w:pPr>
      <w:r>
        <w:rPr>
          <w:rFonts w:hint="default"/>
        </w:rPr>
        <w:t>Trong bối cảnh đó, việc tìm kiếm các giải pháp nhằm nâng cao hiệu quả quản lý và điều phối giao thông trở nên cấp thiết hơn bao giờ hết. Một trong những hướng tiếp cận hiện đại và hiệu quả là ứng dụng khoa học dữ liệu (Data Science) vào phân tích giao thông. Thông qua việc thu thập, xử lý và phân tích dữ liệu giao thông, có thể khai thác được các thông tin tiềm ẩn, phát hiện các quy luật và xu hướng, từ đó hỗ trợ dự đoán và đưa ra các quyết định tối ưu.</w:t>
      </w:r>
    </w:p>
    <w:p w14:paraId="07C5C3CC">
      <w:pPr>
        <w:bidi w:val="0"/>
        <w:ind w:firstLine="720" w:firstLineChars="0"/>
        <w:rPr>
          <w:rFonts w:hint="default"/>
        </w:rPr>
      </w:pPr>
      <w:r>
        <w:rPr>
          <w:rFonts w:hint="default"/>
        </w:rPr>
        <w:t>Trong khuôn khổ học phần “Chuyên đề tốt nghiệp 3”, nhóm chúng em lựa chọn đề tài “Phân tích dữ liệu giao thông” nhằm vận dụng các kiến thức đã học vào thực tế, đồng thời rèn luyện kỹ năng phân tích dữ liệu, trực quan hóa và xây dựng mô hình học máy. Nội dung báo cáo tập trung vào việc xử lý dữ liệu giao thông, phân tích các yếu tố ảnh hưởng và đưa ra các nhận xét, đánh giá dựa trên kết quả thu được.</w:t>
      </w:r>
    </w:p>
    <w:p w14:paraId="17DCF420">
      <w:pPr>
        <w:bidi w:val="0"/>
        <w:ind w:firstLine="720" w:firstLineChars="0"/>
        <w:rPr>
          <w:rFonts w:hint="default"/>
        </w:rPr>
      </w:pPr>
      <w:r>
        <w:rPr>
          <w:rFonts w:hint="default"/>
        </w:rPr>
        <w:t xml:space="preserve">Mặc dù đã có nhiều cố gắng trong quá trình thực hiện, tuy nhiên do hạn chế về thời </w:t>
      </w:r>
      <w:r>
        <w:rPr>
          <w:rFonts w:hint="default"/>
          <w:lang w:val="vi-VN"/>
        </w:rPr>
        <w:t>g</w:t>
      </w:r>
      <w:r>
        <w:rPr>
          <w:rFonts w:hint="default"/>
        </w:rPr>
        <w:t>ian, nguồn dữ liệu và kinh nghiệm thực tế nên bài báo cáo không thể tránh khỏi những thiếu sót. Nhóm chúng em rất mong nhận được sự góp ý và hướng dẫn từ giảng viên để hoàn thiện hơn trong các nghiên cứu tiếp theo.</w:t>
      </w:r>
    </w:p>
    <w:p w14:paraId="21860B6E">
      <w:pPr>
        <w:bidi w:val="0"/>
        <w:ind w:firstLine="720" w:firstLineChars="0"/>
        <w:rPr>
          <w:rFonts w:hint="default"/>
        </w:rPr>
      </w:pPr>
      <w:r>
        <w:rPr>
          <w:rFonts w:hint="default"/>
        </w:rPr>
        <w:t>Chúng em xin chân thành cảm ơn!</w:t>
      </w:r>
    </w:p>
    <w:p w14:paraId="2A16006E">
      <w:pPr>
        <w:rPr>
          <w:rFonts w:hint="default"/>
        </w:rPr>
      </w:pPr>
      <w:r>
        <w:rPr>
          <w:rFonts w:hint="default"/>
        </w:rPr>
        <w:br w:type="page"/>
      </w:r>
    </w:p>
    <w:p w14:paraId="146975E5">
      <w:pPr>
        <w:pStyle w:val="2"/>
        <w:bidi w:val="0"/>
        <w:rPr>
          <w:rFonts w:hint="default"/>
        </w:rPr>
      </w:pPr>
      <w:bookmarkStart w:id="7" w:name="_Toc1704"/>
      <w:r>
        <w:rPr>
          <w:rFonts w:hint="default"/>
        </w:rPr>
        <w:t xml:space="preserve">CHƯƠNG </w:t>
      </w:r>
      <w:r>
        <w:rPr>
          <w:rFonts w:hint="default"/>
          <w:lang w:val="vi-VN"/>
        </w:rPr>
        <w:t>1</w:t>
      </w:r>
      <w:r>
        <w:rPr>
          <w:rFonts w:hint="default"/>
        </w:rPr>
        <w:t>. TỔNG QUAN ĐỀ TÀI</w:t>
      </w:r>
      <w:bookmarkEnd w:id="7"/>
    </w:p>
    <w:p w14:paraId="02F38336">
      <w:pPr>
        <w:pStyle w:val="3"/>
        <w:bidi w:val="0"/>
        <w:rPr>
          <w:rFonts w:hint="default"/>
        </w:rPr>
      </w:pPr>
      <w:bookmarkStart w:id="8" w:name="_Toc25687"/>
      <w:r>
        <w:rPr>
          <w:rFonts w:hint="default"/>
        </w:rPr>
        <w:t>1.1. Lý do chọn đề tài</w:t>
      </w:r>
      <w:bookmarkEnd w:id="8"/>
    </w:p>
    <w:p w14:paraId="00AC757F">
      <w:pPr>
        <w:bidi w:val="0"/>
        <w:ind w:firstLine="720" w:firstLineChars="0"/>
        <w:rPr>
          <w:rFonts w:hint="default"/>
        </w:rPr>
      </w:pPr>
      <w:r>
        <w:rPr>
          <w:rFonts w:hint="default"/>
        </w:rPr>
        <w:t>Trong bối cảnh phát triển kinh tế - xã hội hiện nay, giao thông giữ vai trò là huyết mạch của nền kinh tế, đảm bảo sự lưu thông hàng hóa và kết nối giữa các khu vực. Tuy nhiên, cùng với sự gia tăng dân số và tốc độ đô thị hóa nhanh chóng, hệ thống giao thông đang phải đối mặt với nhiều thách thức lớn.</w:t>
      </w:r>
    </w:p>
    <w:p w14:paraId="7CDEAF34">
      <w:pPr>
        <w:bidi w:val="0"/>
        <w:ind w:firstLine="720" w:firstLineChars="0"/>
        <w:rPr>
          <w:rFonts w:hint="default"/>
        </w:rPr>
      </w:pPr>
      <w:r>
        <w:rPr>
          <w:rFonts w:hint="default"/>
        </w:rPr>
        <w:t>Tại các đô thị lớn, tình trạng ùn tắc giao thông xảy ra thường xuyên, đặc biệt vào giờ cao điểm. Điều này không chỉ gây lãng phí thời gian và nhiên liệu mà còn làm giảm năng suất lao động và gây căng thẳng cho người tham gia giao thông. Bên cạnh đó, tai nạn giao thông vẫn là một trong những nguyên nhân hàng đầu gây thiệt hại về người và tài sản.</w:t>
      </w:r>
    </w:p>
    <w:p w14:paraId="37800854">
      <w:pPr>
        <w:bidi w:val="0"/>
        <w:ind w:firstLine="720" w:firstLineChars="0"/>
        <w:rPr>
          <w:rFonts w:hint="default"/>
        </w:rPr>
      </w:pPr>
      <w:r>
        <w:rPr>
          <w:rFonts w:hint="default"/>
        </w:rPr>
        <w:t>Ngoài ra, khí thải từ các phương tiện giao thông góp phần làm gia tăng ô nhiễm môi trường, đặc biệt là ô nhiễm không khí. Điều này ảnh hưởng trực tiếp đến sức khỏe con người và chất lượng sống tại các đô thị.</w:t>
      </w:r>
    </w:p>
    <w:p w14:paraId="3E53D4AC">
      <w:pPr>
        <w:bidi w:val="0"/>
        <w:ind w:firstLine="720" w:firstLineChars="0"/>
        <w:rPr>
          <w:rFonts w:hint="default"/>
        </w:rPr>
      </w:pPr>
      <w:r>
        <w:rPr>
          <w:rFonts w:hint="default"/>
        </w:rPr>
        <w:t>Trong bối cảnh đó, việc ứng dụng công nghệ thông tin, đặc biệt là khoa học dữ liệu, vào lĩnh vực giao thông là một hướng đi tất yếu. Thông qua việc phân tích dữ liệu giao thông, có thể xác định các yếu tố ảnh hưởng, phát hiện xu hướng và dự đoán tình trạng giao thông trong tương lai.</w:t>
      </w:r>
    </w:p>
    <w:p w14:paraId="50716614">
      <w:pPr>
        <w:bidi w:val="0"/>
        <w:ind w:firstLine="720" w:firstLineChars="0"/>
        <w:rPr>
          <w:rFonts w:hint="default"/>
        </w:rPr>
      </w:pPr>
      <w:r>
        <w:rPr>
          <w:rFonts w:hint="default"/>
        </w:rPr>
        <w:t>Hơn nữa, với sự phát triển của các công cụ phân tích dữ liệu hiện đại, việc xử lý và khai thác dữ liệu trở nên dễ dàng và hiệu quả hơn. Đây là cơ hội để sinh viên áp dụng kiến thức đã học vào thực tế, từ đó nâng cao kỹ năng và hiểu biết chuyên môn.</w:t>
      </w:r>
    </w:p>
    <w:p w14:paraId="73BE3B3A">
      <w:pPr>
        <w:pStyle w:val="3"/>
        <w:bidi w:val="0"/>
        <w:rPr>
          <w:rFonts w:hint="default"/>
        </w:rPr>
      </w:pPr>
      <w:bookmarkStart w:id="9" w:name="_Toc1875"/>
      <w:r>
        <w:rPr>
          <w:rFonts w:hint="default"/>
        </w:rPr>
        <w:t>1.2. Mục tiêu của đề tài</w:t>
      </w:r>
      <w:bookmarkEnd w:id="9"/>
    </w:p>
    <w:p w14:paraId="1F8E7EB4">
      <w:pPr>
        <w:bidi w:val="0"/>
        <w:ind w:firstLine="720" w:firstLineChars="0"/>
        <w:rPr>
          <w:rFonts w:hint="default"/>
        </w:rPr>
      </w:pPr>
      <w:r>
        <w:rPr>
          <w:rFonts w:hint="default"/>
        </w:rPr>
        <w:t>Mục tiêu tổng quát của đề tài là xây dựng một quy trình phân tích dữ liệu giao thông hoàn chỉnh và có hệ thống. Từ đó, khai thác các thông tin hữu ích phục vụ cho việc đánh giá và dự đoán tình trạng giao thông.</w:t>
      </w:r>
      <w:r>
        <w:rPr>
          <w:rFonts w:hint="default"/>
          <w:lang w:val="vi-VN"/>
        </w:rPr>
        <w:t xml:space="preserve"> </w:t>
      </w:r>
      <w:r>
        <w:rPr>
          <w:rFonts w:hint="default"/>
        </w:rPr>
        <w:t>Các mục tiêu cụ thể bao gồm:</w:t>
      </w:r>
    </w:p>
    <w:p w14:paraId="2FA1ADE2">
      <w:pPr>
        <w:bidi w:val="0"/>
        <w:ind w:firstLine="720" w:firstLineChars="0"/>
        <w:rPr>
          <w:rFonts w:hint="default"/>
        </w:rPr>
      </w:pPr>
      <w:r>
        <w:rPr>
          <w:rFonts w:hint="default"/>
        </w:rPr>
        <w:t>Xây dựng quy trình phân tích dữ liệu theo chuẩn khoa học dữ liệu</w:t>
      </w:r>
    </w:p>
    <w:p w14:paraId="7CCE0E46">
      <w:pPr>
        <w:bidi w:val="0"/>
        <w:ind w:firstLine="720" w:firstLineChars="0"/>
        <w:rPr>
          <w:rFonts w:hint="default"/>
        </w:rPr>
      </w:pPr>
      <w:r>
        <w:rPr>
          <w:rFonts w:hint="default"/>
        </w:rPr>
        <w:t>Thu thập và tiền xử lý dữ liệu nhằm đảm bảo tính chính xác và đầy đủ</w:t>
      </w:r>
    </w:p>
    <w:p w14:paraId="55BFF20B">
      <w:pPr>
        <w:bidi w:val="0"/>
        <w:ind w:firstLine="720" w:firstLineChars="0"/>
        <w:rPr>
          <w:rFonts w:hint="default"/>
        </w:rPr>
      </w:pPr>
      <w:r>
        <w:rPr>
          <w:rFonts w:hint="default"/>
        </w:rPr>
        <w:t>Thực hiện phân tích khám phá dữ liệu (EDA) để hiểu rõ đặc điểm và cấu trúc dữ liệu</w:t>
      </w:r>
    </w:p>
    <w:p w14:paraId="41628794">
      <w:pPr>
        <w:bidi w:val="0"/>
        <w:ind w:firstLine="720" w:firstLineChars="0"/>
        <w:rPr>
          <w:rFonts w:hint="default"/>
        </w:rPr>
      </w:pPr>
      <w:r>
        <w:rPr>
          <w:rFonts w:hint="default"/>
        </w:rPr>
        <w:t>Xác định các yếu tố có ảnh hưởng lớn đến lưu lượng và tình trạng giao thông</w:t>
      </w:r>
    </w:p>
    <w:p w14:paraId="22F2CA49">
      <w:pPr>
        <w:bidi w:val="0"/>
        <w:ind w:firstLine="720" w:firstLineChars="0"/>
        <w:rPr>
          <w:rFonts w:hint="default"/>
        </w:rPr>
      </w:pPr>
      <w:r>
        <w:rPr>
          <w:rFonts w:hint="default"/>
        </w:rPr>
        <w:t>Trực quan hóa dữ liệu để hỗ trợ việc phân tích và trình bày kết quả</w:t>
      </w:r>
    </w:p>
    <w:p w14:paraId="724B0D2D">
      <w:pPr>
        <w:bidi w:val="0"/>
        <w:ind w:firstLine="720" w:firstLineChars="0"/>
        <w:rPr>
          <w:rFonts w:hint="default"/>
        </w:rPr>
      </w:pPr>
      <w:r>
        <w:rPr>
          <w:rFonts w:hint="default"/>
        </w:rPr>
        <w:t>Áp dụng các mô hình học máy cơ bản để dự đoán xu hướng giao thông</w:t>
      </w:r>
    </w:p>
    <w:p w14:paraId="22217F6A">
      <w:pPr>
        <w:bidi w:val="0"/>
        <w:ind w:firstLine="720" w:firstLineChars="0"/>
        <w:rPr>
          <w:rFonts w:hint="default"/>
        </w:rPr>
      </w:pPr>
      <w:r>
        <w:rPr>
          <w:rFonts w:hint="default"/>
        </w:rPr>
        <w:t>Đánh giá hiệu quả của mô hình và rút ra nhận xét</w:t>
      </w:r>
    </w:p>
    <w:p w14:paraId="238E89CD">
      <w:pPr>
        <w:pStyle w:val="3"/>
        <w:bidi w:val="0"/>
        <w:rPr>
          <w:rFonts w:hint="default"/>
        </w:rPr>
      </w:pPr>
      <w:bookmarkStart w:id="10" w:name="_Toc23408"/>
      <w:r>
        <w:rPr>
          <w:rFonts w:hint="default"/>
        </w:rPr>
        <w:t>1.3. Đối tượng nghiên cứu</w:t>
      </w:r>
      <w:bookmarkEnd w:id="10"/>
    </w:p>
    <w:p w14:paraId="2718BC32">
      <w:pPr>
        <w:bidi w:val="0"/>
        <w:ind w:firstLine="720" w:firstLineChars="0"/>
        <w:rPr>
          <w:rFonts w:hint="default"/>
        </w:rPr>
      </w:pPr>
      <w:r>
        <w:rPr>
          <w:rFonts w:hint="default"/>
        </w:rPr>
        <w:t>Đối tượng nghiên cứu của đề tài là dữ liệu giao thông được thu thập từ các nguồn công khai. Dữ liệu này bao gồm nhiều thuộc tính khác nhau, phản ánh các yếu tố ảnh hưởng đến tình trạng giao thông.</w:t>
      </w:r>
      <w:r>
        <w:rPr>
          <w:rFonts w:hint="default"/>
          <w:lang w:val="vi-VN"/>
        </w:rPr>
        <w:t xml:space="preserve"> </w:t>
      </w:r>
      <w:r>
        <w:rPr>
          <w:rFonts w:hint="default"/>
        </w:rPr>
        <w:t>Cụ thể, các loại dữ liệu được nghiên cứu bao gồm:</w:t>
      </w:r>
    </w:p>
    <w:p w14:paraId="4B7E44D3">
      <w:pPr>
        <w:bidi w:val="0"/>
        <w:ind w:firstLine="720" w:firstLineChars="0"/>
        <w:rPr>
          <w:rFonts w:hint="default"/>
        </w:rPr>
      </w:pPr>
      <w:r>
        <w:rPr>
          <w:rFonts w:hint="default"/>
        </w:rPr>
        <w:t>Dữ liệu về lưu lượng phương tiện theo thời gian</w:t>
      </w:r>
    </w:p>
    <w:p w14:paraId="453A4F9B">
      <w:pPr>
        <w:bidi w:val="0"/>
        <w:ind w:firstLine="720" w:firstLineChars="0"/>
        <w:rPr>
          <w:rFonts w:hint="default"/>
        </w:rPr>
      </w:pPr>
      <w:r>
        <w:rPr>
          <w:rFonts w:hint="default"/>
        </w:rPr>
        <w:t>Dữ liệu thời gian: giờ trong ngày, ngày trong tuần, tháng</w:t>
      </w:r>
    </w:p>
    <w:p w14:paraId="38ED68B7">
      <w:pPr>
        <w:bidi w:val="0"/>
        <w:ind w:firstLine="720" w:firstLineChars="0"/>
        <w:rPr>
          <w:rFonts w:hint="default"/>
        </w:rPr>
      </w:pPr>
      <w:r>
        <w:rPr>
          <w:rFonts w:hint="default"/>
        </w:rPr>
        <w:t>Dữ liệu thời tiết: nhiệt độ, lượng mưa, độ ẩm</w:t>
      </w:r>
    </w:p>
    <w:p w14:paraId="31AFD936">
      <w:pPr>
        <w:bidi w:val="0"/>
        <w:ind w:firstLine="720" w:firstLineChars="0"/>
        <w:rPr>
          <w:rFonts w:hint="default"/>
        </w:rPr>
      </w:pPr>
      <w:r>
        <w:rPr>
          <w:rFonts w:hint="default"/>
        </w:rPr>
        <w:t>Các yếu tố đặc biệt như ngày lễ, cuối tuần hoặc sự kiện</w:t>
      </w:r>
    </w:p>
    <w:p w14:paraId="105E0BCD">
      <w:pPr>
        <w:bidi w:val="0"/>
        <w:ind w:firstLine="720" w:firstLineChars="0"/>
        <w:rPr>
          <w:rFonts w:hint="default"/>
        </w:rPr>
      </w:pPr>
      <w:r>
        <w:rPr>
          <w:rFonts w:hint="default"/>
        </w:rPr>
        <w:t>Thông qua việc phân tích các dữ liệu này, có thể xác định mối quan hệ giữa các yếu tố và tình trạng giao thông.</w:t>
      </w:r>
    </w:p>
    <w:p w14:paraId="03FD8C28">
      <w:pPr>
        <w:pStyle w:val="3"/>
        <w:bidi w:val="0"/>
        <w:rPr>
          <w:rFonts w:hint="default"/>
        </w:rPr>
      </w:pPr>
      <w:bookmarkStart w:id="11" w:name="_Toc5209"/>
      <w:r>
        <w:rPr>
          <w:rFonts w:hint="default"/>
        </w:rPr>
        <w:t>1.4. Phạm vi nghiên cứu</w:t>
      </w:r>
      <w:bookmarkEnd w:id="11"/>
    </w:p>
    <w:p w14:paraId="7A7BABEA">
      <w:pPr>
        <w:numPr>
          <w:ilvl w:val="0"/>
          <w:numId w:val="11"/>
        </w:numPr>
        <w:bidi w:val="0"/>
        <w:ind w:left="420" w:leftChars="0" w:hanging="420" w:firstLineChars="0"/>
        <w:rPr>
          <w:rFonts w:hint="default"/>
        </w:rPr>
      </w:pPr>
      <w:r>
        <w:rPr>
          <w:rFonts w:hint="default"/>
        </w:rPr>
        <w:t>Sử dụng dữ liệu có sẵn từ các nguồn công khai (Kaggle)</w:t>
      </w:r>
    </w:p>
    <w:p w14:paraId="152CE485">
      <w:pPr>
        <w:numPr>
          <w:ilvl w:val="0"/>
          <w:numId w:val="11"/>
        </w:numPr>
        <w:bidi w:val="0"/>
        <w:ind w:left="420" w:leftChars="0" w:hanging="420" w:firstLineChars="0"/>
        <w:rPr>
          <w:rFonts w:hint="default"/>
        </w:rPr>
      </w:pPr>
      <w:r>
        <w:rPr>
          <w:rFonts w:hint="default"/>
        </w:rPr>
        <w:t>Không xử lý dữ liệu theo thời gian thực</w:t>
      </w:r>
    </w:p>
    <w:p w14:paraId="5A52CCE2">
      <w:pPr>
        <w:numPr>
          <w:ilvl w:val="0"/>
          <w:numId w:val="11"/>
        </w:numPr>
        <w:bidi w:val="0"/>
        <w:ind w:left="420" w:leftChars="0" w:hanging="420" w:firstLineChars="0"/>
        <w:rPr>
          <w:rFonts w:hint="default"/>
        </w:rPr>
      </w:pPr>
      <w:r>
        <w:rPr>
          <w:rFonts w:hint="default"/>
        </w:rPr>
        <w:t>Tập trung vào phân tích dữ liệu tĩnh</w:t>
      </w:r>
    </w:p>
    <w:p w14:paraId="167AB1CA">
      <w:pPr>
        <w:numPr>
          <w:ilvl w:val="0"/>
          <w:numId w:val="11"/>
        </w:numPr>
        <w:bidi w:val="0"/>
        <w:ind w:left="420" w:leftChars="0" w:hanging="420" w:firstLineChars="0"/>
        <w:rPr>
          <w:rFonts w:hint="default"/>
        </w:rPr>
      </w:pPr>
      <w:r>
        <w:rPr>
          <w:rFonts w:hint="default"/>
        </w:rPr>
        <w:t>Áp dụng các mô hình học máy cơ bản</w:t>
      </w:r>
    </w:p>
    <w:p w14:paraId="0D74ACF7">
      <w:pPr>
        <w:numPr>
          <w:ilvl w:val="0"/>
          <w:numId w:val="11"/>
        </w:numPr>
        <w:bidi w:val="0"/>
        <w:ind w:left="420" w:leftChars="0" w:hanging="420" w:firstLineChars="0"/>
        <w:rPr>
          <w:rFonts w:hint="default"/>
        </w:rPr>
      </w:pPr>
      <w:r>
        <w:rPr>
          <w:rFonts w:hint="default"/>
        </w:rPr>
        <w:t>Kết quả mang tính chất học thuật, không triển khai thực tế</w:t>
      </w:r>
    </w:p>
    <w:p w14:paraId="00041FFD">
      <w:pPr>
        <w:pStyle w:val="3"/>
        <w:bidi w:val="0"/>
        <w:rPr>
          <w:rFonts w:hint="default"/>
        </w:rPr>
      </w:pPr>
      <w:bookmarkStart w:id="12" w:name="_Toc17553"/>
      <w:r>
        <w:rPr>
          <w:rFonts w:hint="default"/>
        </w:rPr>
        <w:t>1.5. Phương pháp thực hiện</w:t>
      </w:r>
      <w:bookmarkEnd w:id="12"/>
    </w:p>
    <w:p w14:paraId="1B9223C3">
      <w:pPr>
        <w:bidi w:val="0"/>
        <w:rPr>
          <w:rFonts w:hint="default"/>
        </w:rPr>
      </w:pPr>
      <w:r>
        <w:rPr>
          <w:rFonts w:hint="default"/>
        </w:rPr>
        <w:t>Đề tài được triển khai dựa trên quy trình phân tích dữ liệu tiêu chuẩn gồm 5 bước</w:t>
      </w:r>
      <w:r>
        <w:rPr>
          <w:rFonts w:hint="default"/>
          <w:lang w:val="vi-VN"/>
        </w:rPr>
        <w:t xml:space="preserve"> như sau</w:t>
      </w:r>
      <w:r>
        <w:rPr>
          <w:rFonts w:hint="default"/>
        </w:rPr>
        <w:t>:</w:t>
      </w:r>
    </w:p>
    <w:p w14:paraId="5084BC4E">
      <w:pPr>
        <w:bidi w:val="0"/>
        <w:rPr>
          <w:rFonts w:hint="default"/>
        </w:rPr>
      </w:pPr>
      <w:r>
        <w:drawing>
          <wp:inline distT="0" distB="0" distL="114300" distR="114300">
            <wp:extent cx="5759450" cy="543560"/>
            <wp:effectExtent l="0" t="0" r="1270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759450" cy="543560"/>
                    </a:xfrm>
                    <a:prstGeom prst="rect">
                      <a:avLst/>
                    </a:prstGeom>
                    <a:noFill/>
                    <a:ln>
                      <a:noFill/>
                    </a:ln>
                  </pic:spPr>
                </pic:pic>
              </a:graphicData>
            </a:graphic>
          </wp:inline>
        </w:drawing>
      </w:r>
    </w:p>
    <w:p w14:paraId="5916A203">
      <w:pPr>
        <w:bidi w:val="0"/>
        <w:ind w:firstLine="720" w:firstLineChars="0"/>
        <w:rPr>
          <w:rFonts w:hint="default"/>
        </w:rPr>
      </w:pPr>
      <w:r>
        <w:rPr>
          <w:rFonts w:hint="default"/>
        </w:rPr>
        <w:t>Bước 1: Thu thập dữ liệu (Collect)</w:t>
      </w:r>
      <w:r>
        <w:rPr>
          <w:rFonts w:hint="default"/>
          <w:lang w:val="vi-VN"/>
        </w:rPr>
        <w:t xml:space="preserve">: </w:t>
      </w:r>
      <w:r>
        <w:rPr>
          <w:rFonts w:hint="default"/>
        </w:rPr>
        <w:t>Dữ liệu được thu thập từ các nguồn công khai dưới dạng file CSV hoặc Excel. Trong quá trình này, nhóm đánh giá chất lượng dữ liệu dựa trên độ đầy đủ, tính nhất quán và mức độ phù hợp với bài toán.</w:t>
      </w:r>
    </w:p>
    <w:p w14:paraId="01393FCC">
      <w:pPr>
        <w:bidi w:val="0"/>
        <w:ind w:firstLine="720" w:firstLineChars="0"/>
        <w:rPr>
          <w:rFonts w:hint="default"/>
        </w:rPr>
      </w:pPr>
      <w:r>
        <w:rPr>
          <w:rFonts w:hint="default"/>
        </w:rPr>
        <w:t>Bước 2: Làm sạch và tiền xử lý dữ liệu (Clean / Preprocess)</w:t>
      </w:r>
      <w:r>
        <w:rPr>
          <w:rFonts w:hint="default"/>
          <w:lang w:val="vi-VN"/>
        </w:rPr>
        <w:t xml:space="preserve">: </w:t>
      </w:r>
      <w:r>
        <w:rPr>
          <w:rFonts w:hint="default"/>
        </w:rPr>
        <w:t>Dữ liệu được làm sạch bằng cách xử lý giá trị thiếu, loại bỏ dữ liệu trùng lặp, chuẩn hóa kiểu dữ liệu và xử lý các giá trị ngoại lệ. Đây là bước quan trọng nhằm đảm bảo dữ liệu có thể sử dụng cho phân tích.</w:t>
      </w:r>
    </w:p>
    <w:p w14:paraId="041B7EA4">
      <w:pPr>
        <w:bidi w:val="0"/>
        <w:ind w:firstLine="720" w:firstLineChars="0"/>
        <w:rPr>
          <w:rFonts w:hint="default"/>
        </w:rPr>
      </w:pPr>
      <w:r>
        <w:rPr>
          <w:rFonts w:hint="default"/>
        </w:rPr>
        <w:t>Bước 3: Khám phá dữ liệu (EDA)</w:t>
      </w:r>
      <w:r>
        <w:rPr>
          <w:rFonts w:hint="default"/>
          <w:lang w:val="vi-VN"/>
        </w:rPr>
        <w:t xml:space="preserve">: </w:t>
      </w:r>
      <w:r>
        <w:rPr>
          <w:rFonts w:hint="default"/>
        </w:rPr>
        <w:t>Nhóm tiến hành phân tích thống kê mô tả và sử dụng các biểu đồ để tìm hiểu xu hướng, phân bố và mối quan hệ giữa các biến.</w:t>
      </w:r>
    </w:p>
    <w:p w14:paraId="31EBCDAC">
      <w:pPr>
        <w:bidi w:val="0"/>
        <w:ind w:firstLine="720" w:firstLineChars="0"/>
        <w:rPr>
          <w:rFonts w:hint="default"/>
        </w:rPr>
      </w:pPr>
      <w:r>
        <w:rPr>
          <w:rFonts w:hint="default"/>
        </w:rPr>
        <w:t>Bước 4: Mô hình hóa dữ liệu (Model)</w:t>
      </w:r>
      <w:r>
        <w:rPr>
          <w:rFonts w:hint="default"/>
          <w:lang w:val="vi-VN"/>
        </w:rPr>
        <w:t xml:space="preserve">: </w:t>
      </w:r>
      <w:r>
        <w:rPr>
          <w:rFonts w:hint="default"/>
        </w:rPr>
        <w:t>Áp dụng các thuật toán học máy như hồi quy hoặc phân loại để xây dựng mô hình dự đoán. Dữ liệu được chia thành tập huấn luyện và kiểm tra để đánh giá hiệu quả.</w:t>
      </w:r>
    </w:p>
    <w:p w14:paraId="718C66EF">
      <w:pPr>
        <w:bidi w:val="0"/>
        <w:ind w:firstLine="720" w:firstLineChars="0"/>
        <w:rPr>
          <w:rFonts w:hint="default"/>
        </w:rPr>
      </w:pPr>
      <w:r>
        <w:rPr>
          <w:rFonts w:hint="default"/>
        </w:rPr>
        <w:t>Bước 5: Trực quan hóa và báo cáo (Visualize &amp; Report)</w:t>
      </w:r>
      <w:r>
        <w:rPr>
          <w:rFonts w:hint="default"/>
          <w:lang w:val="vi-VN"/>
        </w:rPr>
        <w:t xml:space="preserve">: </w:t>
      </w:r>
      <w:r>
        <w:rPr>
          <w:rFonts w:hint="default"/>
        </w:rPr>
        <w:t>Kết quả phân tích được trình bày dưới dạng biểu đồ và bảng dữ liệu. Nhóm đưa ra các nhận xét và đề xuất dựa trên kết quả thu được.</w:t>
      </w:r>
    </w:p>
    <w:p w14:paraId="3D1DE2B4">
      <w:pPr>
        <w:pStyle w:val="3"/>
        <w:bidi w:val="0"/>
        <w:rPr>
          <w:rFonts w:hint="default"/>
        </w:rPr>
      </w:pPr>
      <w:bookmarkStart w:id="13" w:name="_Toc29441"/>
      <w:r>
        <w:rPr>
          <w:rFonts w:hint="default"/>
        </w:rPr>
        <w:t>1.6. Công cụ và môi trường thực hiện</w:t>
      </w:r>
      <w:bookmarkEnd w:id="13"/>
    </w:p>
    <w:p w14:paraId="430758B1">
      <w:pPr>
        <w:numPr>
          <w:ilvl w:val="0"/>
          <w:numId w:val="11"/>
        </w:numPr>
        <w:bidi w:val="0"/>
        <w:ind w:left="420" w:leftChars="0" w:hanging="420" w:firstLineChars="0"/>
        <w:rPr>
          <w:rFonts w:hint="default"/>
        </w:rPr>
      </w:pPr>
      <w:r>
        <w:rPr>
          <w:rFonts w:hint="default"/>
        </w:rPr>
        <w:t>Python: ngôn ngữ lập trình chính</w:t>
      </w:r>
    </w:p>
    <w:p w14:paraId="7CC1D1D0">
      <w:pPr>
        <w:numPr>
          <w:ilvl w:val="0"/>
          <w:numId w:val="11"/>
        </w:numPr>
        <w:bidi w:val="0"/>
        <w:ind w:left="420" w:leftChars="0" w:hanging="420" w:firstLineChars="0"/>
        <w:rPr>
          <w:rFonts w:hint="default"/>
        </w:rPr>
      </w:pPr>
      <w:r>
        <w:rPr>
          <w:rFonts w:hint="default"/>
        </w:rPr>
        <w:t>Jupyter Notebook: môi trường phát triển</w:t>
      </w:r>
    </w:p>
    <w:p w14:paraId="4E323890">
      <w:pPr>
        <w:numPr>
          <w:ilvl w:val="0"/>
          <w:numId w:val="11"/>
        </w:numPr>
        <w:bidi w:val="0"/>
        <w:ind w:left="420" w:leftChars="0" w:hanging="420" w:firstLineChars="0"/>
        <w:rPr>
          <w:rFonts w:hint="default"/>
        </w:rPr>
      </w:pPr>
      <w:r>
        <w:rPr>
          <w:rFonts w:hint="default"/>
        </w:rPr>
        <w:t>Pandas, NumPy: xử lý dữ liệu</w:t>
      </w:r>
    </w:p>
    <w:p w14:paraId="51137E48">
      <w:pPr>
        <w:numPr>
          <w:ilvl w:val="0"/>
          <w:numId w:val="11"/>
        </w:numPr>
        <w:bidi w:val="0"/>
        <w:ind w:left="420" w:leftChars="0" w:hanging="420" w:firstLineChars="0"/>
        <w:rPr>
          <w:rFonts w:hint="default"/>
        </w:rPr>
      </w:pPr>
      <w:r>
        <w:rPr>
          <w:rFonts w:hint="default"/>
        </w:rPr>
        <w:t>Matplotlib, Seaborn: trực quan hóa</w:t>
      </w:r>
    </w:p>
    <w:p w14:paraId="549F0B37">
      <w:pPr>
        <w:numPr>
          <w:ilvl w:val="0"/>
          <w:numId w:val="11"/>
        </w:numPr>
        <w:bidi w:val="0"/>
        <w:ind w:left="420" w:leftChars="0" w:hanging="420" w:firstLineChars="0"/>
        <w:rPr>
          <w:rFonts w:hint="default"/>
        </w:rPr>
      </w:pPr>
      <w:r>
        <w:rPr>
          <w:rFonts w:hint="default"/>
        </w:rPr>
        <w:t>Scikit-learn: xây dựng mô hình</w:t>
      </w:r>
    </w:p>
    <w:p w14:paraId="223FA64B">
      <w:pPr>
        <w:bidi w:val="0"/>
        <w:rPr>
          <w:rFonts w:hint="default"/>
        </w:rPr>
      </w:pPr>
    </w:p>
    <w:p w14:paraId="2213AFD3">
      <w:pPr>
        <w:rPr>
          <w:rFonts w:hint="default"/>
        </w:rPr>
      </w:pPr>
    </w:p>
    <w:p w14:paraId="523AE827">
      <w:bookmarkStart w:id="14" w:name="_Toc225951890"/>
      <w:bookmarkStart w:id="15" w:name="_Toc226106918"/>
      <w:r>
        <w:br w:type="page"/>
      </w:r>
    </w:p>
    <w:p w14:paraId="0BE01796">
      <w:pPr>
        <w:pStyle w:val="2"/>
        <w:bidi w:val="0"/>
      </w:pPr>
      <w:bookmarkStart w:id="16" w:name="_Toc31389"/>
      <w:r>
        <w:t xml:space="preserve">CHƯƠNG </w:t>
      </w:r>
      <w:r>
        <w:rPr>
          <w:rFonts w:hint="default"/>
          <w:lang w:val="vi-VN"/>
        </w:rPr>
        <w:t>2</w:t>
      </w:r>
      <w:r>
        <w:t>. CƠ SỞ LÝ THUYẾT</w:t>
      </w:r>
      <w:bookmarkEnd w:id="14"/>
      <w:bookmarkEnd w:id="15"/>
      <w:bookmarkEnd w:id="16"/>
    </w:p>
    <w:p w14:paraId="2B41EFA7">
      <w:pPr>
        <w:pStyle w:val="3"/>
        <w:bidi w:val="0"/>
        <w:rPr>
          <w:rFonts w:hint="default"/>
        </w:rPr>
      </w:pPr>
      <w:bookmarkStart w:id="17" w:name="_Toc31345"/>
      <w:r>
        <w:rPr>
          <w:rFonts w:hint="default"/>
        </w:rPr>
        <w:t>2.1. Tổng quan về xử lý và phân tích dữ liệu</w:t>
      </w:r>
      <w:bookmarkEnd w:id="17"/>
    </w:p>
    <w:p w14:paraId="3DFC3B5C">
      <w:pPr>
        <w:ind w:firstLine="720" w:firstLineChars="0"/>
        <w:rPr>
          <w:rFonts w:hint="default"/>
        </w:rPr>
      </w:pPr>
      <w:r>
        <w:rPr>
          <w:rFonts w:hint="default"/>
        </w:rPr>
        <w:t>Xử lý và phân tích dữ liệu là một trong những bước quan trọng trong lĩnh vực khoa học dữ liệu (Data Science), nhằm chuyển đổi dữ liệu thô thành thông tin có giá trị phục vụ cho việc ra quyết định. Quá trình này bao gồm nhiều giai đoạn như thu thập, làm sạch, biến đổi, phân tích và trực quan hóa dữ liệu.</w:t>
      </w:r>
    </w:p>
    <w:p w14:paraId="1C145A82">
      <w:pPr>
        <w:ind w:firstLine="720" w:firstLineChars="0"/>
        <w:rPr>
          <w:rFonts w:hint="default"/>
        </w:rPr>
      </w:pPr>
      <w:r>
        <w:rPr>
          <w:rFonts w:hint="default"/>
        </w:rPr>
        <w:t>Trong bối cảnh bài toán phân tích giao thông, dữ liệu thường có dạng chuỗi thời gian (time-series) và chứa nhiều yếu tố như thời gian, thời tiết và lưu lượng phương tiện. Do đó, việc xử lý và phân tích dữ liệu không chỉ giúp hiểu rõ đặc điểm của dữ liệu mà còn hỗ trợ phát hiện các quy luật, xu hướng và mối quan hệ giữa các yếu tố.</w:t>
      </w:r>
    </w:p>
    <w:p w14:paraId="01BC3990">
      <w:pPr>
        <w:numPr>
          <w:ilvl w:val="0"/>
          <w:numId w:val="12"/>
        </w:numPr>
        <w:tabs>
          <w:tab w:val="clear" w:pos="420"/>
        </w:tabs>
        <w:ind w:left="420" w:leftChars="0" w:hanging="420" w:firstLineChars="0"/>
        <w:rPr>
          <w:rFonts w:hint="default"/>
        </w:rPr>
      </w:pPr>
      <w:r>
        <w:rPr>
          <w:rFonts w:hint="default"/>
        </w:rPr>
        <w:t>Quy trình phân tích dữ liệu điển hình bao gồm các bước chính sau:</w:t>
      </w:r>
    </w:p>
    <w:p w14:paraId="359230DC">
      <w:pPr>
        <w:ind w:firstLine="720" w:firstLineChars="0"/>
        <w:rPr>
          <w:rFonts w:hint="default"/>
        </w:rPr>
      </w:pPr>
      <w:r>
        <w:rPr>
          <w:rFonts w:hint="default"/>
        </w:rPr>
        <w:t>Thu thập dữ liệu từ các nguồn như CSV, API hoặc cơ sở dữ liệu</w:t>
      </w:r>
    </w:p>
    <w:p w14:paraId="031DF15E">
      <w:pPr>
        <w:ind w:firstLine="720" w:firstLineChars="0"/>
        <w:rPr>
          <w:rFonts w:hint="default"/>
        </w:rPr>
      </w:pPr>
      <w:r>
        <w:rPr>
          <w:rFonts w:hint="default"/>
        </w:rPr>
        <w:t>Làm sạch và tiền xử lý dữ liệu</w:t>
      </w:r>
    </w:p>
    <w:p w14:paraId="2EB5E0D9">
      <w:pPr>
        <w:ind w:firstLine="720" w:firstLineChars="0"/>
        <w:rPr>
          <w:rFonts w:hint="default"/>
        </w:rPr>
      </w:pPr>
      <w:r>
        <w:rPr>
          <w:rFonts w:hint="default"/>
        </w:rPr>
        <w:t>Phân tích khám phá dữ liệu (Exploratory Data Analysis – EDA)</w:t>
      </w:r>
    </w:p>
    <w:p w14:paraId="49850D56">
      <w:pPr>
        <w:ind w:firstLine="720" w:firstLineChars="0"/>
        <w:rPr>
          <w:rFonts w:hint="default"/>
        </w:rPr>
      </w:pPr>
      <w:r>
        <w:rPr>
          <w:rFonts w:hint="default"/>
        </w:rPr>
        <w:t>Xây dựng mô hình dự đoán</w:t>
      </w:r>
    </w:p>
    <w:p w14:paraId="2451D354">
      <w:pPr>
        <w:ind w:firstLine="720" w:firstLineChars="0"/>
        <w:rPr>
          <w:rFonts w:hint="default"/>
        </w:rPr>
      </w:pPr>
      <w:r>
        <w:rPr>
          <w:rFonts w:hint="default"/>
        </w:rPr>
        <w:t>Trực quan hóa và báo cáo kết quả</w:t>
      </w:r>
    </w:p>
    <w:p w14:paraId="42EB0D5A">
      <w:pPr>
        <w:ind w:firstLine="720" w:firstLineChars="0"/>
        <w:rPr>
          <w:rFonts w:hint="default"/>
          <w:lang w:val="vi-VN"/>
        </w:rPr>
      </w:pPr>
      <w:r>
        <w:rPr>
          <w:rFonts w:hint="default"/>
        </w:rPr>
        <w:t>Thông qua quy trình này, người phân tích có thể xác định các yếu tố ảnh hưởng đến lưu lượng giao thông như thời gian trong ngày, ngày trong tuần hoặc điều kiện thời tiết, từ đó đưa ra các giải pháp tối ưu trong quản lý và điều phối giao thông</w:t>
      </w:r>
      <w:r>
        <w:rPr>
          <w:rFonts w:hint="default"/>
          <w:lang w:val="vi-VN"/>
        </w:rPr>
        <w:t>.</w:t>
      </w:r>
    </w:p>
    <w:p w14:paraId="37DC8DA2">
      <w:pPr>
        <w:pStyle w:val="3"/>
        <w:bidi w:val="0"/>
        <w:rPr>
          <w:rFonts w:hint="default"/>
        </w:rPr>
      </w:pPr>
      <w:bookmarkStart w:id="18" w:name="_Toc2220"/>
      <w:r>
        <w:rPr>
          <w:rFonts w:hint="default"/>
        </w:rPr>
        <w:t>2.2. Các bước tiền xử lý dữ liệu</w:t>
      </w:r>
      <w:bookmarkEnd w:id="18"/>
    </w:p>
    <w:p w14:paraId="276FA175">
      <w:pPr>
        <w:ind w:firstLine="720" w:firstLineChars="0"/>
        <w:rPr>
          <w:rFonts w:hint="default"/>
        </w:rPr>
      </w:pPr>
      <w:r>
        <w:rPr>
          <w:rFonts w:hint="default"/>
        </w:rPr>
        <w:t>Tiền xử lý dữ liệu (Data Preprocessing) là bước quan trọng nhằm chuẩn bị dữ liệu trước khi đưa vào phân tích hoặc xây dựng mô hình. Trong thực tế, dữ liệu thường không hoàn hảo, có thể chứa giá trị thiếu, dữ liệu nhiễu hoặc không đồng nhất, do đó cần được xử lý để đảm bảo chất lượng.</w:t>
      </w:r>
    </w:p>
    <w:p w14:paraId="3BA2908F">
      <w:pPr>
        <w:numPr>
          <w:ilvl w:val="0"/>
          <w:numId w:val="12"/>
        </w:numPr>
        <w:ind w:left="420" w:leftChars="0" w:hanging="420" w:firstLineChars="0"/>
        <w:rPr>
          <w:rFonts w:hint="default"/>
        </w:rPr>
      </w:pPr>
      <w:r>
        <w:rPr>
          <w:rFonts w:hint="default"/>
        </w:rPr>
        <w:t>Quá trình tiền xử lý dữ liệu trong đề tài bao gồm các bước chính như sau:</w:t>
      </w:r>
    </w:p>
    <w:p w14:paraId="68E6BAAD">
      <w:pPr>
        <w:pStyle w:val="4"/>
        <w:bidi w:val="0"/>
        <w:rPr>
          <w:rFonts w:hint="default"/>
        </w:rPr>
      </w:pPr>
      <w:bookmarkStart w:id="19" w:name="_Toc32713"/>
      <w:r>
        <w:rPr>
          <w:rFonts w:hint="default"/>
        </w:rPr>
        <w:t>2.2.1. Làm sạch dữ liệu</w:t>
      </w:r>
      <w:bookmarkEnd w:id="19"/>
    </w:p>
    <w:p w14:paraId="15A33187">
      <w:pPr>
        <w:ind w:firstLine="720" w:firstLineChars="0"/>
        <w:rPr>
          <w:rFonts w:hint="default"/>
        </w:rPr>
      </w:pPr>
      <w:r>
        <w:rPr>
          <w:rFonts w:hint="default"/>
        </w:rPr>
        <w:t>Xử lý dữ liệu thiếu (Missing Values):</w:t>
      </w:r>
      <w:r>
        <w:rPr>
          <w:rFonts w:hint="default"/>
          <w:lang w:val="vi-VN"/>
        </w:rPr>
        <w:t xml:space="preserve"> </w:t>
      </w:r>
      <w:r>
        <w:rPr>
          <w:rFonts w:hint="default"/>
        </w:rPr>
        <w:t>Loại bỏ dòng dữ liệu (nếu số lượng ít)</w:t>
      </w:r>
      <w:r>
        <w:rPr>
          <w:rFonts w:hint="default"/>
          <w:lang w:val="vi-VN"/>
        </w:rPr>
        <w:t xml:space="preserve"> hoặc t</w:t>
      </w:r>
      <w:r>
        <w:rPr>
          <w:rFonts w:hint="default"/>
        </w:rPr>
        <w:t>hay thế bằng giá trị trung bình, trung vị hoặc giá trị mặc định</w:t>
      </w:r>
    </w:p>
    <w:p w14:paraId="2E9C36CF">
      <w:pPr>
        <w:ind w:firstLine="720" w:firstLineChars="0"/>
        <w:rPr>
          <w:rFonts w:hint="default"/>
        </w:rPr>
      </w:pPr>
      <w:r>
        <w:rPr>
          <w:rFonts w:hint="default"/>
        </w:rPr>
        <w:t>Trong dataset giao thông, cột holiday có nhiều giá trị thiếu và được thay thế bằng giá trị "None" nhằm giữ nguyên số lượng dữ liệu.</w:t>
      </w:r>
    </w:p>
    <w:p w14:paraId="3D8BD070">
      <w:pPr>
        <w:ind w:firstLine="720" w:firstLineChars="0"/>
        <w:rPr>
          <w:rFonts w:hint="default"/>
        </w:rPr>
      </w:pPr>
      <w:r>
        <w:rPr>
          <w:rFonts w:hint="default"/>
        </w:rPr>
        <w:t>Loại bỏ dữ liệu trùng lặp:</w:t>
      </w:r>
      <w:r>
        <w:rPr>
          <w:rFonts w:hint="default"/>
          <w:lang w:val="vi-VN"/>
        </w:rPr>
        <w:t xml:space="preserve"> </w:t>
      </w:r>
      <w:r>
        <w:rPr>
          <w:rFonts w:hint="default"/>
        </w:rPr>
        <w:t>Dữ liệu trùng lặp có thể làm sai lệch kết quả phân tích, do đó cần được phát hiện và loại bỏ.</w:t>
      </w:r>
    </w:p>
    <w:p w14:paraId="14B6E5AD">
      <w:pPr>
        <w:ind w:firstLine="720" w:firstLineChars="0"/>
        <w:rPr>
          <w:rFonts w:hint="default"/>
        </w:rPr>
      </w:pPr>
      <w:r>
        <w:rPr>
          <w:rFonts w:hint="default"/>
        </w:rPr>
        <w:t>Xử lý dữ liệu ngoại lệ (Outliers):</w:t>
      </w:r>
      <w:r>
        <w:rPr>
          <w:rFonts w:hint="default"/>
          <w:lang w:val="vi-VN"/>
        </w:rPr>
        <w:t xml:space="preserve"> </w:t>
      </w:r>
      <w:r>
        <w:rPr>
          <w:rFonts w:hint="default"/>
        </w:rPr>
        <w:t>Các giá trị bất thường có thể được phát hiện bằng các phương pháp như Z-score hoặc IQR và xử lý phù hợp để giảm ảnh hưởng đến mô hình.</w:t>
      </w:r>
    </w:p>
    <w:p w14:paraId="2711BB6D">
      <w:pPr>
        <w:pStyle w:val="4"/>
        <w:bidi w:val="0"/>
        <w:rPr>
          <w:rFonts w:hint="default"/>
        </w:rPr>
      </w:pPr>
      <w:bookmarkStart w:id="20" w:name="_Toc5177"/>
      <w:r>
        <w:rPr>
          <w:rFonts w:hint="default"/>
        </w:rPr>
        <w:t>2.2.2. Chuẩn hóa và biến đổi dữ liệu</w:t>
      </w:r>
      <w:bookmarkEnd w:id="20"/>
    </w:p>
    <w:p w14:paraId="66E1A09E">
      <w:pPr>
        <w:ind w:firstLine="720" w:firstLineChars="0"/>
        <w:rPr>
          <w:rFonts w:hint="default"/>
        </w:rPr>
      </w:pPr>
      <w:r>
        <w:rPr>
          <w:rFonts w:hint="default"/>
        </w:rPr>
        <w:t>Chuyển đổi kiểu dữ liệu:</w:t>
      </w:r>
      <w:r>
        <w:rPr>
          <w:rFonts w:hint="default"/>
          <w:lang w:val="vi-VN"/>
        </w:rPr>
        <w:t xml:space="preserve"> </w:t>
      </w:r>
      <w:r>
        <w:rPr>
          <w:rFonts w:hint="default"/>
        </w:rPr>
        <w:t>Ví dụ, chuyển cột date_time từ dạng chuỗi sang kiểu datetime để thuận tiện cho việc phân tích theo thời gian.</w:t>
      </w:r>
    </w:p>
    <w:p w14:paraId="34EB4805">
      <w:pPr>
        <w:numPr>
          <w:ilvl w:val="0"/>
          <w:numId w:val="12"/>
        </w:numPr>
        <w:ind w:left="420" w:leftChars="0" w:hanging="420" w:firstLineChars="0"/>
        <w:rPr>
          <w:rFonts w:hint="default"/>
        </w:rPr>
      </w:pPr>
      <w:r>
        <w:rPr>
          <w:rFonts w:hint="default"/>
        </w:rPr>
        <w:t>Tạo đặc trưng mới (Feature Engineering):</w:t>
      </w:r>
    </w:p>
    <w:p w14:paraId="327AA818">
      <w:pPr>
        <w:ind w:firstLine="720" w:firstLineChars="0"/>
        <w:rPr>
          <w:rFonts w:hint="default"/>
        </w:rPr>
      </w:pPr>
      <w:r>
        <w:rPr>
          <w:rFonts w:hint="default"/>
        </w:rPr>
        <w:t>hour (giờ trong ngày)</w:t>
      </w:r>
    </w:p>
    <w:p w14:paraId="0CEA43BC">
      <w:pPr>
        <w:ind w:firstLine="720" w:firstLineChars="0"/>
        <w:rPr>
          <w:rFonts w:hint="default"/>
        </w:rPr>
      </w:pPr>
      <w:r>
        <w:rPr>
          <w:rFonts w:hint="default"/>
        </w:rPr>
        <w:t>day (ngày)</w:t>
      </w:r>
    </w:p>
    <w:p w14:paraId="76B5246B">
      <w:pPr>
        <w:ind w:firstLine="720" w:firstLineChars="0"/>
        <w:rPr>
          <w:rFonts w:hint="default"/>
        </w:rPr>
      </w:pPr>
      <w:r>
        <w:rPr>
          <w:rFonts w:hint="default"/>
        </w:rPr>
        <w:t>month (tháng)</w:t>
      </w:r>
    </w:p>
    <w:p w14:paraId="746767B3">
      <w:pPr>
        <w:ind w:firstLine="720" w:firstLineChars="0"/>
        <w:rPr>
          <w:rFonts w:hint="default"/>
        </w:rPr>
      </w:pPr>
      <w:r>
        <w:rPr>
          <w:rFonts w:hint="default"/>
        </w:rPr>
        <w:t>dayofweek (thứ trong tuần)</w:t>
      </w:r>
    </w:p>
    <w:p w14:paraId="1B9F2336">
      <w:pPr>
        <w:ind w:firstLine="720" w:firstLineChars="0"/>
        <w:rPr>
          <w:rFonts w:hint="default"/>
        </w:rPr>
      </w:pPr>
      <w:r>
        <w:rPr>
          <w:rFonts w:hint="default"/>
        </w:rPr>
        <w:t>is_weekend (xác định ngày cuối tuần)</w:t>
      </w:r>
    </w:p>
    <w:p w14:paraId="4E9A1CC8">
      <w:pPr>
        <w:ind w:firstLine="720" w:firstLineChars="0"/>
        <w:rPr>
          <w:rFonts w:hint="default"/>
        </w:rPr>
      </w:pPr>
      <w:r>
        <w:rPr>
          <w:rFonts w:hint="default"/>
        </w:rPr>
        <w:t>Các đặc trưng này giúp mô hình hiểu rõ hơn hành vi giao thông theo thời gian.</w:t>
      </w:r>
    </w:p>
    <w:p w14:paraId="2BC2878E">
      <w:pPr>
        <w:ind w:firstLine="720" w:firstLineChars="0"/>
        <w:rPr>
          <w:rFonts w:hint="default"/>
        </w:rPr>
      </w:pPr>
      <w:r>
        <w:rPr>
          <w:rFonts w:hint="default"/>
        </w:rPr>
        <w:t>Chuẩn hóa dữ liệu (Normalization/Scaling):</w:t>
      </w:r>
      <w:r>
        <w:rPr>
          <w:rFonts w:hint="default"/>
          <w:lang w:val="vi-VN"/>
        </w:rPr>
        <w:t xml:space="preserve"> </w:t>
      </w:r>
      <w:r>
        <w:rPr>
          <w:rFonts w:hint="default"/>
        </w:rPr>
        <w:t>Đưa dữ liệu về cùng một thang đo nhằm cải thiện hiệu quả của các thuật toán học máy.</w:t>
      </w:r>
    </w:p>
    <w:p w14:paraId="4C471AA2">
      <w:pPr>
        <w:pStyle w:val="4"/>
        <w:bidi w:val="0"/>
        <w:rPr>
          <w:rFonts w:hint="default"/>
        </w:rPr>
      </w:pPr>
      <w:bookmarkStart w:id="21" w:name="_Toc3079"/>
      <w:r>
        <w:rPr>
          <w:rFonts w:hint="default"/>
        </w:rPr>
        <w:t>2.2.3. Lọc và lựa chọn dữ liệu phù hợp</w:t>
      </w:r>
      <w:bookmarkEnd w:id="21"/>
    </w:p>
    <w:p w14:paraId="7ABFCF02">
      <w:pPr>
        <w:ind w:firstLine="720" w:firstLineChars="0"/>
        <w:rPr>
          <w:rFonts w:hint="default"/>
        </w:rPr>
      </w:pPr>
      <w:r>
        <w:rPr>
          <w:rFonts w:hint="default"/>
        </w:rPr>
        <w:t>Lọc dữ liệu:</w:t>
      </w:r>
      <w:r>
        <w:rPr>
          <w:rFonts w:hint="default"/>
          <w:lang w:val="vi-VN"/>
        </w:rPr>
        <w:t xml:space="preserve"> </w:t>
      </w:r>
      <w:r>
        <w:rPr>
          <w:rFonts w:hint="default"/>
        </w:rPr>
        <w:t>Loại bỏ các thuộc tính không liên quan hoặc không có ý nghĩa đối với bài toán.</w:t>
      </w:r>
    </w:p>
    <w:p w14:paraId="51D0F3AA">
      <w:pPr>
        <w:numPr>
          <w:ilvl w:val="0"/>
          <w:numId w:val="12"/>
        </w:numPr>
        <w:ind w:left="420" w:leftChars="0" w:hanging="420" w:firstLineChars="0"/>
        <w:rPr>
          <w:rFonts w:hint="default"/>
        </w:rPr>
      </w:pPr>
      <w:r>
        <w:rPr>
          <w:rFonts w:hint="default"/>
        </w:rPr>
        <w:t>Chọn đặc trưng (Feature Selection):</w:t>
      </w:r>
    </w:p>
    <w:p w14:paraId="338BFE0C">
      <w:pPr>
        <w:ind w:firstLine="720" w:firstLineChars="0"/>
        <w:rPr>
          <w:rFonts w:hint="default"/>
        </w:rPr>
      </w:pPr>
      <w:r>
        <w:rPr>
          <w:rFonts w:hint="default"/>
        </w:rPr>
        <w:t>Thời gian: hour, day, month, dayofweek</w:t>
      </w:r>
    </w:p>
    <w:p w14:paraId="47BD3DC6">
      <w:pPr>
        <w:ind w:firstLine="720" w:firstLineChars="0"/>
        <w:rPr>
          <w:rFonts w:hint="default"/>
        </w:rPr>
      </w:pPr>
      <w:r>
        <w:rPr>
          <w:rFonts w:hint="default"/>
        </w:rPr>
        <w:t>Thời tiết: temp, rain, snow, weather</w:t>
      </w:r>
    </w:p>
    <w:p w14:paraId="2178FD71">
      <w:pPr>
        <w:ind w:firstLine="720" w:firstLineChars="0"/>
        <w:rPr>
          <w:rFonts w:hint="default"/>
        </w:rPr>
      </w:pPr>
      <w:r>
        <w:rPr>
          <w:rFonts w:hint="default"/>
        </w:rPr>
        <w:t>Các yếu tố đặc biệt: holiday, weekend</w:t>
      </w:r>
    </w:p>
    <w:p w14:paraId="48EA141E">
      <w:pPr>
        <w:ind w:firstLine="720" w:firstLineChars="0"/>
        <w:rPr>
          <w:rFonts w:hint="default"/>
        </w:rPr>
      </w:pPr>
      <w:r>
        <w:rPr>
          <w:rFonts w:hint="default"/>
        </w:rPr>
        <w:t>Giảm nhiễu dữ liệu:</w:t>
      </w:r>
      <w:r>
        <w:rPr>
          <w:rFonts w:hint="default"/>
          <w:lang w:val="vi-VN"/>
        </w:rPr>
        <w:t xml:space="preserve"> </w:t>
      </w:r>
      <w:r>
        <w:rPr>
          <w:rFonts w:hint="default"/>
        </w:rPr>
        <w:t>Giữ lại những thông tin quan trọng giúp tăng độ chính xác và hiệu quả của mô hình.</w:t>
      </w:r>
    </w:p>
    <w:p w14:paraId="6F1E3E2B">
      <w:pPr>
        <w:pStyle w:val="3"/>
        <w:bidi w:val="0"/>
        <w:rPr>
          <w:rFonts w:hint="default"/>
          <w:lang w:val="vi-VN"/>
        </w:rPr>
      </w:pPr>
      <w:bookmarkStart w:id="22" w:name="_Toc226106921"/>
      <w:bookmarkStart w:id="23" w:name="_Toc225951893"/>
      <w:bookmarkStart w:id="24" w:name="_Toc24048"/>
      <w:r>
        <w:t xml:space="preserve">2.3. </w:t>
      </w:r>
      <w:bookmarkEnd w:id="22"/>
      <w:bookmarkEnd w:id="23"/>
      <w:r>
        <w:rPr>
          <w:rFonts w:hint="default"/>
          <w:lang w:val="vi-VN"/>
        </w:rPr>
        <w:t>Tổng quan về các thư viện sử dụng</w:t>
      </w:r>
      <w:bookmarkEnd w:id="24"/>
    </w:p>
    <w:p w14:paraId="54D01F77">
      <w:pPr>
        <w:ind w:firstLine="720" w:firstLineChars="0"/>
        <w:rPr>
          <w:rFonts w:hint="default"/>
          <w:lang w:val="vi-VN"/>
        </w:rPr>
      </w:pPr>
      <w:r>
        <w:rPr>
          <w:rFonts w:hint="default"/>
          <w:lang w:val="vi-VN"/>
        </w:rPr>
        <w:t>Trong lĩnh vực khoa học dữ liệu, việc lựa chọn và sử dụng các thư viện phù hợp đóng vai trò quan trọng trong việc tối ưu hóa quá trình xử lý, phân tích và khai thác dữ liệu. Trong đề tài này, nhóm sử dụng các thư viện phổ biến trong hệ sinh thái Python bao gồm NumPy, Pandas, Matplotlib, Seaborn và Scikit-learn. Mỗi thư viện đảm nhận một vai trò riêng biệt nhưng có sự liên kết chặt chẽ với nhau, tạo thành một quy trình phân tích dữ liệu hoàn chỉnh.</w:t>
      </w:r>
    </w:p>
    <w:p w14:paraId="271FDBA4">
      <w:pPr>
        <w:pStyle w:val="4"/>
        <w:bidi w:val="0"/>
        <w:rPr>
          <w:rFonts w:hint="default"/>
          <w:lang w:val="vi-VN"/>
        </w:rPr>
      </w:pPr>
      <w:bookmarkStart w:id="25" w:name="_Toc226106922"/>
      <w:bookmarkStart w:id="26" w:name="_Toc225951894"/>
      <w:bookmarkStart w:id="27" w:name="_Toc29222"/>
      <w:r>
        <w:t xml:space="preserve">2.3.1. </w:t>
      </w:r>
      <w:bookmarkEnd w:id="25"/>
      <w:bookmarkEnd w:id="26"/>
      <w:r>
        <w:rPr>
          <w:rFonts w:hint="default"/>
          <w:lang w:val="vi-VN"/>
        </w:rPr>
        <w:t>Thư viện NumPy</w:t>
      </w:r>
      <w:bookmarkEnd w:id="27"/>
    </w:p>
    <w:p w14:paraId="0C383340">
      <w:pPr>
        <w:ind w:firstLine="720" w:firstLineChars="0"/>
        <w:rPr>
          <w:rFonts w:hint="default"/>
        </w:rPr>
      </w:pPr>
      <w:r>
        <w:rPr>
          <w:rFonts w:hint="default"/>
        </w:rPr>
        <w:t>NumPy (Numerical Python) là thư viện nền tảng trong hệ sinh thái khoa học dữ liệu của Python, được thiết kế nhằm hỗ trợ tính toán số học hiệu năng cao. Cốt lõi của NumPy là cấu trúc dữ liệu mảng đa chiều (ndarray), cho phép lưu trữ và thao tác dữ liệu dưới dạng các khối liên tục trong bộ nhớ, từ đó giúp tối ưu hóa tốc độ xử lý.</w:t>
      </w:r>
    </w:p>
    <w:p w14:paraId="2BF4BB51">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440180" cy="144018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1440180" cy="1440180"/>
                    </a:xfrm>
                    <a:prstGeom prst="rect">
                      <a:avLst/>
                    </a:prstGeom>
                    <a:noFill/>
                  </pic:spPr>
                </pic:pic>
              </a:graphicData>
            </a:graphic>
          </wp:inline>
        </w:drawing>
      </w:r>
    </w:p>
    <w:p w14:paraId="0915278C">
      <w:pPr>
        <w:pStyle w:val="23"/>
        <w:rPr>
          <w:rFonts w:hint="default" w:ascii="SimSun" w:hAnsi="SimSun" w:eastAsia="SimSun" w:cs="SimSun"/>
          <w:sz w:val="24"/>
          <w:szCs w:val="24"/>
          <w:lang w:val="vi-VN"/>
        </w:rPr>
      </w:pPr>
      <w:bookmarkStart w:id="28" w:name="_Toc9031"/>
      <w:r>
        <w:t xml:space="preserve">Hình 2. </w:t>
      </w:r>
      <w:r>
        <w:fldChar w:fldCharType="begin"/>
      </w:r>
      <w:r>
        <w:instrText xml:space="preserve"> SEQ Hình_2. \* ARABIC </w:instrText>
      </w:r>
      <w:r>
        <w:fldChar w:fldCharType="separate"/>
      </w:r>
      <w:r>
        <w:t>1</w:t>
      </w:r>
      <w:r>
        <w:fldChar w:fldCharType="end"/>
      </w:r>
      <w:r>
        <w:rPr>
          <w:lang w:val="vi-VN"/>
        </w:rPr>
        <w:t>: Numpy SVG Vectors</w:t>
      </w:r>
      <w:bookmarkEnd w:id="28"/>
    </w:p>
    <w:p w14:paraId="728D69B9">
      <w:pPr>
        <w:ind w:firstLine="720" w:firstLineChars="0"/>
        <w:rPr>
          <w:rFonts w:hint="default"/>
        </w:rPr>
      </w:pPr>
      <w:r>
        <w:rPr>
          <w:rFonts w:hint="default"/>
        </w:rPr>
        <w:t>Khác với danh sách (list) trong Python – nơi mỗi phần tử có thể có kiểu dữ liệu khác nhau và được lưu trữ rời rạc – ndarray của NumPy yêu cầu các phần tử cùng kiểu dữ liệu và được lưu trữ liên tiếp trong bộ nhớ. Điều này giúp giảm chi phí truy xuất và tăng hiệu suất tính toán đáng kể.</w:t>
      </w:r>
    </w:p>
    <w:p w14:paraId="39EFC7D5">
      <w:pPr>
        <w:ind w:firstLine="720" w:firstLineChars="0"/>
        <w:rPr>
          <w:rFonts w:hint="default"/>
        </w:rPr>
      </w:pPr>
      <w:r>
        <w:rPr>
          <w:rFonts w:hint="default"/>
        </w:rPr>
        <w:t>Một trong những đặc điểm quan trọng của NumPy là khả năng vector hóa (vectorization), cho phép thực hiện các phép toán trên toàn bộ mảng mà không cần sử dụng vòng lặp. Điều này giúp giảm độ phức tạp tính toán và tăng tốc độ xử lý.</w:t>
      </w:r>
    </w:p>
    <w:p w14:paraId="309726D0">
      <w:pPr>
        <w:ind w:firstLine="720" w:firstLineChars="0"/>
        <w:rPr>
          <w:rFonts w:hint="default"/>
        </w:rPr>
      </w:pPr>
      <w:r>
        <w:rPr>
          <w:rFonts w:hint="default"/>
        </w:rPr>
        <w:t>Ngoài ra, NumPy còn hỗ trợ mạnh mẽ các phép toán đại số tuyến tính như nhân ma trận, tính nghịch đảo, phân rã ma trận,... Đây là nền tảng quan trọng cho các thuật toán học máy.</w:t>
      </w:r>
    </w:p>
    <w:p w14:paraId="632470F4">
      <w:pPr>
        <w:numPr>
          <w:ilvl w:val="0"/>
          <w:numId w:val="13"/>
        </w:numPr>
        <w:tabs>
          <w:tab w:val="clear" w:pos="420"/>
        </w:tabs>
        <w:ind w:left="420" w:leftChars="0" w:hanging="420" w:firstLineChars="0"/>
        <w:rPr>
          <w:rFonts w:hint="default"/>
        </w:rPr>
      </w:pPr>
      <w:r>
        <w:rPr>
          <w:rFonts w:hint="default"/>
        </w:rPr>
        <w:t>Ví dụ:</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627B4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222661FB">
            <w:pPr>
              <w:rPr>
                <w:rFonts w:hint="default"/>
              </w:rPr>
            </w:pPr>
            <w:r>
              <w:rPr>
                <w:rFonts w:hint="default"/>
              </w:rPr>
              <w:t>import numpy as np</w:t>
            </w:r>
          </w:p>
          <w:p w14:paraId="04F75981">
            <w:pPr>
              <w:rPr>
                <w:rFonts w:hint="default"/>
              </w:rPr>
            </w:pPr>
            <w:r>
              <w:rPr>
                <w:rFonts w:hint="default"/>
              </w:rPr>
              <w:t>arr = np.array([1, 2, 3, 4])</w:t>
            </w:r>
          </w:p>
          <w:p w14:paraId="3BDFC35E">
            <w:pPr>
              <w:rPr>
                <w:rFonts w:hint="default"/>
              </w:rPr>
            </w:pPr>
            <w:r>
              <w:rPr>
                <w:rFonts w:hint="default"/>
              </w:rPr>
              <w:t># Vectorization</w:t>
            </w:r>
          </w:p>
          <w:p w14:paraId="1F89DB48">
            <w:pPr>
              <w:rPr>
                <w:rFonts w:hint="default"/>
              </w:rPr>
            </w:pPr>
            <w:r>
              <w:rPr>
                <w:rFonts w:hint="default"/>
              </w:rPr>
              <w:t>result = arr * 2</w:t>
            </w:r>
          </w:p>
          <w:p w14:paraId="41D1AE90">
            <w:pPr>
              <w:rPr>
                <w:rFonts w:hint="default"/>
              </w:rPr>
            </w:pPr>
            <w:r>
              <w:rPr>
                <w:rFonts w:hint="default"/>
              </w:rPr>
              <w:t># Thống kê</w:t>
            </w:r>
          </w:p>
          <w:p w14:paraId="701397FB">
            <w:pPr>
              <w:rPr>
                <w:rFonts w:hint="default"/>
              </w:rPr>
            </w:pPr>
            <w:r>
              <w:rPr>
                <w:rFonts w:hint="default"/>
              </w:rPr>
              <w:t>mean = np.mean(arr)</w:t>
            </w:r>
          </w:p>
          <w:p w14:paraId="73671172">
            <w:pPr>
              <w:rPr>
                <w:rFonts w:hint="default"/>
                <w:vertAlign w:val="baseline"/>
              </w:rPr>
            </w:pPr>
            <w:r>
              <w:rPr>
                <w:rFonts w:hint="default"/>
              </w:rPr>
              <w:t>std =</w:t>
            </w:r>
            <w:r>
              <w:rPr>
                <w:rFonts w:hint="default"/>
                <w:lang w:val="vi-VN"/>
              </w:rPr>
              <w:t xml:space="preserve"> </w:t>
            </w:r>
            <w:r>
              <w:rPr>
                <w:rFonts w:hint="default"/>
              </w:rPr>
              <w:t>np.std(arr)</w:t>
            </w:r>
          </w:p>
        </w:tc>
      </w:tr>
    </w:tbl>
    <w:p w14:paraId="172E412A">
      <w:pPr>
        <w:ind w:firstLine="720" w:firstLineChars="0"/>
        <w:rPr>
          <w:rFonts w:hint="default"/>
        </w:rPr>
      </w:pPr>
      <w:r>
        <w:rPr>
          <w:rFonts w:hint="default"/>
        </w:rPr>
        <w:t>Trong đề tài, NumPy đóng vai trò hỗ trợ cho các phép tính toán nhanh và là nền tảng cho các thư viện cao hơn như Pandas và Scikit-learn.</w:t>
      </w:r>
    </w:p>
    <w:p w14:paraId="26537508">
      <w:pPr>
        <w:pStyle w:val="4"/>
        <w:bidi w:val="0"/>
        <w:rPr>
          <w:rFonts w:hint="default"/>
          <w:lang w:val="vi-VN"/>
        </w:rPr>
      </w:pPr>
      <w:bookmarkStart w:id="29" w:name="_Toc226106923"/>
      <w:bookmarkStart w:id="30" w:name="_Toc225951895"/>
      <w:bookmarkStart w:id="31" w:name="_Toc13791"/>
      <w:r>
        <w:t>2.3.2.</w:t>
      </w:r>
      <w:bookmarkEnd w:id="29"/>
      <w:bookmarkEnd w:id="30"/>
      <w:r>
        <w:rPr>
          <w:rFonts w:hint="default"/>
          <w:lang w:val="vi-VN"/>
        </w:rPr>
        <w:t xml:space="preserve"> Thư viện Pandas</w:t>
      </w:r>
      <w:bookmarkEnd w:id="31"/>
    </w:p>
    <w:p w14:paraId="455BC6ED">
      <w:pPr>
        <w:ind w:firstLine="720" w:firstLineChars="0"/>
        <w:rPr>
          <w:rFonts w:hint="default"/>
        </w:rPr>
      </w:pPr>
      <w:r>
        <w:rPr>
          <w:rFonts w:hint="default"/>
        </w:rPr>
        <w:t>Pandas là thư viện chuyên dùng cho xử lý và phân tích dữ liệu dạng bảng. Hai cấu trúc dữ liệu chính của Pandas là Series (một chiều) và DataFrame (hai chiều). Trong đó, DataFrame là cấu trúc được sử dụng phổ biến nhất, cho phép biểu diễn dữ liệu tương tự như bảng trong cơ sở dữ liệu hoặc Excel.</w:t>
      </w:r>
    </w:p>
    <w:p w14:paraId="7840804F">
      <w:pPr>
        <w:rPr>
          <w:rFonts w:ascii="SimSun" w:hAnsi="SimSun" w:eastAsia="SimSun" w:cs="SimSun"/>
          <w:sz w:val="24"/>
          <w:szCs w:val="24"/>
        </w:rPr>
      </w:pPr>
    </w:p>
    <w:p w14:paraId="177B3445">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2372995" cy="1440180"/>
            <wp:effectExtent l="0" t="0" r="8255" b="762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13"/>
                    <a:srcRect t="27465" b="27001"/>
                    <a:stretch>
                      <a:fillRect/>
                    </a:stretch>
                  </pic:blipFill>
                  <pic:spPr>
                    <a:xfrm>
                      <a:off x="0" y="0"/>
                      <a:ext cx="2372995" cy="1440180"/>
                    </a:xfrm>
                    <a:prstGeom prst="rect">
                      <a:avLst/>
                    </a:prstGeom>
                    <a:noFill/>
                    <a:ln w="9525">
                      <a:noFill/>
                    </a:ln>
                  </pic:spPr>
                </pic:pic>
              </a:graphicData>
            </a:graphic>
          </wp:inline>
        </w:drawing>
      </w:r>
    </w:p>
    <w:p w14:paraId="1DCFE7F3">
      <w:pPr>
        <w:pStyle w:val="23"/>
        <w:jc w:val="center"/>
        <w:rPr>
          <w:rFonts w:hint="default" w:ascii="SimSun" w:hAnsi="SimSun" w:eastAsia="SimSun" w:cs="SimSun"/>
          <w:sz w:val="24"/>
          <w:szCs w:val="24"/>
          <w:lang w:val="vi-VN"/>
        </w:rPr>
      </w:pPr>
      <w:bookmarkStart w:id="32" w:name="_Toc8180"/>
      <w:r>
        <w:t xml:space="preserve">Hình 2. </w:t>
      </w:r>
      <w:r>
        <w:fldChar w:fldCharType="begin"/>
      </w:r>
      <w:r>
        <w:instrText xml:space="preserve"> SEQ Hình_2. \* ARABIC </w:instrText>
      </w:r>
      <w:r>
        <w:fldChar w:fldCharType="separate"/>
      </w:r>
      <w:r>
        <w:t>2</w:t>
      </w:r>
      <w:r>
        <w:fldChar w:fldCharType="end"/>
      </w:r>
      <w:r>
        <w:rPr>
          <w:lang w:val="vi-VN"/>
        </w:rPr>
        <w:t>: Pandas SVG</w:t>
      </w:r>
      <w:bookmarkEnd w:id="32"/>
      <w:r>
        <w:rPr>
          <w:lang w:val="vi-VN"/>
        </w:rPr>
        <w:t xml:space="preserve"> </w:t>
      </w:r>
    </w:p>
    <w:p w14:paraId="6207E4C2">
      <w:pPr>
        <w:ind w:firstLine="720" w:firstLineChars="0"/>
        <w:rPr>
          <w:rFonts w:hint="default"/>
        </w:rPr>
      </w:pPr>
      <w:r>
        <w:rPr>
          <w:rFonts w:hint="default"/>
        </w:rPr>
        <w:t>Một điểm mạnh của Pandas là khả năng xử lý dữ liệu không hoàn hảo, bao gồm dữ liệu thiếu (missing values), dữ liệu không đồng nhất và dữ liệu nhiễu. Thư viện cung cấp nhiều phương pháp để làm sạch và biến đổi dữ liệu.</w:t>
      </w:r>
    </w:p>
    <w:p w14:paraId="42D94AD5">
      <w:pPr>
        <w:numPr>
          <w:ilvl w:val="0"/>
          <w:numId w:val="13"/>
        </w:numPr>
        <w:ind w:left="420" w:leftChars="0" w:hanging="420" w:firstLineChars="0"/>
        <w:rPr>
          <w:rFonts w:hint="default"/>
        </w:rPr>
      </w:pPr>
      <w:r>
        <w:rPr>
          <w:rFonts w:hint="default"/>
        </w:rPr>
        <w:t>Pandas cũng hỗ trợ các thao tác nâng cao như:</w:t>
      </w:r>
    </w:p>
    <w:p w14:paraId="3E8A767F">
      <w:pPr>
        <w:ind w:firstLine="720" w:firstLineChars="0"/>
        <w:rPr>
          <w:rFonts w:hint="default"/>
        </w:rPr>
      </w:pPr>
      <w:r>
        <w:rPr>
          <w:rFonts w:hint="default"/>
        </w:rPr>
        <w:t>Indexing &amp; slicing: truy xuất dữ liệu theo nhãn hoặc vị trí</w:t>
      </w:r>
    </w:p>
    <w:p w14:paraId="5332C485">
      <w:pPr>
        <w:ind w:firstLine="720" w:firstLineChars="0"/>
        <w:rPr>
          <w:rFonts w:hint="default"/>
        </w:rPr>
      </w:pPr>
      <w:r>
        <w:rPr>
          <w:rFonts w:hint="default"/>
        </w:rPr>
        <w:t>GroupBy: nhóm dữ liệu và tính toán thống kê</w:t>
      </w:r>
    </w:p>
    <w:p w14:paraId="12965981">
      <w:pPr>
        <w:ind w:firstLine="720" w:firstLineChars="0"/>
        <w:rPr>
          <w:rFonts w:hint="default"/>
        </w:rPr>
      </w:pPr>
      <w:r>
        <w:rPr>
          <w:rFonts w:hint="default"/>
        </w:rPr>
        <w:t>Merge/Join: kết hợp nhiều bảng dữ liệu</w:t>
      </w:r>
    </w:p>
    <w:p w14:paraId="0FF74AE6">
      <w:pPr>
        <w:ind w:firstLine="720" w:firstLineChars="0"/>
        <w:rPr>
          <w:rFonts w:hint="default"/>
        </w:rPr>
      </w:pPr>
      <w:r>
        <w:rPr>
          <w:rFonts w:hint="default"/>
        </w:rPr>
        <w:t>Reshape: biến đổi cấu trúc dữ liệu</w:t>
      </w:r>
    </w:p>
    <w:p w14:paraId="517F3D98">
      <w:pPr>
        <w:ind w:firstLine="720" w:firstLineChars="0"/>
        <w:rPr>
          <w:rFonts w:hint="default"/>
        </w:rPr>
      </w:pPr>
      <w:r>
        <w:rPr>
          <w:rFonts w:hint="default"/>
        </w:rPr>
        <w:t>Ngoài ra, Pandas cho phép xử lý dữ liệu theo chuỗi thời gian (time series), rất phù hợp với bài toán giao thông.</w:t>
      </w:r>
    </w:p>
    <w:p w14:paraId="5E1EAA22">
      <w:pPr>
        <w:numPr>
          <w:ilvl w:val="0"/>
          <w:numId w:val="13"/>
        </w:numPr>
        <w:ind w:left="420" w:leftChars="0" w:hanging="420" w:firstLineChars="0"/>
        <w:rPr>
          <w:rFonts w:hint="default"/>
        </w:rPr>
      </w:pPr>
      <w:r>
        <w:rPr>
          <w:rFonts w:hint="default"/>
        </w:rPr>
        <w:t>Ví dụ:</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146B3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0A6AAFD8">
            <w:pPr>
              <w:rPr>
                <w:rFonts w:hint="default"/>
              </w:rPr>
            </w:pPr>
            <w:r>
              <w:rPr>
                <w:rFonts w:hint="default"/>
              </w:rPr>
              <w:t>import pandas as pd</w:t>
            </w:r>
          </w:p>
          <w:p w14:paraId="71BB8DA6">
            <w:pPr>
              <w:rPr>
                <w:rFonts w:hint="default"/>
              </w:rPr>
            </w:pPr>
            <w:r>
              <w:rPr>
                <w:rFonts w:hint="default"/>
              </w:rPr>
              <w:t>df = pd.read_csv("traffic.csv")</w:t>
            </w:r>
          </w:p>
          <w:p w14:paraId="6E84C4B7">
            <w:pPr>
              <w:rPr>
                <w:rFonts w:hint="default"/>
              </w:rPr>
            </w:pPr>
            <w:r>
              <w:rPr>
                <w:rFonts w:hint="default"/>
              </w:rPr>
              <w:t># Thống kê</w:t>
            </w:r>
          </w:p>
          <w:p w14:paraId="37EDDACA">
            <w:pPr>
              <w:rPr>
                <w:rFonts w:hint="default"/>
              </w:rPr>
            </w:pPr>
            <w:r>
              <w:rPr>
                <w:rFonts w:hint="default"/>
              </w:rPr>
              <w:t>print(df.describe())</w:t>
            </w:r>
          </w:p>
          <w:p w14:paraId="601926F8">
            <w:pPr>
              <w:rPr>
                <w:rFonts w:hint="default"/>
              </w:rPr>
            </w:pPr>
            <w:r>
              <w:rPr>
                <w:rFonts w:hint="default"/>
              </w:rPr>
              <w:t># Group theo giờ</w:t>
            </w:r>
          </w:p>
          <w:p w14:paraId="5EC6011C">
            <w:pPr>
              <w:rPr>
                <w:rFonts w:hint="default"/>
              </w:rPr>
            </w:pPr>
            <w:r>
              <w:rPr>
                <w:rFonts w:hint="default"/>
              </w:rPr>
              <w:t>hourly = df.groupby("hour")["traffic_volume"].mean()</w:t>
            </w:r>
          </w:p>
          <w:p w14:paraId="708A3569">
            <w:pPr>
              <w:rPr>
                <w:rFonts w:hint="default"/>
              </w:rPr>
            </w:pPr>
            <w:r>
              <w:rPr>
                <w:rFonts w:hint="default"/>
              </w:rPr>
              <w:t># Xử lý missing</w:t>
            </w:r>
          </w:p>
          <w:p w14:paraId="0C1A1F56">
            <w:pPr>
              <w:rPr>
                <w:rFonts w:hint="default"/>
                <w:vertAlign w:val="baseline"/>
              </w:rPr>
            </w:pPr>
            <w:r>
              <w:rPr>
                <w:rFonts w:hint="default"/>
              </w:rPr>
              <w:t>df = df.fillna(df.mean())</w:t>
            </w:r>
          </w:p>
        </w:tc>
      </w:tr>
    </w:tbl>
    <w:p w14:paraId="3F2BD67D">
      <w:pPr>
        <w:ind w:firstLine="720" w:firstLineChars="0"/>
        <w:rPr>
          <w:rFonts w:hint="default"/>
        </w:rPr>
      </w:pPr>
      <w:r>
        <w:rPr>
          <w:rFonts w:hint="default"/>
        </w:rPr>
        <w:t>Trong đề tài, Pandas là công cụ chính để tiền xử lý dữ liệu và thực hiện phân tích khám phá dữ liệu (EDA).</w:t>
      </w:r>
    </w:p>
    <w:p w14:paraId="7F50AAFA">
      <w:pPr>
        <w:pStyle w:val="4"/>
        <w:bidi w:val="0"/>
        <w:rPr>
          <w:rFonts w:hint="default"/>
          <w:lang w:val="vi-VN"/>
        </w:rPr>
      </w:pPr>
      <w:bookmarkStart w:id="33" w:name="_Toc226106924"/>
      <w:bookmarkStart w:id="34" w:name="_Toc225951896"/>
      <w:bookmarkStart w:id="35" w:name="_Toc20244"/>
      <w:r>
        <w:t>2.3.3.</w:t>
      </w:r>
      <w:bookmarkEnd w:id="33"/>
      <w:bookmarkEnd w:id="34"/>
      <w:r>
        <w:rPr>
          <w:rFonts w:hint="default"/>
          <w:lang w:val="vi-VN"/>
        </w:rPr>
        <w:t xml:space="preserve"> Thư viện Matplotlib và Seaborn</w:t>
      </w:r>
      <w:bookmarkEnd w:id="35"/>
    </w:p>
    <w:p w14:paraId="4860A5C5">
      <w:pPr>
        <w:ind w:firstLine="720" w:firstLineChars="0"/>
        <w:rPr>
          <w:rFonts w:hint="default"/>
        </w:rPr>
      </w:pPr>
      <w:r>
        <w:rPr>
          <w:rFonts w:hint="default"/>
        </w:rPr>
        <w:t>Trực quan hóa dữ liệu là bước quan trọng giúp hiểu dữ liệu và truyền đạt kết quả phân tích. Matplotlib và Seaborn là hai thư viện phổ biến phục vụ mục đích này.</w:t>
      </w:r>
    </w:p>
    <w:p w14:paraId="653850E4">
      <w:pPr>
        <w:ind w:firstLine="720" w:firstLineChars="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901440" cy="935990"/>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4"/>
                    <a:stretch>
                      <a:fillRect/>
                    </a:stretch>
                  </pic:blipFill>
                  <pic:spPr>
                    <a:xfrm>
                      <a:off x="0" y="0"/>
                      <a:ext cx="3901440" cy="935990"/>
                    </a:xfrm>
                    <a:prstGeom prst="rect">
                      <a:avLst/>
                    </a:prstGeom>
                    <a:noFill/>
                    <a:ln w="9525">
                      <a:noFill/>
                    </a:ln>
                  </pic:spPr>
                </pic:pic>
              </a:graphicData>
            </a:graphic>
          </wp:inline>
        </w:drawing>
      </w:r>
    </w:p>
    <w:p w14:paraId="645C0384">
      <w:pPr>
        <w:pStyle w:val="23"/>
        <w:ind w:firstLine="720" w:firstLineChars="0"/>
        <w:jc w:val="center"/>
        <w:rPr>
          <w:rFonts w:hint="default" w:ascii="SimSun" w:hAnsi="SimSun" w:eastAsia="SimSun" w:cs="SimSun"/>
          <w:sz w:val="24"/>
          <w:szCs w:val="24"/>
          <w:lang w:val="vi-VN"/>
        </w:rPr>
      </w:pPr>
      <w:bookmarkStart w:id="36" w:name="_Toc19455"/>
      <w:r>
        <w:t xml:space="preserve">Hình 2. </w:t>
      </w:r>
      <w:r>
        <w:fldChar w:fldCharType="begin"/>
      </w:r>
      <w:r>
        <w:instrText xml:space="preserve"> SEQ Hình_2. \* ARABIC </w:instrText>
      </w:r>
      <w:r>
        <w:fldChar w:fldCharType="separate"/>
      </w:r>
      <w:r>
        <w:t>3</w:t>
      </w:r>
      <w:r>
        <w:fldChar w:fldCharType="end"/>
      </w:r>
      <w:r>
        <w:rPr>
          <w:lang w:val="vi-VN"/>
        </w:rPr>
        <w:t>: Matplotlib SVG</w:t>
      </w:r>
      <w:bookmarkEnd w:id="36"/>
    </w:p>
    <w:p w14:paraId="0001DA02">
      <w:pPr>
        <w:ind w:firstLine="720" w:firstLineChars="0"/>
        <w:rPr>
          <w:rFonts w:hint="default"/>
        </w:rPr>
      </w:pPr>
      <w:r>
        <w:rPr>
          <w:rFonts w:hint="default"/>
        </w:rPr>
        <w:t>Matplotlib cung cấp các công cụ vẽ biểu đồ cơ bản, cho phép tùy chỉnh chi tiết các thành phần như trục, nhãn, tiêu đề,... Tuy nhiên, giao diện mặc định của Matplotlib khá đơn giản.</w:t>
      </w:r>
    </w:p>
    <w:p w14:paraId="7B23BB9B">
      <w:pPr>
        <w:ind w:firstLine="720" w:firstLineChars="0"/>
        <w:rPr>
          <w:rFonts w:hint="default"/>
        </w:rPr>
      </w:pPr>
      <w:r>
        <w:rPr>
          <w:rFonts w:hint="default"/>
        </w:rPr>
        <w:t>Seaborn được xây dựng dựa trên Matplotlib, cung cấp giao diện trực quan hơn và tích hợp sẵn nhiều biểu đồ thống kê nâng cao. Một trong những điểm mạnh của Seaborn là khả năng tự động xử lý dữ liệu từ DataFrame và trực tiếp vẽ biểu đồ.</w:t>
      </w:r>
    </w:p>
    <w:p w14:paraId="1666F508">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440180" cy="1440180"/>
            <wp:effectExtent l="0" t="0" r="7620" b="762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5"/>
                    <a:stretch>
                      <a:fillRect/>
                    </a:stretch>
                  </pic:blipFill>
                  <pic:spPr>
                    <a:xfrm>
                      <a:off x="0" y="0"/>
                      <a:ext cx="1440180" cy="1440180"/>
                    </a:xfrm>
                    <a:prstGeom prst="rect">
                      <a:avLst/>
                    </a:prstGeom>
                    <a:noFill/>
                    <a:ln w="9525">
                      <a:noFill/>
                    </a:ln>
                  </pic:spPr>
                </pic:pic>
              </a:graphicData>
            </a:graphic>
          </wp:inline>
        </w:drawing>
      </w:r>
    </w:p>
    <w:p w14:paraId="54F53F6A">
      <w:pPr>
        <w:pStyle w:val="23"/>
        <w:jc w:val="center"/>
        <w:rPr>
          <w:rFonts w:hint="default" w:ascii="SimSun" w:hAnsi="SimSun" w:eastAsia="SimSun" w:cs="SimSun"/>
          <w:sz w:val="24"/>
          <w:szCs w:val="24"/>
          <w:lang w:val="vi-VN"/>
        </w:rPr>
      </w:pPr>
      <w:bookmarkStart w:id="37" w:name="_Toc25368"/>
      <w:r>
        <w:t xml:space="preserve">Hình 2. </w:t>
      </w:r>
      <w:r>
        <w:fldChar w:fldCharType="begin"/>
      </w:r>
      <w:r>
        <w:instrText xml:space="preserve"> SEQ Hình_2. \* ARABIC </w:instrText>
      </w:r>
      <w:r>
        <w:fldChar w:fldCharType="separate"/>
      </w:r>
      <w:r>
        <w:t>4</w:t>
      </w:r>
      <w:r>
        <w:fldChar w:fldCharType="end"/>
      </w:r>
      <w:r>
        <w:rPr>
          <w:lang w:val="vi-VN"/>
        </w:rPr>
        <w:t>: Seaborn SVG</w:t>
      </w:r>
      <w:bookmarkEnd w:id="37"/>
    </w:p>
    <w:p w14:paraId="61BF92B9">
      <w:pPr>
        <w:numPr>
          <w:ilvl w:val="0"/>
          <w:numId w:val="13"/>
        </w:numPr>
        <w:ind w:left="420" w:leftChars="0" w:hanging="420" w:firstLineChars="0"/>
        <w:rPr>
          <w:rFonts w:hint="default"/>
        </w:rPr>
      </w:pPr>
      <w:r>
        <w:rPr>
          <w:rFonts w:hint="default"/>
        </w:rPr>
        <w:t>Các loại biểu đồ quan trọng trong phân tích dữ liệu bao gồm:</w:t>
      </w:r>
    </w:p>
    <w:p w14:paraId="423C9DDB">
      <w:pPr>
        <w:ind w:firstLine="720" w:firstLineChars="0"/>
        <w:rPr>
          <w:rFonts w:hint="default"/>
        </w:rPr>
      </w:pPr>
      <w:r>
        <w:rPr>
          <w:rFonts w:hint="default"/>
        </w:rPr>
        <w:t>Histogram: phân bố dữ liệu</w:t>
      </w:r>
    </w:p>
    <w:p w14:paraId="56C99A9D">
      <w:pPr>
        <w:ind w:firstLine="720" w:firstLineChars="0"/>
        <w:rPr>
          <w:rFonts w:hint="default"/>
        </w:rPr>
      </w:pPr>
      <w:r>
        <w:rPr>
          <w:rFonts w:hint="default"/>
        </w:rPr>
        <w:t>Boxplot: phát hiện outliers</w:t>
      </w:r>
    </w:p>
    <w:p w14:paraId="592C586E">
      <w:pPr>
        <w:ind w:firstLine="720" w:firstLineChars="0"/>
        <w:rPr>
          <w:rFonts w:hint="default"/>
        </w:rPr>
      </w:pPr>
      <w:r>
        <w:rPr>
          <w:rFonts w:hint="default"/>
        </w:rPr>
        <w:t>Scatter plot: mối quan hệ giữa hai biến</w:t>
      </w:r>
    </w:p>
    <w:p w14:paraId="2A736D9A">
      <w:pPr>
        <w:ind w:firstLine="720" w:firstLineChars="0"/>
        <w:rPr>
          <w:rFonts w:hint="default"/>
        </w:rPr>
      </w:pPr>
      <w:r>
        <w:rPr>
          <w:rFonts w:hint="default"/>
        </w:rPr>
        <w:t>Heatmap: ma trận tương quan</w:t>
      </w:r>
    </w:p>
    <w:p w14:paraId="3B037234">
      <w:pPr>
        <w:numPr>
          <w:ilvl w:val="0"/>
          <w:numId w:val="13"/>
        </w:numPr>
        <w:ind w:left="420" w:leftChars="0" w:hanging="420" w:firstLineChars="0"/>
        <w:rPr>
          <w:rFonts w:hint="default"/>
        </w:rPr>
      </w:pPr>
      <w:r>
        <w:rPr>
          <w:rFonts w:hint="default"/>
        </w:rPr>
        <w:t>Ví dụ:</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4F27E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87" w:type="dxa"/>
          </w:tcPr>
          <w:p w14:paraId="6162BDD5">
            <w:pPr>
              <w:rPr>
                <w:rFonts w:hint="default"/>
              </w:rPr>
            </w:pPr>
            <w:r>
              <w:rPr>
                <w:rFonts w:hint="default"/>
              </w:rPr>
              <w:t>import seaborn as sns</w:t>
            </w:r>
          </w:p>
          <w:p w14:paraId="2ECD77F5">
            <w:pPr>
              <w:rPr>
                <w:rFonts w:hint="default"/>
              </w:rPr>
            </w:pPr>
            <w:r>
              <w:rPr>
                <w:rFonts w:hint="default"/>
              </w:rPr>
              <w:t>import matplotlib.pyplot as plt</w:t>
            </w:r>
          </w:p>
          <w:p w14:paraId="0D382D6E">
            <w:pPr>
              <w:rPr>
                <w:rFonts w:hint="default"/>
              </w:rPr>
            </w:pPr>
            <w:r>
              <w:rPr>
                <w:rFonts w:hint="default"/>
              </w:rPr>
              <w:t># Histogram</w:t>
            </w:r>
          </w:p>
          <w:p w14:paraId="28B21E27">
            <w:pPr>
              <w:rPr>
                <w:rFonts w:hint="default"/>
              </w:rPr>
            </w:pPr>
            <w:r>
              <w:rPr>
                <w:rFonts w:hint="default"/>
              </w:rPr>
              <w:t>sns.histplot(df["traffic_volume"])</w:t>
            </w:r>
          </w:p>
          <w:p w14:paraId="01ABF956">
            <w:pPr>
              <w:rPr>
                <w:rFonts w:hint="default"/>
              </w:rPr>
            </w:pPr>
            <w:r>
              <w:rPr>
                <w:rFonts w:hint="default"/>
              </w:rPr>
              <w:t># Heatmap tương quan</w:t>
            </w:r>
          </w:p>
          <w:p w14:paraId="731A8B1E">
            <w:pPr>
              <w:rPr>
                <w:rFonts w:hint="default"/>
                <w:vertAlign w:val="baseline"/>
              </w:rPr>
            </w:pPr>
            <w:r>
              <w:rPr>
                <w:rFonts w:hint="default"/>
              </w:rPr>
              <w:t>sns.heatmap(df.corr(), annot=True)</w:t>
            </w:r>
          </w:p>
        </w:tc>
      </w:tr>
    </w:tbl>
    <w:p w14:paraId="0CAA024A">
      <w:pPr>
        <w:ind w:firstLine="720" w:firstLineChars="0"/>
        <w:rPr>
          <w:rFonts w:hint="default"/>
        </w:rPr>
      </w:pPr>
      <w:r>
        <w:rPr>
          <w:rFonts w:hint="default"/>
        </w:rPr>
        <w:t>Thông qua trực quan hóa, nhóm có thể phát hiện xu hướng, mối quan hệ và các bất thường trong dữ liệu.</w:t>
      </w:r>
    </w:p>
    <w:p w14:paraId="1B2CE2AD">
      <w:pPr>
        <w:pStyle w:val="4"/>
        <w:bidi w:val="0"/>
        <w:rPr>
          <w:rFonts w:hint="default"/>
          <w:lang w:val="vi-VN"/>
        </w:rPr>
      </w:pPr>
      <w:bookmarkStart w:id="38" w:name="_Toc26119"/>
      <w:r>
        <w:rPr>
          <w:rFonts w:hint="default"/>
          <w:lang w:val="en-US"/>
        </w:rPr>
        <w:t>2.3.4. Th</w:t>
      </w:r>
      <w:r>
        <w:rPr>
          <w:rFonts w:hint="default"/>
          <w:lang w:val="vi-VN"/>
        </w:rPr>
        <w:t xml:space="preserve">ư viện </w:t>
      </w:r>
      <w:r>
        <w:rPr>
          <w:rFonts w:hint="default"/>
        </w:rPr>
        <w:t>Scikit-learn</w:t>
      </w:r>
      <w:bookmarkEnd w:id="38"/>
    </w:p>
    <w:p w14:paraId="583973EB">
      <w:pPr>
        <w:ind w:firstLine="720" w:firstLineChars="0"/>
        <w:rPr>
          <w:rFonts w:hint="default"/>
        </w:rPr>
      </w:pPr>
      <w:r>
        <w:rPr>
          <w:rFonts w:hint="default"/>
        </w:rPr>
        <w:t>Scikit-learn là thư viện học máy phổ biến trong Python, cung cấp một tập hợp các thuật toán và công cụ để xây dựng, huấn luyện và đánh giá mô hình.</w:t>
      </w:r>
    </w:p>
    <w:p w14:paraId="280B8385">
      <w:pPr>
        <w:ind w:firstLine="720" w:firstLineChars="0"/>
        <w:rPr>
          <w:rFonts w:hint="default"/>
        </w:rPr>
      </w:pPr>
      <w:r>
        <w:rPr>
          <w:rFonts w:hint="default"/>
        </w:rPr>
        <w:t>Một đặc điểm quan trọng của Scikit-learn là tính module hóa, cho phép dễ dàng kết hợp các bước tiền xử lý, huấn luyện và đánh giá trong cùng một pipeline.</w:t>
      </w:r>
    </w:p>
    <w:p w14:paraId="6135DBA7">
      <w:pPr>
        <w:numPr>
          <w:ilvl w:val="0"/>
          <w:numId w:val="13"/>
        </w:numPr>
        <w:ind w:left="420" w:leftChars="0" w:hanging="420" w:firstLineChars="0"/>
        <w:rPr>
          <w:rFonts w:hint="default"/>
        </w:rPr>
      </w:pPr>
      <w:r>
        <w:rPr>
          <w:rFonts w:hint="default"/>
        </w:rPr>
        <w:t>Các nhóm thuật toán chính:</w:t>
      </w:r>
    </w:p>
    <w:p w14:paraId="1172997C">
      <w:pPr>
        <w:ind w:firstLine="720" w:firstLineChars="0"/>
        <w:rPr>
          <w:rFonts w:hint="default"/>
        </w:rPr>
      </w:pPr>
      <w:r>
        <w:rPr>
          <w:rFonts w:hint="default"/>
        </w:rPr>
        <w:t>Supervised Learning: hồi quy, phân loại</w:t>
      </w:r>
    </w:p>
    <w:p w14:paraId="3E93A601">
      <w:pPr>
        <w:ind w:firstLine="720" w:firstLineChars="0"/>
        <w:rPr>
          <w:rFonts w:hint="default"/>
        </w:rPr>
      </w:pPr>
      <w:r>
        <w:rPr>
          <w:rFonts w:hint="default"/>
        </w:rPr>
        <w:t>Unsupervised Learning: phân cụm</w:t>
      </w:r>
    </w:p>
    <w:p w14:paraId="3D695A99">
      <w:pPr>
        <w:ind w:firstLine="720" w:firstLineChars="0"/>
        <w:rPr>
          <w:rFonts w:hint="default"/>
        </w:rPr>
      </w:pPr>
      <w:r>
        <w:rPr>
          <w:rFonts w:hint="default"/>
        </w:rPr>
        <w:t>Model Selection: chia dữ liệu, cross-validation</w:t>
      </w:r>
    </w:p>
    <w:p w14:paraId="0BDCAA58">
      <w:pPr>
        <w:ind w:firstLine="720" w:firstLineChars="0"/>
        <w:rPr>
          <w:rFonts w:hint="default"/>
        </w:rPr>
      </w:pPr>
      <w:r>
        <w:rPr>
          <w:rFonts w:hint="default"/>
        </w:rPr>
        <w:t>Preprocessing: chuẩn hóa dữ liệu</w:t>
      </w:r>
    </w:p>
    <w:p w14:paraId="31FCF3EE">
      <w:pPr>
        <w:numPr>
          <w:ilvl w:val="0"/>
          <w:numId w:val="13"/>
        </w:numPr>
        <w:ind w:left="420" w:leftChars="0" w:hanging="420" w:firstLineChars="0"/>
        <w:rPr>
          <w:rFonts w:hint="default"/>
        </w:rPr>
      </w:pPr>
      <w:r>
        <w:rPr>
          <w:rFonts w:hint="default"/>
        </w:rPr>
        <w:t>Quy trình xây dựng mô hình gồm:</w:t>
      </w:r>
    </w:p>
    <w:p w14:paraId="18035186">
      <w:pPr>
        <w:ind w:firstLine="720" w:firstLineChars="0"/>
        <w:rPr>
          <w:rFonts w:hint="default"/>
        </w:rPr>
      </w:pPr>
      <w:r>
        <w:rPr>
          <w:rFonts w:hint="default"/>
        </w:rPr>
        <w:t>1. Chọn đặc trưng (features) và nhãn (target)</w:t>
      </w:r>
    </w:p>
    <w:p w14:paraId="198E395F">
      <w:pPr>
        <w:ind w:firstLine="720" w:firstLineChars="0"/>
        <w:rPr>
          <w:rFonts w:hint="default"/>
        </w:rPr>
      </w:pPr>
      <w:r>
        <w:rPr>
          <w:rFonts w:hint="default"/>
        </w:rPr>
        <w:t>2. Chia dữ liệu train/test</w:t>
      </w:r>
    </w:p>
    <w:p w14:paraId="3835E421">
      <w:pPr>
        <w:ind w:firstLine="720" w:firstLineChars="0"/>
        <w:rPr>
          <w:rFonts w:hint="default"/>
        </w:rPr>
      </w:pPr>
      <w:r>
        <w:rPr>
          <w:rFonts w:hint="default"/>
        </w:rPr>
        <w:t>3. Huấn luyện mô hình</w:t>
      </w:r>
    </w:p>
    <w:p w14:paraId="1FE3EDDB">
      <w:pPr>
        <w:ind w:firstLine="720" w:firstLineChars="0"/>
        <w:rPr>
          <w:rFonts w:hint="default"/>
        </w:rPr>
      </w:pPr>
      <w:r>
        <w:rPr>
          <w:rFonts w:hint="default"/>
        </w:rPr>
        <w:t>4. Dự đoán</w:t>
      </w:r>
    </w:p>
    <w:p w14:paraId="29199B41">
      <w:pPr>
        <w:ind w:firstLine="720" w:firstLineChars="0"/>
        <w:rPr>
          <w:rFonts w:hint="default"/>
        </w:rPr>
      </w:pPr>
      <w:r>
        <w:rPr>
          <w:rFonts w:hint="default"/>
        </w:rPr>
        <w:t>5. Đánh giá</w:t>
      </w:r>
    </w:p>
    <w:p w14:paraId="38453D17">
      <w:pPr>
        <w:numPr>
          <w:ilvl w:val="0"/>
          <w:numId w:val="13"/>
        </w:numPr>
        <w:ind w:left="420" w:leftChars="0" w:hanging="420" w:firstLineChars="0"/>
        <w:rPr>
          <w:rFonts w:hint="default"/>
        </w:rPr>
      </w:pPr>
      <w:r>
        <w:rPr>
          <w:rFonts w:hint="default"/>
        </w:rPr>
        <w:t>Ví dụ:</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3F6B5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74117755">
            <w:pPr>
              <w:rPr>
                <w:rFonts w:hint="default"/>
              </w:rPr>
            </w:pPr>
            <w:r>
              <w:rPr>
                <w:rFonts w:hint="default"/>
              </w:rPr>
              <w:t>from sklearn.linear_model import LinearRegression</w:t>
            </w:r>
          </w:p>
          <w:p w14:paraId="6C3EF7E8">
            <w:pPr>
              <w:rPr>
                <w:rFonts w:hint="default"/>
              </w:rPr>
            </w:pPr>
            <w:r>
              <w:rPr>
                <w:rFonts w:hint="default"/>
              </w:rPr>
              <w:t>from sklearn.model_selection import train_test_split</w:t>
            </w:r>
          </w:p>
          <w:p w14:paraId="7E12FABC">
            <w:pPr>
              <w:rPr>
                <w:rFonts w:hint="default"/>
              </w:rPr>
            </w:pPr>
            <w:r>
              <w:rPr>
                <w:rFonts w:hint="default"/>
              </w:rPr>
              <w:t>X = df[["hour"]]</w:t>
            </w:r>
          </w:p>
          <w:p w14:paraId="1A1AB097">
            <w:pPr>
              <w:rPr>
                <w:rFonts w:hint="default"/>
              </w:rPr>
            </w:pPr>
            <w:r>
              <w:rPr>
                <w:rFonts w:hint="default"/>
              </w:rPr>
              <w:t>y = df["traffic_volume"]</w:t>
            </w:r>
          </w:p>
          <w:p w14:paraId="6EC5C793">
            <w:pPr>
              <w:rPr>
                <w:rFonts w:hint="default"/>
              </w:rPr>
            </w:pPr>
            <w:r>
              <w:rPr>
                <w:rFonts w:hint="default"/>
              </w:rPr>
              <w:t>X_train, X_test, y_train, y_test = train_test_split(X, y)</w:t>
            </w:r>
          </w:p>
          <w:p w14:paraId="64EAEBED">
            <w:pPr>
              <w:rPr>
                <w:rFonts w:hint="default"/>
              </w:rPr>
            </w:pPr>
            <w:r>
              <w:rPr>
                <w:rFonts w:hint="default"/>
              </w:rPr>
              <w:t>model = LinearRegression()</w:t>
            </w:r>
          </w:p>
          <w:p w14:paraId="6BB8FB80">
            <w:pPr>
              <w:rPr>
                <w:rFonts w:hint="default"/>
              </w:rPr>
            </w:pPr>
            <w:r>
              <w:rPr>
                <w:rFonts w:hint="default"/>
              </w:rPr>
              <w:t>model.fit(X_train, y_train)</w:t>
            </w:r>
          </w:p>
          <w:p w14:paraId="04B51A36">
            <w:pPr>
              <w:rPr>
                <w:rFonts w:hint="default"/>
                <w:vertAlign w:val="baseline"/>
              </w:rPr>
            </w:pPr>
            <w:r>
              <w:rPr>
                <w:rFonts w:hint="default"/>
              </w:rPr>
              <w:t>y_pred = model.predict(X_test)</w:t>
            </w:r>
          </w:p>
        </w:tc>
      </w:tr>
    </w:tbl>
    <w:p w14:paraId="41EFE9AC">
      <w:pPr>
        <w:ind w:firstLine="720" w:firstLineChars="0"/>
        <w:rPr>
          <w:rFonts w:hint="default"/>
        </w:rPr>
      </w:pPr>
      <w:r>
        <w:rPr>
          <w:rFonts w:hint="default"/>
        </w:rPr>
        <w:t>Trong đề tài, Scikit-learn được sử dụng để xây dựng mô hình dự đoán lưu lượng giao thông dựa trên các yếu tố đầu vào.</w:t>
      </w:r>
    </w:p>
    <w:p w14:paraId="55EA4C31">
      <w:pPr>
        <w:pStyle w:val="3"/>
        <w:bidi w:val="0"/>
        <w:rPr>
          <w:rFonts w:hint="default"/>
        </w:rPr>
      </w:pPr>
      <w:bookmarkStart w:id="39" w:name="_Toc2670"/>
      <w:bookmarkStart w:id="40" w:name="_Toc226106927"/>
      <w:bookmarkStart w:id="41" w:name="_Toc225951899"/>
      <w:r>
        <w:rPr>
          <w:rFonts w:hint="default"/>
        </w:rPr>
        <w:t>2.4. Các chỉ số và phương pháp phân tích sử dụng trong đề tài</w:t>
      </w:r>
      <w:bookmarkEnd w:id="39"/>
    </w:p>
    <w:p w14:paraId="737F8B72">
      <w:pPr>
        <w:ind w:firstLine="720" w:firstLineChars="0"/>
        <w:rPr>
          <w:rFonts w:hint="default"/>
        </w:rPr>
      </w:pPr>
      <w:r>
        <w:rPr>
          <w:rFonts w:hint="default"/>
        </w:rPr>
        <w:t>Trong quá trình phân tích dữ liệu giao thông, việc sử dụng các chỉ số thống kê và phương pháp phân tích phù hợp đóng vai trò quan trọng nhằm khai thác thông tin và phát hiện các quy luật tiềm ẩn trong dữ liệu.</w:t>
      </w:r>
    </w:p>
    <w:p w14:paraId="18E383F3">
      <w:pPr>
        <w:pStyle w:val="4"/>
        <w:bidi w:val="0"/>
        <w:rPr>
          <w:rFonts w:hint="default"/>
        </w:rPr>
      </w:pPr>
      <w:bookmarkStart w:id="42" w:name="_Toc28324"/>
      <w:r>
        <w:rPr>
          <w:rFonts w:hint="default"/>
        </w:rPr>
        <w:t>2.4.1. Các chỉ số thống kê cơ bản</w:t>
      </w:r>
      <w:bookmarkEnd w:id="42"/>
    </w:p>
    <w:p w14:paraId="0A66457D">
      <w:pPr>
        <w:ind w:firstLine="720" w:firstLineChars="0"/>
        <w:rPr>
          <w:rFonts w:hint="default"/>
        </w:rPr>
      </w:pPr>
      <w:r>
        <w:rPr>
          <w:rFonts w:hint="default"/>
        </w:rPr>
        <w:t>Giá trị trung bình (Mean):</w:t>
      </w:r>
      <w:r>
        <w:rPr>
          <w:rFonts w:hint="default"/>
          <w:lang w:val="vi-VN"/>
        </w:rPr>
        <w:t xml:space="preserve"> </w:t>
      </w:r>
      <w:r>
        <w:rPr>
          <w:rFonts w:hint="default"/>
        </w:rPr>
        <w:t>Phản ánh giá trị trung tâm của dữ liệu. Trong bài toán này, đó là lưu lượng giao thông trung bình theo thời gian.</w:t>
      </w:r>
    </w:p>
    <w:p w14:paraId="1D8B15A0">
      <w:pPr>
        <w:ind w:firstLine="720" w:firstLineChars="0"/>
        <w:rPr>
          <w:rFonts w:hint="default"/>
        </w:rPr>
      </w:pPr>
      <w:r>
        <w:rPr>
          <w:rFonts w:hint="default"/>
        </w:rPr>
        <w:t>Phương sai (Variance):</w:t>
      </w:r>
      <w:r>
        <w:rPr>
          <w:rFonts w:hint="default"/>
          <w:lang w:val="vi-VN"/>
        </w:rPr>
        <w:t xml:space="preserve"> </w:t>
      </w:r>
      <w:r>
        <w:rPr>
          <w:rFonts w:hint="default"/>
        </w:rPr>
        <w:t>Đo mức độ phân tán của dữ liệu so với giá trị trung bình. Phương sai lớn cho thấy dữ liệu có sự biến động mạnh.</w:t>
      </w:r>
    </w:p>
    <w:p w14:paraId="4AF8327A">
      <w:pPr>
        <w:ind w:firstLine="720" w:firstLineChars="0"/>
        <w:rPr>
          <w:rFonts w:hint="default"/>
        </w:rPr>
      </w:pPr>
      <w:r>
        <w:rPr>
          <w:rFonts w:hint="default"/>
        </w:rPr>
        <w:t>Độ lệch chuẩn (Standard Deviation):</w:t>
      </w:r>
      <w:r>
        <w:rPr>
          <w:rFonts w:hint="default"/>
          <w:lang w:val="vi-VN"/>
        </w:rPr>
        <w:t xml:space="preserve"> </w:t>
      </w:r>
      <w:r>
        <w:rPr>
          <w:rFonts w:hint="default"/>
        </w:rPr>
        <w:t>Là căn bậc hai của phương sai, giúp đánh giá mức độ dao động của dữ liệu một cách trực quan hơn.</w:t>
      </w:r>
    </w:p>
    <w:p w14:paraId="2E74099E">
      <w:pPr>
        <w:ind w:firstLine="720" w:firstLineChars="0"/>
        <w:rPr>
          <w:rFonts w:hint="default"/>
        </w:rPr>
      </w:pPr>
      <w:r>
        <w:rPr>
          <w:rFonts w:hint="default"/>
        </w:rPr>
        <w:t>Các chỉ số này giúp xác định mức độ ổn định của lưu lượng giao thông và phát hiện những thời điểm có biến động bất thường.</w:t>
      </w:r>
    </w:p>
    <w:p w14:paraId="5EDEC34C">
      <w:pPr>
        <w:pStyle w:val="4"/>
        <w:bidi w:val="0"/>
        <w:rPr>
          <w:rFonts w:hint="default"/>
        </w:rPr>
      </w:pPr>
      <w:bookmarkStart w:id="43" w:name="_Toc26161"/>
      <w:r>
        <w:rPr>
          <w:rFonts w:hint="default"/>
        </w:rPr>
        <w:t>2.4.2. Phân tích xu hướng theo thời gian</w:t>
      </w:r>
      <w:bookmarkEnd w:id="43"/>
    </w:p>
    <w:p w14:paraId="04FE3C24">
      <w:pPr>
        <w:ind w:firstLine="720" w:firstLineChars="0"/>
        <w:rPr>
          <w:rFonts w:hint="default"/>
        </w:rPr>
      </w:pPr>
      <w:r>
        <w:rPr>
          <w:rFonts w:hint="default"/>
        </w:rPr>
        <w:t>Do dữ liệu giao thông có dạng chuỗi thời gian (time-series), việc phân tích xu hướng theo thời gian là rất quan trọng.</w:t>
      </w:r>
    </w:p>
    <w:p w14:paraId="09B377B7">
      <w:pPr>
        <w:ind w:firstLine="720" w:firstLineChars="0"/>
        <w:rPr>
          <w:rFonts w:hint="default"/>
        </w:rPr>
      </w:pPr>
      <w:r>
        <w:rPr>
          <w:rFonts w:hint="default"/>
        </w:rPr>
        <w:t>Phân tích theo giờ trong ngày nhằm xác định các khung giờ cao điểm và thấp điểm</w:t>
      </w:r>
    </w:p>
    <w:p w14:paraId="50E85388">
      <w:pPr>
        <w:ind w:firstLine="720" w:firstLineChars="0"/>
        <w:rPr>
          <w:rFonts w:hint="default"/>
        </w:rPr>
      </w:pPr>
      <w:r>
        <w:rPr>
          <w:rFonts w:hint="default"/>
        </w:rPr>
        <w:t>Phân tích theo ngày trong tuần để so sánh giữa ngày làm việc và cuối tuần</w:t>
      </w:r>
    </w:p>
    <w:p w14:paraId="1E1E0996">
      <w:pPr>
        <w:ind w:firstLine="720" w:firstLineChars="0"/>
        <w:rPr>
          <w:rFonts w:hint="default"/>
        </w:rPr>
      </w:pPr>
      <w:r>
        <w:rPr>
          <w:rFonts w:hint="default"/>
        </w:rPr>
        <w:t>Phân tích theo tháng để nhận diện xu hướng dài hạn</w:t>
      </w:r>
    </w:p>
    <w:p w14:paraId="3EC04173">
      <w:pPr>
        <w:ind w:firstLine="720" w:firstLineChars="0"/>
        <w:rPr>
          <w:rFonts w:hint="default"/>
        </w:rPr>
      </w:pPr>
      <w:r>
        <w:rPr>
          <w:rFonts w:hint="default"/>
        </w:rPr>
        <w:t>Kết quả phân tích cho thấy lưu lượng giao thông có tính chu kỳ rõ rệt, với hai đỉnh cao điểm vào buổi sáng và buổi chiều. Điều này phản ánh hành vi di chuyển đi làm và tan tầm của người dân trong đô thị.</w:t>
      </w:r>
    </w:p>
    <w:p w14:paraId="006CDF52">
      <w:pPr>
        <w:pStyle w:val="4"/>
        <w:bidi w:val="0"/>
        <w:rPr>
          <w:rFonts w:hint="default"/>
        </w:rPr>
      </w:pPr>
      <w:bookmarkStart w:id="44" w:name="_Toc2479"/>
      <w:r>
        <w:rPr>
          <w:rFonts w:hint="default"/>
        </w:rPr>
        <w:t>2.4.3. Phân tích tương quan giữa các biến</w:t>
      </w:r>
      <w:bookmarkEnd w:id="44"/>
    </w:p>
    <w:p w14:paraId="11B4160B">
      <w:pPr>
        <w:rPr>
          <w:rFonts w:hint="default"/>
        </w:rPr>
      </w:pPr>
      <w:r>
        <w:rPr>
          <w:rFonts w:hint="default"/>
        </w:rPr>
        <w:t>Sử dụng ma trận tương quan (correlation matrix) để phân tích mối quan hệ giữa các biến như:</w:t>
      </w:r>
    </w:p>
    <w:p w14:paraId="6ECE3AAB">
      <w:pPr>
        <w:ind w:firstLine="720" w:firstLineChars="0"/>
        <w:rPr>
          <w:rFonts w:hint="default"/>
        </w:rPr>
      </w:pPr>
      <w:r>
        <w:rPr>
          <w:rFonts w:hint="default"/>
        </w:rPr>
        <w:t>Lưu lượng giao thông (traffic_volume)</w:t>
      </w:r>
    </w:p>
    <w:p w14:paraId="75F74B36">
      <w:pPr>
        <w:ind w:firstLine="720" w:firstLineChars="0"/>
        <w:rPr>
          <w:rFonts w:hint="default"/>
        </w:rPr>
      </w:pPr>
      <w:r>
        <w:rPr>
          <w:rFonts w:hint="default"/>
        </w:rPr>
        <w:t>Nhiệt độ (temp)</w:t>
      </w:r>
    </w:p>
    <w:p w14:paraId="76BAD866">
      <w:pPr>
        <w:ind w:firstLine="720" w:firstLineChars="0"/>
        <w:rPr>
          <w:rFonts w:hint="default"/>
        </w:rPr>
      </w:pPr>
      <w:r>
        <w:rPr>
          <w:rFonts w:hint="default"/>
        </w:rPr>
        <w:t>Lượng mưa (rain_1h)</w:t>
      </w:r>
    </w:p>
    <w:p w14:paraId="4F1FD899">
      <w:pPr>
        <w:ind w:firstLine="720" w:firstLineChars="0"/>
        <w:rPr>
          <w:rFonts w:hint="default"/>
        </w:rPr>
      </w:pPr>
      <w:r>
        <w:rPr>
          <w:rFonts w:hint="default"/>
        </w:rPr>
        <w:t>Thời gian (hour, dayofweek)</w:t>
      </w:r>
    </w:p>
    <w:p w14:paraId="78B15A34">
      <w:pPr>
        <w:rPr>
          <w:rFonts w:hint="default"/>
        </w:rPr>
      </w:pPr>
      <w:r>
        <w:rPr>
          <w:rFonts w:hint="default"/>
        </w:rPr>
        <w:t>Hệ số tương quan giúp:</w:t>
      </w:r>
    </w:p>
    <w:p w14:paraId="51BC9331">
      <w:pPr>
        <w:ind w:firstLine="720" w:firstLineChars="0"/>
        <w:rPr>
          <w:rFonts w:hint="default"/>
        </w:rPr>
      </w:pPr>
      <w:r>
        <w:rPr>
          <w:rFonts w:hint="default"/>
        </w:rPr>
        <w:t>Xác định biến nào ảnh hưởng mạnh đến lưu lượng giao thông</w:t>
      </w:r>
    </w:p>
    <w:p w14:paraId="6C38237E">
      <w:pPr>
        <w:ind w:firstLine="720" w:firstLineChars="0"/>
        <w:rPr>
          <w:rFonts w:hint="default"/>
          <w:lang w:val="vi-VN"/>
        </w:rPr>
      </w:pPr>
      <w:r>
        <w:rPr>
          <w:rFonts w:hint="default"/>
        </w:rPr>
        <w:t>Hỗ trợ lựa chọn đặc trưng cho mô hình</w:t>
      </w:r>
      <w:r>
        <w:rPr>
          <w:rFonts w:hint="default"/>
          <w:lang w:val="vi-VN"/>
        </w:rPr>
        <w:t xml:space="preserve"> </w:t>
      </w:r>
    </w:p>
    <w:p w14:paraId="47967180">
      <w:pPr>
        <w:ind w:firstLine="720" w:firstLineChars="0"/>
        <w:rPr>
          <w:rFonts w:hint="default"/>
          <w:lang w:val="vi-VN"/>
        </w:rPr>
      </w:pPr>
      <w:r>
        <w:rPr>
          <w:rFonts w:hint="default"/>
        </w:rPr>
        <w:t>Kết quả cho thấy các yếu tố thời gian thường có ảnh hưởng mạnh hơn so với các yếu tố thời tiết trong việc quyết định lưu lượng giao thông.</w:t>
      </w:r>
      <w:r>
        <w:rPr>
          <w:rFonts w:hint="default"/>
          <w:lang w:val="vi-VN"/>
        </w:rPr>
        <w:t xml:space="preserve"> </w:t>
      </w:r>
    </w:p>
    <w:p w14:paraId="1B62F585">
      <w:pPr>
        <w:pStyle w:val="4"/>
        <w:bidi w:val="0"/>
        <w:rPr>
          <w:rFonts w:hint="default"/>
          <w:lang w:val="vi-VN"/>
        </w:rPr>
      </w:pPr>
      <w:bookmarkStart w:id="45" w:name="_Toc23731"/>
      <w:r>
        <w:rPr>
          <w:rFonts w:hint="default"/>
        </w:rPr>
        <w:t>2.4.4. Các phương pháp học máy</w:t>
      </w:r>
      <w:bookmarkEnd w:id="45"/>
      <w:r>
        <w:rPr>
          <w:rFonts w:hint="default"/>
          <w:lang w:val="vi-VN"/>
        </w:rPr>
        <w:t xml:space="preserve">  </w:t>
      </w:r>
    </w:p>
    <w:p w14:paraId="55313F2B">
      <w:pPr>
        <w:ind w:firstLine="720" w:firstLineChars="0"/>
        <w:rPr>
          <w:rFonts w:hint="default"/>
        </w:rPr>
      </w:pPr>
      <w:r>
        <w:rPr>
          <w:rFonts w:hint="default"/>
        </w:rPr>
        <w:t>Hồi quy (Regression):</w:t>
      </w:r>
      <w:r>
        <w:rPr>
          <w:rFonts w:hint="default"/>
          <w:lang w:val="vi-VN"/>
        </w:rPr>
        <w:t xml:space="preserve"> </w:t>
      </w:r>
      <w:r>
        <w:rPr>
          <w:rFonts w:hint="default"/>
        </w:rPr>
        <w:t>Dùng để dự đoán giá trị liên tục, cụ thể là lưu lượng giao thông</w:t>
      </w:r>
      <w:r>
        <w:rPr>
          <w:rFonts w:hint="default"/>
          <w:lang w:val="vi-VN"/>
        </w:rPr>
        <w:t xml:space="preserve"> trong đồ thị</w:t>
      </w:r>
      <w:r>
        <w:rPr>
          <w:rFonts w:hint="default"/>
        </w:rPr>
        <w:t>.</w:t>
      </w:r>
    </w:p>
    <w:p w14:paraId="174D2B05">
      <w:pPr>
        <w:ind w:firstLine="720" w:firstLineChars="0"/>
        <w:rPr>
          <w:rFonts w:hint="default"/>
        </w:rPr>
      </w:pPr>
      <w:r>
        <w:rPr>
          <w:rFonts w:hint="default"/>
        </w:rPr>
        <w:t>Phân loại (Classification):</w:t>
      </w:r>
      <w:r>
        <w:rPr>
          <w:rFonts w:hint="default"/>
          <w:lang w:val="vi-VN"/>
        </w:rPr>
        <w:t xml:space="preserve"> </w:t>
      </w:r>
      <w:r>
        <w:rPr>
          <w:rFonts w:hint="default"/>
        </w:rPr>
        <w:t>Có thể sử dụng để phân loại trạng thái giao thông (cao, trung bình, thấp).</w:t>
      </w:r>
    </w:p>
    <w:p w14:paraId="4838E4AD">
      <w:pPr>
        <w:ind w:firstLine="720" w:firstLineChars="0"/>
        <w:rPr>
          <w:rFonts w:hint="default"/>
          <w:lang w:val="vi-VN"/>
        </w:rPr>
      </w:pPr>
      <w:r>
        <w:rPr>
          <w:rFonts w:hint="default"/>
        </w:rPr>
        <w:t>Mô hình nâng cao:</w:t>
      </w:r>
      <w:r>
        <w:rPr>
          <w:rFonts w:hint="default"/>
          <w:lang w:val="vi-VN"/>
        </w:rPr>
        <w:t xml:space="preserve"> </w:t>
      </w:r>
      <w:r>
        <w:rPr>
          <w:rFonts w:hint="default"/>
        </w:rPr>
        <w:t>Random Forest được sử dụng nhằm cải thiện độ chính xác do khả năng học được các mối quan hệ phi tuyến giữa các biến.</w:t>
      </w:r>
      <w:r>
        <w:rPr>
          <w:rFonts w:hint="default"/>
          <w:lang w:val="vi-VN"/>
        </w:rPr>
        <w:t xml:space="preserve"> </w:t>
      </w:r>
    </w:p>
    <w:p w14:paraId="69B7F77E">
      <w:pPr>
        <w:ind w:firstLine="720" w:firstLineChars="0"/>
        <w:rPr>
          <w:rFonts w:hint="default"/>
          <w:lang w:val="vi-VN"/>
        </w:rPr>
      </w:pPr>
      <w:r>
        <w:rPr>
          <w:rFonts w:hint="default"/>
        </w:rPr>
        <w:t>Hiệu quả của các mô hình được đánh giá thông qua các chỉ số như MAE (Mean Absolute Error) và RMSE (Root Mean Square Error), nhằm đảm bảo độ chính xác và khả năng tổng quát hóa.</w:t>
      </w:r>
      <w:r>
        <w:rPr>
          <w:rFonts w:hint="default"/>
          <w:lang w:val="vi-VN"/>
        </w:rPr>
        <w:t xml:space="preserve"> </w:t>
      </w:r>
    </w:p>
    <w:p w14:paraId="6964C8D3">
      <w:r>
        <w:br w:type="page"/>
      </w:r>
    </w:p>
    <w:p w14:paraId="697CB5F1">
      <w:pPr>
        <w:pStyle w:val="2"/>
        <w:bidi w:val="0"/>
        <w:rPr>
          <w:rFonts w:hint="default"/>
          <w:lang w:val="vi-VN"/>
        </w:rPr>
      </w:pPr>
      <w:bookmarkStart w:id="46" w:name="_Toc22367"/>
      <w:r>
        <w:t>CHƯƠNG 3. THỰC NGHIỆM</w:t>
      </w:r>
      <w:bookmarkEnd w:id="40"/>
      <w:bookmarkEnd w:id="41"/>
      <w:r>
        <w:rPr>
          <w:rFonts w:hint="default"/>
          <w:lang w:val="vi-VN"/>
        </w:rPr>
        <w:t xml:space="preserve"> VÀ </w:t>
      </w:r>
      <w:r>
        <w:rPr>
          <w:rFonts w:hint="default"/>
          <w:lang w:val="en-US"/>
        </w:rPr>
        <w:t>PH</w:t>
      </w:r>
      <w:r>
        <w:rPr>
          <w:rFonts w:hint="default"/>
          <w:lang w:val="vi-VN"/>
        </w:rPr>
        <w:t>ÂN TÍCH</w:t>
      </w:r>
      <w:bookmarkEnd w:id="46"/>
    </w:p>
    <w:p w14:paraId="2AF1945F">
      <w:pPr>
        <w:pStyle w:val="3"/>
        <w:numPr>
          <w:ilvl w:val="0"/>
          <w:numId w:val="0"/>
        </w:numPr>
        <w:bidi w:val="0"/>
      </w:pPr>
      <w:bookmarkStart w:id="47" w:name="_Toc18338"/>
      <w:bookmarkStart w:id="48" w:name="_Toc30056"/>
      <w:bookmarkStart w:id="49" w:name="_Toc225951907"/>
      <w:bookmarkStart w:id="50" w:name="_Toc226106935"/>
      <w:r>
        <w:rPr>
          <w:rFonts w:hint="default"/>
          <w:lang w:val="en-US"/>
        </w:rPr>
        <w:t>3.</w:t>
      </w:r>
      <w:r>
        <w:t>1. Giới thiệu</w:t>
      </w:r>
      <w:bookmarkEnd w:id="47"/>
      <w:bookmarkEnd w:id="48"/>
    </w:p>
    <w:p w14:paraId="359C2E79">
      <w:pPr>
        <w:ind w:firstLine="720" w:firstLineChars="0"/>
      </w:pPr>
      <w:r>
        <w:t>Bài toán phân tích dữ liệu giao thông nhằm nghiên cứu lưu lượng xe theo thời gian, xác định giờ cao điểm, phát hiện bất thường và dự báo xu hướng trong tương lai. Dữ liệu sử dụng từ Kaggle: Metro Interstate Traffic Volume.</w:t>
      </w:r>
    </w:p>
    <w:p w14:paraId="456A23B6">
      <w:pPr>
        <w:ind w:firstLine="720" w:firstLineChars="0"/>
        <w:rPr>
          <w:rFonts w:hint="default"/>
          <w:lang w:val="vi-VN"/>
        </w:rPr>
      </w:pPr>
      <w:r>
        <w:rPr>
          <w:rFonts w:hint="default"/>
          <w:lang w:val="vi-VN"/>
        </w:rPr>
        <w:t>Trong đề tài này, bài toán đặt ra là phân tích và dự đoán lưu lượng giao thông dựa trên dữ liệu thu thập từ thực tế. Mục tiêu chính là xác định các yếu tố ảnh hưởng đến lưu lượng phương tiện, từ đó xây dựng mô hình dự đoán nhằm hỗ trợ quản lý và điều phối giao thông hiệu quả hơn.</w:t>
      </w:r>
    </w:p>
    <w:p w14:paraId="75A5671B">
      <w:pPr>
        <w:ind w:firstLine="720" w:firstLineChars="0"/>
        <w:rPr>
          <w:rFonts w:hint="default"/>
          <w:lang w:val="vi-VN"/>
        </w:rPr>
      </w:pPr>
      <w:r>
        <w:rPr>
          <w:rFonts w:hint="default"/>
          <w:lang w:val="vi-VN"/>
        </w:rPr>
        <w:t>Bài toán thuộc dạng hồi quy (Regression), trong đó biến mục tiêu cần dự đoán là lưu lượng giao thông (traffic_volume) – một đại lượng liên tục.</w:t>
      </w:r>
    </w:p>
    <w:p w14:paraId="2E776D06">
      <w:pPr>
        <w:ind w:firstLine="720" w:firstLineChars="0"/>
        <w:rPr>
          <w:rFonts w:hint="default"/>
          <w:lang w:val="vi-VN"/>
        </w:rPr>
      </w:pPr>
      <w:r>
        <w:rPr>
          <w:rFonts w:hint="default"/>
          <w:lang w:val="vi-VN"/>
        </w:rPr>
        <w:t>Tập dữ liệu được sử dụng là bộ dữ liệu công khai Metro Interstate Traffic Volume, thu thập từ Kaggle. Dữ liệu ghi nhận lưu lượng giao thông theo từng giờ trên tuyến cao tốc, bao gồm các yếu tố về thời gian và điều kiện môi trường.</w:t>
      </w:r>
    </w:p>
    <w:p w14:paraId="1ABAC894">
      <w:pPr>
        <w:numPr>
          <w:ilvl w:val="0"/>
          <w:numId w:val="13"/>
        </w:numPr>
        <w:ind w:left="420" w:leftChars="0" w:hanging="420" w:firstLineChars="0"/>
        <w:rPr>
          <w:rFonts w:hint="default"/>
          <w:lang w:val="vi-VN"/>
        </w:rPr>
      </w:pPr>
      <w:r>
        <w:rPr>
          <w:rFonts w:hint="default"/>
          <w:lang w:val="vi-VN"/>
        </w:rPr>
        <w:t>Đặc điểm của tập dữ liệu:</w:t>
      </w:r>
    </w:p>
    <w:p w14:paraId="4563B173">
      <w:pPr>
        <w:ind w:firstLine="720" w:firstLineChars="0"/>
        <w:rPr>
          <w:rFonts w:hint="default"/>
          <w:lang w:val="vi-VN"/>
        </w:rPr>
      </w:pPr>
      <w:r>
        <w:rPr>
          <w:rFonts w:hint="default"/>
          <w:lang w:val="vi-VN"/>
        </w:rPr>
        <w:t>Số lượng bản ghi: khoảng 48,000 dòng</w:t>
      </w:r>
    </w:p>
    <w:p w14:paraId="7E69B639">
      <w:pPr>
        <w:ind w:firstLine="720" w:firstLineChars="0"/>
        <w:rPr>
          <w:rFonts w:hint="default"/>
          <w:lang w:val="vi-VN"/>
        </w:rPr>
      </w:pPr>
      <w:r>
        <w:rPr>
          <w:rFonts w:hint="default"/>
          <w:lang w:val="vi-VN"/>
        </w:rPr>
        <w:t>Dạng dữ liệu: chuỗi thời gian (time-series)</w:t>
      </w:r>
    </w:p>
    <w:p w14:paraId="6CF1F7AC">
      <w:pPr>
        <w:ind w:firstLine="720" w:firstLineChars="0"/>
        <w:rPr>
          <w:rFonts w:hint="default"/>
          <w:lang w:val="vi-VN"/>
        </w:rPr>
      </w:pPr>
      <w:r>
        <w:rPr>
          <w:rFonts w:hint="default"/>
          <w:lang w:val="vi-VN"/>
        </w:rPr>
        <w:t>Loại dữ liệu: đa biến (multivariate)</w:t>
      </w:r>
    </w:p>
    <w:p w14:paraId="371634AC">
      <w:pPr>
        <w:ind w:firstLine="720" w:firstLineChars="0"/>
        <w:rPr>
          <w:rFonts w:hint="default"/>
          <w:lang w:val="vi-VN"/>
        </w:rPr>
      </w:pPr>
      <w:r>
        <w:rPr>
          <w:rFonts w:hint="default"/>
          <w:lang w:val="vi-VN"/>
        </w:rPr>
        <w:t>Định dạng: CSV</w:t>
      </w:r>
    </w:p>
    <w:p w14:paraId="0EE6B644">
      <w:pPr>
        <w:pStyle w:val="3"/>
        <w:bidi w:val="0"/>
      </w:pPr>
      <w:bookmarkStart w:id="51" w:name="_Toc15523"/>
      <w:bookmarkStart w:id="52" w:name="_Toc25522"/>
      <w:r>
        <w:rPr>
          <w:rFonts w:hint="default"/>
          <w:lang w:val="en-US"/>
        </w:rPr>
        <w:t>3.</w:t>
      </w:r>
      <w:r>
        <w:rPr>
          <w:rFonts w:hint="default"/>
          <w:lang w:val="vi-VN"/>
        </w:rPr>
        <w:t>2</w:t>
      </w:r>
      <w:r>
        <w:t>. Phân tích yêu cầu</w:t>
      </w:r>
      <w:bookmarkEnd w:id="51"/>
      <w:bookmarkEnd w:id="52"/>
    </w:p>
    <w:p w14:paraId="7491E9F8">
      <w:pPr>
        <w:numPr>
          <w:ilvl w:val="0"/>
          <w:numId w:val="14"/>
        </w:numPr>
        <w:ind w:left="420" w:leftChars="0" w:hanging="420" w:firstLineChars="0"/>
      </w:pPr>
      <w:r>
        <w:t>Xử lý datetime:</w:t>
      </w:r>
      <w:r>
        <w:rPr>
          <w:rFonts w:hint="default"/>
          <w:lang w:val="vi-VN"/>
        </w:rPr>
        <w:t xml:space="preserve"> </w:t>
      </w:r>
      <w:r>
        <w:t>Chuyển sang dạng datetime</w:t>
      </w:r>
      <w:r>
        <w:rPr>
          <w:rFonts w:hint="default"/>
          <w:lang w:val="vi-VN"/>
        </w:rPr>
        <w:t xml:space="preserve"> và tá</w:t>
      </w:r>
      <w:r>
        <w:t>ch giờ, ngày, tháng</w:t>
      </w:r>
    </w:p>
    <w:p w14:paraId="0C0F5B28">
      <w:pPr>
        <w:numPr>
          <w:ilvl w:val="0"/>
          <w:numId w:val="14"/>
        </w:numPr>
        <w:ind w:left="420" w:leftChars="0" w:hanging="420" w:firstLineChars="0"/>
      </w:pPr>
      <w:r>
        <w:t>Phân tích giờ cao điểm:</w:t>
      </w:r>
      <w:r>
        <w:rPr>
          <w:rFonts w:hint="default"/>
          <w:lang w:val="vi-VN"/>
        </w:rPr>
        <w:t xml:space="preserve"> </w:t>
      </w:r>
      <w:r>
        <w:t>Nhóm theo hour và tính trung bình traffic_volume</w:t>
      </w:r>
      <w:r>
        <w:rPr>
          <w:rFonts w:hint="default"/>
          <w:lang w:val="vi-VN"/>
        </w:rPr>
        <w:t xml:space="preserve"> và g</w:t>
      </w:r>
      <w:r>
        <w:t>iờ có giá trị cao nhất là giờ cao điểm</w:t>
      </w:r>
    </w:p>
    <w:p w14:paraId="6D699B34">
      <w:pPr>
        <w:numPr>
          <w:ilvl w:val="0"/>
          <w:numId w:val="14"/>
        </w:numPr>
        <w:ind w:left="420" w:leftChars="0" w:hanging="420" w:firstLineChars="0"/>
        <w:rPr>
          <w:rFonts w:hint="default"/>
          <w:lang w:val="vi-VN"/>
        </w:rPr>
      </w:pPr>
      <w:r>
        <w:t>Phát hiện bất thường:</w:t>
      </w:r>
      <w:r>
        <w:rPr>
          <w:rFonts w:hint="default"/>
          <w:lang w:val="vi-VN"/>
        </w:rPr>
        <w:t xml:space="preserve"> </w:t>
      </w:r>
      <w:r>
        <w:t>Sử dụng z-score hoặc IQR</w:t>
      </w:r>
      <w:r>
        <w:rPr>
          <w:rFonts w:hint="default"/>
          <w:lang w:val="vi-VN"/>
        </w:rPr>
        <w:t xml:space="preserve"> và g</w:t>
      </w:r>
      <w:r>
        <w:t>iá trị quá cao hoặc quá thấp được coi là bất thường</w:t>
      </w:r>
      <w:r>
        <w:rPr>
          <w:rFonts w:hint="default"/>
          <w:lang w:val="vi-VN"/>
        </w:rPr>
        <w:t xml:space="preserve"> </w:t>
      </w:r>
    </w:p>
    <w:p w14:paraId="3C16FCCF">
      <w:pPr>
        <w:numPr>
          <w:ilvl w:val="0"/>
          <w:numId w:val="14"/>
        </w:numPr>
        <w:ind w:left="420" w:leftChars="0" w:hanging="420" w:firstLineChars="0"/>
        <w:rPr>
          <w:rFonts w:hint="default"/>
          <w:lang w:val="vi-VN"/>
        </w:rPr>
      </w:pPr>
      <w:r>
        <w:rPr>
          <w:rFonts w:hint="default"/>
          <w:lang w:val="vi-VN"/>
        </w:rPr>
        <w:t>T</w:t>
      </w:r>
      <w:r>
        <w:t>rực quan hóa:</w:t>
      </w:r>
      <w:r>
        <w:rPr>
          <w:rFonts w:hint="default"/>
          <w:lang w:val="vi-VN"/>
        </w:rPr>
        <w:t xml:space="preserve"> </w:t>
      </w:r>
      <w:r>
        <w:t>matplotlib/seaborn</w:t>
      </w:r>
      <w:r>
        <w:rPr>
          <w:rFonts w:hint="default"/>
          <w:lang w:val="vi-VN"/>
        </w:rPr>
        <w:t xml:space="preserve"> và l</w:t>
      </w:r>
      <w:r>
        <w:t>ine chart, bar chart, heatmap</w:t>
      </w:r>
      <w:r>
        <w:rPr>
          <w:rFonts w:hint="default"/>
          <w:lang w:val="vi-VN"/>
        </w:rPr>
        <w:tab/>
      </w:r>
    </w:p>
    <w:p w14:paraId="4443DCFC">
      <w:pPr>
        <w:numPr>
          <w:ilvl w:val="0"/>
          <w:numId w:val="14"/>
        </w:numPr>
        <w:ind w:left="420" w:leftChars="0" w:hanging="420" w:firstLineChars="0"/>
      </w:pPr>
      <w:r>
        <w:t>Dự báo:</w:t>
      </w:r>
      <w:r>
        <w:rPr>
          <w:rFonts w:hint="default"/>
          <w:lang w:val="vi-VN"/>
        </w:rPr>
        <w:t xml:space="preserve"> </w:t>
      </w:r>
    </w:p>
    <w:p w14:paraId="29944FF8">
      <w:pPr>
        <w:numPr>
          <w:ilvl w:val="0"/>
          <w:numId w:val="0"/>
        </w:numPr>
        <w:ind w:leftChars="0" w:firstLine="720" w:firstLineChars="0"/>
      </w:pPr>
      <w:r>
        <w:t>Sử dụng scikit-learn</w:t>
      </w:r>
    </w:p>
    <w:p w14:paraId="159AE36E">
      <w:pPr>
        <w:numPr>
          <w:ilvl w:val="0"/>
          <w:numId w:val="0"/>
        </w:numPr>
        <w:ind w:leftChars="0" w:firstLine="720" w:firstLineChars="0"/>
      </w:pPr>
      <w:r>
        <w:t>Input: thời gian + thời tiết</w:t>
      </w:r>
    </w:p>
    <w:p w14:paraId="10613DE0">
      <w:pPr>
        <w:numPr>
          <w:ilvl w:val="0"/>
          <w:numId w:val="0"/>
        </w:numPr>
        <w:ind w:leftChars="0" w:firstLine="720" w:firstLineChars="0"/>
      </w:pPr>
      <w:r>
        <w:t>Output: traffic_volume</w:t>
      </w:r>
    </w:p>
    <w:p w14:paraId="6FFC01A5">
      <w:pPr>
        <w:pStyle w:val="3"/>
        <w:bidi w:val="0"/>
        <w:rPr>
          <w:rFonts w:hint="default"/>
        </w:rPr>
      </w:pPr>
      <w:bookmarkStart w:id="53" w:name="_Toc27977"/>
      <w:bookmarkStart w:id="54" w:name="_Toc24551"/>
      <w:r>
        <w:rPr>
          <w:rFonts w:hint="default"/>
          <w:lang w:val="en-US"/>
        </w:rPr>
        <w:t>3.3</w:t>
      </w:r>
      <w:r>
        <w:rPr>
          <w:rFonts w:hint="default"/>
        </w:rPr>
        <w:t>. Tổng quan dữ liệu</w:t>
      </w:r>
      <w:bookmarkEnd w:id="53"/>
      <w:bookmarkEnd w:id="54"/>
    </w:p>
    <w:p w14:paraId="51DA4017">
      <w:pPr>
        <w:rPr>
          <w:rFonts w:hint="default"/>
        </w:rPr>
      </w:pPr>
      <w:r>
        <w:rPr>
          <w:rFonts w:hint="default"/>
        </w:rPr>
        <w:t>Dataset ghi nhận lưu lượng giao thông theo từng giờ</w:t>
      </w:r>
    </w:p>
    <w:p w14:paraId="048BA445">
      <w:pPr>
        <w:rPr>
          <w:rFonts w:hint="default"/>
        </w:rPr>
      </w:pPr>
      <w:r>
        <w:rPr>
          <w:rFonts w:hint="default"/>
        </w:rPr>
        <w:t>Khu vực: tuyến cao tốc I-94 (hướng Tây) giữa Minneapolis và St. Paul, bang Minnesota, Mỹ</w:t>
      </w:r>
    </w:p>
    <w:p w14:paraId="2F676A6C">
      <w:pPr>
        <w:rPr>
          <w:rFonts w:hint="default"/>
        </w:rPr>
      </w:pPr>
      <w:r>
        <w:rPr>
          <w:rFonts w:hint="default"/>
        </w:rPr>
        <w:t>Thời gian: từ 2012 đến 2018</w:t>
      </w:r>
    </w:p>
    <w:p w14:paraId="6BB7D77B">
      <w:pPr>
        <w:rPr>
          <w:rFonts w:hint="default"/>
        </w:rPr>
      </w:pPr>
      <w:r>
        <w:rPr>
          <w:rFonts w:hint="default"/>
        </w:rPr>
        <w:t>Tổng số bản ghi: 48,204 dòng</w:t>
      </w:r>
    </w:p>
    <w:p w14:paraId="5F50EF9C">
      <w:pPr>
        <w:rPr>
          <w:rFonts w:hint="default"/>
        </w:rPr>
      </w:pPr>
      <w:r>
        <w:rPr>
          <w:rFonts w:hint="default"/>
        </w:rPr>
        <w:t>Số thuộc tính: 8 features + 1 target</w:t>
      </w:r>
    </w:p>
    <w:p w14:paraId="3DF6F4D9">
      <w:pPr>
        <w:rPr>
          <w:rFonts w:hint="default"/>
        </w:rPr>
      </w:pPr>
      <w:r>
        <w:rPr>
          <w:rFonts w:hint="default"/>
        </w:rPr>
        <w:t>Loại dữ liệu:</w:t>
      </w:r>
    </w:p>
    <w:p w14:paraId="5BE062F6">
      <w:pPr>
        <w:rPr>
          <w:rFonts w:hint="default"/>
        </w:rPr>
      </w:pPr>
      <w:r>
        <w:rPr>
          <w:rFonts w:hint="default"/>
        </w:rPr>
        <w:t>Time-series (chuỗi thời gian)</w:t>
      </w:r>
    </w:p>
    <w:p w14:paraId="19BA86FB">
      <w:pPr>
        <w:rPr>
          <w:rFonts w:hint="default"/>
        </w:rPr>
      </w:pPr>
      <w:r>
        <w:rPr>
          <w:rFonts w:hint="default"/>
        </w:rPr>
        <w:t>Multivariate (đa biến)</w:t>
      </w:r>
    </w:p>
    <w:p w14:paraId="39337A1F">
      <w:pPr>
        <w:pStyle w:val="3"/>
        <w:bidi w:val="0"/>
        <w:rPr>
          <w:rFonts w:hint="default"/>
        </w:rPr>
      </w:pPr>
      <w:bookmarkStart w:id="55" w:name="_Toc18309"/>
      <w:bookmarkStart w:id="56" w:name="_Toc30024"/>
      <w:r>
        <w:rPr>
          <w:rFonts w:hint="default"/>
          <w:lang w:val="en-US"/>
        </w:rPr>
        <w:t>3.4.</w:t>
      </w:r>
      <w:r>
        <w:rPr>
          <w:rFonts w:hint="default"/>
        </w:rPr>
        <w:t xml:space="preserve"> Các thuộc tính trong dataset</w:t>
      </w:r>
      <w:bookmarkEnd w:id="55"/>
      <w:bookmarkEnd w:id="56"/>
    </w:p>
    <w:p w14:paraId="6CDFA0F6">
      <w:pPr>
        <w:rPr>
          <w:rFonts w:hint="default"/>
          <w:lang w:val="en-US"/>
        </w:rPr>
      </w:pPr>
      <w:r>
        <w:rPr>
          <w:rFonts w:hint="default"/>
        </w:rPr>
        <w:t>Holiday</w:t>
      </w:r>
      <w:r>
        <w:rPr>
          <w:rFonts w:hint="default"/>
          <w:lang w:val="en-US"/>
        </w:rPr>
        <w:t xml:space="preserve"> (</w:t>
      </w:r>
      <w:r>
        <w:rPr>
          <w:rFonts w:hint="default"/>
        </w:rPr>
        <w:t>Dữ liệu dạng phân loại (Categorical)</w:t>
      </w:r>
      <w:r>
        <w:rPr>
          <w:rFonts w:hint="default"/>
          <w:lang w:val="en-US"/>
        </w:rPr>
        <w:t>)</w:t>
      </w:r>
    </w:p>
    <w:p w14:paraId="7BF25B9F">
      <w:pPr>
        <w:rPr>
          <w:rFonts w:hint="default"/>
        </w:rPr>
      </w:pPr>
      <w:r>
        <w:rPr>
          <w:rFonts w:hint="default"/>
        </w:rPr>
        <w:t>→ Cho biết ngày lễ (ví dụ: lễ quốc gia Mỹ, hội chợ bang Minnesota)</w:t>
      </w:r>
    </w:p>
    <w:p w14:paraId="498AC9D6">
      <w:pPr>
        <w:rPr>
          <w:rFonts w:hint="default"/>
          <w:lang w:val="en-US"/>
        </w:rPr>
      </w:pPr>
      <w:r>
        <w:rPr>
          <w:rFonts w:hint="default"/>
        </w:rPr>
        <w:t>Temp</w:t>
      </w:r>
      <w:r>
        <w:rPr>
          <w:rFonts w:hint="default"/>
          <w:lang w:val="en-US"/>
        </w:rPr>
        <w:t xml:space="preserve"> (</w:t>
      </w:r>
      <w:r>
        <w:rPr>
          <w:rFonts w:hint="default"/>
        </w:rPr>
        <w:t>Nhiệt độ trung bình (đơn vị Kelvin)</w:t>
      </w:r>
      <w:r>
        <w:rPr>
          <w:rFonts w:hint="default"/>
          <w:lang w:val="en-US"/>
        </w:rPr>
        <w:t>)</w:t>
      </w:r>
    </w:p>
    <w:p w14:paraId="61E34806">
      <w:pPr>
        <w:rPr>
          <w:rFonts w:hint="default"/>
        </w:rPr>
      </w:pPr>
      <w:r>
        <w:rPr>
          <w:rFonts w:hint="default"/>
        </w:rPr>
        <w:t>→ Ảnh hưởng trực tiếp đến lưu lượng xe</w:t>
      </w:r>
    </w:p>
    <w:p w14:paraId="04E7E763">
      <w:pPr>
        <w:rPr>
          <w:rFonts w:hint="default"/>
          <w:lang w:val="en-US"/>
        </w:rPr>
      </w:pPr>
      <w:r>
        <w:rPr>
          <w:rFonts w:hint="default"/>
        </w:rPr>
        <w:t>rain_1h</w:t>
      </w:r>
      <w:r>
        <w:rPr>
          <w:rFonts w:hint="default"/>
          <w:lang w:val="en-US"/>
        </w:rPr>
        <w:t xml:space="preserve"> (</w:t>
      </w:r>
      <w:r>
        <w:rPr>
          <w:rFonts w:hint="default"/>
        </w:rPr>
        <w:t xml:space="preserve"> Lượng mưa trong 1 giờ (mm)</w:t>
      </w:r>
      <w:r>
        <w:rPr>
          <w:rFonts w:hint="default"/>
          <w:lang w:val="en-US"/>
        </w:rPr>
        <w:t>)</w:t>
      </w:r>
    </w:p>
    <w:p w14:paraId="3182E6EB">
      <w:pPr>
        <w:rPr>
          <w:rFonts w:hint="default"/>
          <w:lang w:val="en-US"/>
        </w:rPr>
      </w:pPr>
      <w:r>
        <w:rPr>
          <w:rFonts w:hint="default"/>
        </w:rPr>
        <w:t>snow_1h</w:t>
      </w:r>
      <w:r>
        <w:rPr>
          <w:rFonts w:hint="default"/>
          <w:lang w:val="en-US"/>
        </w:rPr>
        <w:t xml:space="preserve"> (</w:t>
      </w:r>
      <w:r>
        <w:rPr>
          <w:rFonts w:hint="default"/>
        </w:rPr>
        <w:t xml:space="preserve"> Lượng tuyết trong 1 giờ (mm)</w:t>
      </w:r>
      <w:r>
        <w:rPr>
          <w:rFonts w:hint="default"/>
          <w:lang w:val="en-US"/>
        </w:rPr>
        <w:t>)</w:t>
      </w:r>
    </w:p>
    <w:p w14:paraId="53218FD6">
      <w:pPr>
        <w:rPr>
          <w:rFonts w:hint="default"/>
          <w:lang w:val="en-US"/>
        </w:rPr>
      </w:pPr>
      <w:r>
        <w:rPr>
          <w:rFonts w:hint="default"/>
        </w:rPr>
        <w:t>clouds_all</w:t>
      </w:r>
      <w:r>
        <w:rPr>
          <w:rFonts w:hint="default"/>
          <w:lang w:val="en-US"/>
        </w:rPr>
        <w:t xml:space="preserve"> (</w:t>
      </w:r>
      <w:r>
        <w:rPr>
          <w:rFonts w:hint="default"/>
        </w:rPr>
        <w:t>Tỷ lệ mây (%)</w:t>
      </w:r>
      <w:r>
        <w:rPr>
          <w:rFonts w:hint="default"/>
          <w:lang w:val="en-US"/>
        </w:rPr>
        <w:t>)</w:t>
      </w:r>
    </w:p>
    <w:p w14:paraId="18FC5EFD">
      <w:pPr>
        <w:rPr>
          <w:rFonts w:hint="default"/>
          <w:lang w:val="en-US"/>
        </w:rPr>
      </w:pPr>
      <w:r>
        <w:rPr>
          <w:rFonts w:hint="default"/>
        </w:rPr>
        <w:t>weather_main</w:t>
      </w:r>
      <w:r>
        <w:rPr>
          <w:rFonts w:hint="default"/>
          <w:lang w:val="en-US"/>
        </w:rPr>
        <w:t xml:space="preserve"> (</w:t>
      </w:r>
      <w:r>
        <w:rPr>
          <w:rFonts w:hint="default"/>
        </w:rPr>
        <w:t>Mô tả ngắn gọn thời tiết (Clear, Rain, Clouds…)</w:t>
      </w:r>
      <w:r>
        <w:rPr>
          <w:rFonts w:hint="default"/>
          <w:lang w:val="en-US"/>
        </w:rPr>
        <w:t>)</w:t>
      </w:r>
    </w:p>
    <w:p w14:paraId="26A4F65A">
      <w:pPr>
        <w:rPr>
          <w:rFonts w:hint="default"/>
          <w:lang w:val="en-US"/>
        </w:rPr>
      </w:pPr>
      <w:r>
        <w:rPr>
          <w:rFonts w:hint="default"/>
        </w:rPr>
        <w:t>weather_description</w:t>
      </w:r>
      <w:r>
        <w:rPr>
          <w:rFonts w:hint="default"/>
          <w:lang w:val="en-US"/>
        </w:rPr>
        <w:t xml:space="preserve"> ( </w:t>
      </w:r>
      <w:r>
        <w:rPr>
          <w:rFonts w:hint="default"/>
        </w:rPr>
        <w:t>Mô tả chi tiết hơn về thời tiết</w:t>
      </w:r>
      <w:r>
        <w:rPr>
          <w:rFonts w:hint="default"/>
          <w:lang w:val="en-US"/>
        </w:rPr>
        <w:t>)</w:t>
      </w:r>
    </w:p>
    <w:p w14:paraId="6534F29D">
      <w:pPr>
        <w:rPr>
          <w:rFonts w:hint="default"/>
          <w:lang w:val="en-US"/>
        </w:rPr>
      </w:pPr>
      <w:r>
        <w:rPr>
          <w:rFonts w:hint="default"/>
        </w:rPr>
        <w:t>date_time</w:t>
      </w:r>
      <w:r>
        <w:rPr>
          <w:rFonts w:hint="default"/>
          <w:lang w:val="en-US"/>
        </w:rPr>
        <w:t xml:space="preserve"> (</w:t>
      </w:r>
      <w:r>
        <w:rPr>
          <w:rFonts w:hint="default"/>
        </w:rPr>
        <w:t>Thời gian ghi nhận dữ liệu (theo giờ)</w:t>
      </w:r>
      <w:r>
        <w:rPr>
          <w:rFonts w:hint="default"/>
          <w:lang w:val="en-US"/>
        </w:rPr>
        <w:t>)</w:t>
      </w:r>
    </w:p>
    <w:p w14:paraId="20131FB5">
      <w:pPr>
        <w:rPr>
          <w:rFonts w:hint="default"/>
        </w:rPr>
      </w:pPr>
      <w:r>
        <w:rPr>
          <w:rFonts w:hint="default"/>
        </w:rPr>
        <w:t>→ Đây là biến quan trọng nhất để phân tích time-series</w:t>
      </w:r>
    </w:p>
    <w:p w14:paraId="24DF6033">
      <w:pPr>
        <w:pStyle w:val="3"/>
        <w:bidi w:val="0"/>
      </w:pPr>
      <w:bookmarkStart w:id="57" w:name="_Toc14008"/>
      <w:bookmarkStart w:id="58" w:name="_Toc26004"/>
      <w:r>
        <w:rPr>
          <w:rFonts w:hint="default"/>
          <w:lang w:val="en-US"/>
        </w:rPr>
        <w:t>3.5.</w:t>
      </w:r>
      <w:r>
        <w:t xml:space="preserve"> Thu thập dữ liệu (Collect)</w:t>
      </w:r>
      <w:bookmarkEnd w:id="57"/>
      <w:bookmarkEnd w:id="58"/>
    </w:p>
    <w:p w14:paraId="6942D0B4">
      <w:r>
        <w:t>- Tải dataset từ Kaggle.</w:t>
      </w:r>
    </w:p>
    <w:p w14:paraId="09F2B455">
      <w:r>
        <w:t>- Dữ liệu gồm các trường: datetime, traffic_volume, weather, temperature,...</w:t>
      </w:r>
    </w:p>
    <w:p w14:paraId="3C6B2B3C">
      <w:pPr>
        <w:pStyle w:val="3"/>
        <w:bidi w:val="0"/>
        <w:rPr>
          <w:rFonts w:hint="default"/>
        </w:rPr>
      </w:pPr>
      <w:bookmarkStart w:id="59" w:name="_Toc22552"/>
      <w:bookmarkStart w:id="60" w:name="_Toc26650"/>
      <w:r>
        <w:rPr>
          <w:rFonts w:hint="default"/>
          <w:lang w:val="en-US"/>
        </w:rPr>
        <w:t>3.6.</w:t>
      </w:r>
      <w:r>
        <w:rPr>
          <w:rFonts w:hint="default"/>
        </w:rPr>
        <w:t xml:space="preserve"> Làm sạch và tiền xử lý dữ liệu (Data Preprocessing)</w:t>
      </w:r>
      <w:bookmarkEnd w:id="59"/>
      <w:bookmarkEnd w:id="60"/>
    </w:p>
    <w:p w14:paraId="7442300A">
      <w:pPr>
        <w:pStyle w:val="4"/>
        <w:bidi w:val="0"/>
        <w:rPr>
          <w:rFonts w:hint="default"/>
        </w:rPr>
      </w:pPr>
      <w:bookmarkStart w:id="61" w:name="_Toc30788"/>
      <w:bookmarkStart w:id="62" w:name="_Toc11503"/>
      <w:r>
        <w:rPr>
          <w:rFonts w:hint="default"/>
          <w:lang w:val="en-US"/>
        </w:rPr>
        <w:t>3.6</w:t>
      </w:r>
      <w:r>
        <w:rPr>
          <w:rFonts w:hint="default"/>
        </w:rPr>
        <w:t>.1. Mục tiêu</w:t>
      </w:r>
      <w:bookmarkEnd w:id="61"/>
      <w:bookmarkEnd w:id="62"/>
    </w:p>
    <w:p w14:paraId="0B431B7A">
      <w:pPr>
        <w:numPr>
          <w:ilvl w:val="0"/>
          <w:numId w:val="0"/>
        </w:numPr>
        <w:ind w:leftChars="0"/>
        <w:rPr>
          <w:rFonts w:hint="default"/>
        </w:rPr>
      </w:pPr>
      <w:r>
        <w:rPr>
          <w:rFonts w:hint="default"/>
        </w:rPr>
        <w:t>Chuẩn hóa dữ liệu đầu vào</w:t>
      </w:r>
    </w:p>
    <w:p w14:paraId="7B5B882F">
      <w:pPr>
        <w:numPr>
          <w:ilvl w:val="0"/>
          <w:numId w:val="0"/>
        </w:numPr>
        <w:ind w:leftChars="0"/>
        <w:rPr>
          <w:rFonts w:hint="default"/>
        </w:rPr>
      </w:pPr>
      <w:r>
        <w:rPr>
          <w:rFonts w:hint="default"/>
        </w:rPr>
        <w:t>Xử lý các giá trị thiếu</w:t>
      </w:r>
    </w:p>
    <w:p w14:paraId="4A9A1354">
      <w:pPr>
        <w:numPr>
          <w:ilvl w:val="0"/>
          <w:numId w:val="0"/>
        </w:numPr>
        <w:ind w:leftChars="0"/>
        <w:rPr>
          <w:rFonts w:hint="default"/>
        </w:rPr>
      </w:pPr>
      <w:r>
        <w:rPr>
          <w:rFonts w:hint="default"/>
        </w:rPr>
        <w:t xml:space="preserve">Tạo thêm các đặc trưng (features) phục vụ cho việc phân tích và xây dựng mô </w:t>
      </w:r>
    </w:p>
    <w:p w14:paraId="1A94DFEA">
      <w:pPr>
        <w:numPr>
          <w:ilvl w:val="0"/>
          <w:numId w:val="0"/>
        </w:numPr>
        <w:ind w:leftChars="0"/>
        <w:rPr>
          <w:rFonts w:hint="default"/>
        </w:rPr>
      </w:pPr>
      <w:r>
        <w:rPr>
          <w:rFonts w:hint="default"/>
        </w:rPr>
        <w:t>hình</w:t>
      </w:r>
    </w:p>
    <w:p w14:paraId="1738538F">
      <w:pPr>
        <w:pStyle w:val="4"/>
        <w:bidi w:val="0"/>
        <w:rPr>
          <w:rFonts w:hint="default"/>
        </w:rPr>
      </w:pPr>
      <w:bookmarkStart w:id="63" w:name="_Toc4530"/>
      <w:bookmarkStart w:id="64" w:name="_Toc10949"/>
      <w:r>
        <w:rPr>
          <w:rFonts w:hint="default"/>
          <w:lang w:val="en-US"/>
        </w:rPr>
        <w:t>3.6.</w:t>
      </w:r>
      <w:r>
        <w:rPr>
          <w:rFonts w:hint="default"/>
        </w:rPr>
        <w:t>2. Chuyển đổi kiểu dữ liệu thời gian</w:t>
      </w:r>
      <w:bookmarkEnd w:id="63"/>
      <w:bookmarkEnd w:id="64"/>
    </w:p>
    <w:p w14:paraId="3DCF21FA">
      <w:pPr>
        <w:rPr>
          <w:rFonts w:hint="default"/>
        </w:rPr>
      </w:pPr>
      <w:r>
        <w:rPr>
          <w:rFonts w:hint="default"/>
        </w:rPr>
        <w:t>Trong dataset, cột date_time ban đầu có kiểu dữ liệu dạng chuỗi (string).</w:t>
      </w:r>
    </w:p>
    <w:p w14:paraId="175F43CA">
      <w:pPr>
        <w:rPr>
          <w:rFonts w:hint="default"/>
        </w:rPr>
      </w:pPr>
      <w:r>
        <w:rPr>
          <w:rFonts w:hint="default"/>
        </w:rPr>
        <w:t>Để thuận tiệ</w:t>
      </w:r>
      <w:r>
        <w:rPr>
          <w:rFonts w:hint="default"/>
          <w:lang w:val="vi-VN"/>
        </w:rPr>
        <w:t>n</w:t>
      </w:r>
      <w:r>
        <w:rPr>
          <w:rFonts w:hint="default"/>
        </w:rPr>
        <w:t xml:space="preserve"> cho việc phân tích theo thời gian, cột này được chuyển đổi sang kiểu datetime.</w:t>
      </w:r>
    </w:p>
    <w:p w14:paraId="1DED7136">
      <w:pPr>
        <w:rPr>
          <w:rFonts w:hint="default"/>
        </w:rPr>
      </w:pPr>
      <w:r>
        <w:rPr>
          <w:rFonts w:hint="default"/>
        </w:rPr>
        <w:t>Sau khi chuyển đổi, một cột mới datetime được tạo ra để lưu trữ dữ liệu thời gian ở định dạng chuẩn.</w:t>
      </w:r>
    </w:p>
    <w:p w14:paraId="4B31649C">
      <w:pPr>
        <w:pStyle w:val="4"/>
        <w:bidi w:val="0"/>
        <w:rPr>
          <w:rFonts w:hint="default"/>
        </w:rPr>
      </w:pPr>
      <w:bookmarkStart w:id="65" w:name="_Toc11171"/>
      <w:bookmarkStart w:id="66" w:name="_Toc20242"/>
      <w:r>
        <w:rPr>
          <w:rFonts w:hint="default"/>
          <w:lang w:val="en-US"/>
        </w:rPr>
        <w:t>3.6.</w:t>
      </w:r>
      <w:r>
        <w:rPr>
          <w:rFonts w:hint="default"/>
        </w:rPr>
        <w:t>3. Tạo các đặc trưng từ thời gian</w:t>
      </w:r>
      <w:bookmarkEnd w:id="65"/>
      <w:bookmarkEnd w:id="66"/>
    </w:p>
    <w:p w14:paraId="6D6E4D40">
      <w:pPr>
        <w:numPr>
          <w:ilvl w:val="0"/>
          <w:numId w:val="0"/>
        </w:numPr>
        <w:ind w:leftChars="0"/>
        <w:rPr>
          <w:rFonts w:hint="default"/>
        </w:rPr>
      </w:pPr>
      <w:r>
        <w:rPr>
          <w:rFonts w:hint="default"/>
        </w:rPr>
        <w:t>Từ cột datetime, các thuộc tính mới được trích xuất bao gồm:</w:t>
      </w:r>
    </w:p>
    <w:p w14:paraId="65E6572D">
      <w:pPr>
        <w:ind w:firstLine="720" w:firstLineChars="0"/>
        <w:rPr>
          <w:rFonts w:hint="default"/>
        </w:rPr>
      </w:pPr>
      <w:r>
        <w:rPr>
          <w:rFonts w:hint="default"/>
        </w:rPr>
        <w:t>hour: Giờ trong ngày (0–23)</w:t>
      </w:r>
    </w:p>
    <w:p w14:paraId="48DEBFC5">
      <w:pPr>
        <w:ind w:firstLine="720" w:firstLineChars="0"/>
        <w:rPr>
          <w:rFonts w:hint="default"/>
        </w:rPr>
      </w:pPr>
      <w:r>
        <w:rPr>
          <w:rFonts w:hint="default"/>
        </w:rPr>
        <w:t>day: Ngày trong tháng</w:t>
      </w:r>
    </w:p>
    <w:p w14:paraId="211AB0F0">
      <w:pPr>
        <w:ind w:firstLine="720" w:firstLineChars="0"/>
        <w:rPr>
          <w:rFonts w:hint="default"/>
        </w:rPr>
      </w:pPr>
      <w:r>
        <w:rPr>
          <w:rFonts w:hint="default"/>
        </w:rPr>
        <w:t>month: Tháng trong năm</w:t>
      </w:r>
    </w:p>
    <w:p w14:paraId="7611B8B2">
      <w:pPr>
        <w:ind w:firstLine="720" w:firstLineChars="0"/>
        <w:rPr>
          <w:rFonts w:hint="default"/>
        </w:rPr>
      </w:pPr>
      <w:r>
        <w:rPr>
          <w:rFonts w:hint="default"/>
        </w:rPr>
        <w:t>dayofweek: Thứ trong tuần (0 = Thứ Hai, 6 = Chủ nhật)</w:t>
      </w:r>
    </w:p>
    <w:p w14:paraId="009542A4">
      <w:pPr>
        <w:numPr>
          <w:ilvl w:val="0"/>
          <w:numId w:val="0"/>
        </w:numPr>
        <w:ind w:leftChars="0"/>
        <w:rPr>
          <w:rFonts w:hint="default"/>
        </w:rPr>
      </w:pPr>
      <w:r>
        <w:rPr>
          <w:rFonts w:hint="default"/>
        </w:rPr>
        <w:t>Ngoài ra, tạo thêm một biến nhị phân</w:t>
      </w:r>
      <w:r>
        <w:rPr>
          <w:rFonts w:hint="default"/>
          <w:lang w:val="vi-VN"/>
        </w:rPr>
        <w:t xml:space="preserve"> (</w:t>
      </w:r>
      <w:r>
        <w:rPr>
          <w:rFonts w:hint="default"/>
        </w:rPr>
        <w:t>is_weekend</w:t>
      </w:r>
      <w:r>
        <w:rPr>
          <w:rFonts w:hint="default"/>
          <w:lang w:val="vi-VN"/>
        </w:rPr>
        <w:t>)</w:t>
      </w:r>
      <w:r>
        <w:rPr>
          <w:rFonts w:hint="default"/>
        </w:rPr>
        <w:t>:</w:t>
      </w:r>
    </w:p>
    <w:p w14:paraId="340B62D3">
      <w:pPr>
        <w:ind w:firstLine="720" w:firstLineChars="0"/>
        <w:rPr>
          <w:rFonts w:hint="default"/>
        </w:rPr>
      </w:pPr>
      <w:r>
        <w:rPr>
          <w:rFonts w:hint="default"/>
        </w:rPr>
        <w:t>Giá trị 1 nếu là cuối tuần (Thứ Bảy, Chủ nhật)</w:t>
      </w:r>
    </w:p>
    <w:p w14:paraId="507AFA88">
      <w:pPr>
        <w:ind w:firstLine="720" w:firstLineChars="0"/>
        <w:rPr>
          <w:rFonts w:hint="default"/>
        </w:rPr>
      </w:pPr>
      <w:r>
        <w:rPr>
          <w:rFonts w:hint="default"/>
        </w:rPr>
        <w:t>Giá trị 0 nếu là ngày thường</w:t>
      </w:r>
    </w:p>
    <w:p w14:paraId="61BCC110">
      <w:pPr>
        <w:numPr>
          <w:ilvl w:val="0"/>
          <w:numId w:val="0"/>
        </w:numPr>
        <w:ind w:leftChars="0"/>
        <w:rPr>
          <w:rFonts w:hint="default"/>
        </w:rPr>
      </w:pPr>
      <w:r>
        <w:rPr>
          <w:rFonts w:hint="default"/>
        </w:rPr>
        <w:t>Việc tạo các đặc trưng này giúp phân tích:</w:t>
      </w:r>
    </w:p>
    <w:p w14:paraId="21B13EE4">
      <w:pPr>
        <w:ind w:firstLine="720" w:firstLineChars="0"/>
        <w:rPr>
          <w:rFonts w:hint="default"/>
        </w:rPr>
      </w:pPr>
      <w:r>
        <w:rPr>
          <w:rFonts w:hint="default"/>
        </w:rPr>
        <w:t>Lưu lượng xe theo từng khung giờ</w:t>
      </w:r>
    </w:p>
    <w:p w14:paraId="0AFC371B">
      <w:pPr>
        <w:ind w:firstLine="720" w:firstLineChars="0"/>
        <w:rPr>
          <w:rFonts w:hint="default"/>
        </w:rPr>
      </w:pPr>
      <w:r>
        <w:rPr>
          <w:rFonts w:hint="default"/>
        </w:rPr>
        <w:t>Sự khác biệt giữa ngày thường và cuối tuần</w:t>
      </w:r>
    </w:p>
    <w:p w14:paraId="6BA188D1">
      <w:pPr>
        <w:ind w:firstLine="720" w:firstLineChars="0"/>
        <w:rPr>
          <w:rFonts w:hint="default"/>
        </w:rPr>
      </w:pPr>
      <w:r>
        <w:rPr>
          <w:rFonts w:hint="default"/>
        </w:rPr>
        <w:t>Xu hướng theo tháng hoặc mùa</w:t>
      </w:r>
    </w:p>
    <w:p w14:paraId="3D30D111">
      <w:pPr>
        <w:pStyle w:val="4"/>
        <w:bidi w:val="0"/>
        <w:rPr>
          <w:rFonts w:hint="default"/>
        </w:rPr>
      </w:pPr>
      <w:bookmarkStart w:id="67" w:name="_Toc936"/>
      <w:bookmarkStart w:id="68" w:name="_Toc11163"/>
      <w:r>
        <w:rPr>
          <w:rFonts w:hint="default"/>
          <w:lang w:val="en-US"/>
        </w:rPr>
        <w:t>3.6.</w:t>
      </w:r>
      <w:r>
        <w:rPr>
          <w:rFonts w:hint="default"/>
        </w:rPr>
        <w:t>4. Kiểm tra dữ liệu thiếu</w:t>
      </w:r>
      <w:bookmarkEnd w:id="67"/>
      <w:bookmarkEnd w:id="68"/>
    </w:p>
    <w:p w14:paraId="1F692509">
      <w:pPr>
        <w:numPr>
          <w:ilvl w:val="0"/>
          <w:numId w:val="0"/>
        </w:numPr>
        <w:ind w:leftChars="0"/>
        <w:rPr>
          <w:rFonts w:hint="default"/>
        </w:rPr>
      </w:pPr>
      <w:r>
        <w:rPr>
          <w:rFonts w:hint="default"/>
        </w:rPr>
        <w:t>Sau khi kiểm tra dữ liệu, nhận thấy:</w:t>
      </w:r>
    </w:p>
    <w:p w14:paraId="1B786AC1">
      <w:pPr>
        <w:ind w:firstLine="720" w:firstLineChars="0"/>
        <w:rPr>
          <w:rFonts w:hint="default"/>
        </w:rPr>
      </w:pPr>
      <w:r>
        <w:rPr>
          <w:rFonts w:hint="default"/>
        </w:rPr>
        <w:t>Cột holiday có số lượng lớn giá trị thiếu</w:t>
      </w:r>
    </w:p>
    <w:p w14:paraId="6ED716A7">
      <w:pPr>
        <w:ind w:firstLine="720" w:firstLineChars="0"/>
        <w:rPr>
          <w:rFonts w:hint="default"/>
        </w:rPr>
      </w:pPr>
      <w:r>
        <w:rPr>
          <w:rFonts w:hint="default"/>
        </w:rPr>
        <w:t>Các cột còn lại không có giá trị thiếu</w:t>
      </w:r>
    </w:p>
    <w:p w14:paraId="11AF32E8">
      <w:pPr>
        <w:numPr>
          <w:ilvl w:val="0"/>
          <w:numId w:val="0"/>
        </w:numPr>
        <w:ind w:leftChars="0"/>
        <w:rPr>
          <w:rFonts w:hint="default"/>
        </w:rPr>
      </w:pPr>
      <w:r>
        <w:rPr>
          <w:rFonts w:hint="default"/>
        </w:rPr>
        <w:t>Cụ thể:</w:t>
      </w:r>
      <w:r>
        <w:rPr>
          <w:rFonts w:hint="default"/>
          <w:lang w:val="vi-VN"/>
        </w:rPr>
        <w:t xml:space="preserve"> </w:t>
      </w:r>
      <w:r>
        <w:rPr>
          <w:rFonts w:hint="default"/>
        </w:rPr>
        <w:t>holiday: phần lớn giá trị bị thiếu (chỉ một số ít dòng có dữ liệu)</w:t>
      </w:r>
    </w:p>
    <w:p w14:paraId="5E666662">
      <w:pPr>
        <w:pStyle w:val="4"/>
        <w:bidi w:val="0"/>
        <w:rPr>
          <w:rFonts w:hint="default"/>
        </w:rPr>
      </w:pPr>
      <w:bookmarkStart w:id="69" w:name="_Toc20656"/>
      <w:bookmarkStart w:id="70" w:name="_Toc235"/>
      <w:r>
        <w:rPr>
          <w:rFonts w:hint="default"/>
          <w:lang w:val="en-US"/>
        </w:rPr>
        <w:t>3.6.</w:t>
      </w:r>
      <w:r>
        <w:rPr>
          <w:rFonts w:hint="default"/>
        </w:rPr>
        <w:t>5. Xử lý dữ liệu thiếu</w:t>
      </w:r>
      <w:bookmarkEnd w:id="69"/>
      <w:bookmarkEnd w:id="70"/>
    </w:p>
    <w:p w14:paraId="3E878A7E">
      <w:pPr>
        <w:ind w:firstLine="720" w:firstLineChars="0"/>
        <w:rPr>
          <w:rFonts w:hint="default"/>
        </w:rPr>
      </w:pPr>
      <w:r>
        <w:rPr>
          <w:rFonts w:hint="default"/>
        </w:rPr>
        <w:t>Thay vì loại bỏ toàn bộ các dòng có giá trị thiếu (dropna), phương pháp thay thế được áp dụng:</w:t>
      </w:r>
      <w:r>
        <w:rPr>
          <w:rFonts w:hint="default"/>
          <w:lang w:val="vi-VN"/>
        </w:rPr>
        <w:t xml:space="preserve"> </w:t>
      </w:r>
      <w:r>
        <w:rPr>
          <w:rFonts w:hint="default"/>
        </w:rPr>
        <w:t>Các giá trị thiếu trong cột holiday được thay bằng "None"</w:t>
      </w:r>
    </w:p>
    <w:p w14:paraId="16DD45C4">
      <w:pPr>
        <w:numPr>
          <w:ilvl w:val="0"/>
          <w:numId w:val="0"/>
        </w:numPr>
        <w:ind w:leftChars="0"/>
        <w:rPr>
          <w:rFonts w:hint="default"/>
        </w:rPr>
      </w:pPr>
      <w:r>
        <w:rPr>
          <w:rFonts w:hint="default"/>
        </w:rPr>
        <w:t>Lý do:</w:t>
      </w:r>
    </w:p>
    <w:p w14:paraId="7000B797">
      <w:pPr>
        <w:ind w:firstLine="720" w:firstLineChars="0"/>
        <w:rPr>
          <w:rFonts w:hint="default"/>
        </w:rPr>
      </w:pPr>
      <w:r>
        <w:rPr>
          <w:rFonts w:hint="default"/>
        </w:rPr>
        <w:t>Tránh làm mất phần lớn dữ liệu (hơn 48,000 dòng)</w:t>
      </w:r>
    </w:p>
    <w:p w14:paraId="392A566C">
      <w:pPr>
        <w:ind w:firstLine="720" w:firstLineChars="0"/>
        <w:rPr>
          <w:rFonts w:hint="default"/>
        </w:rPr>
      </w:pPr>
      <w:r>
        <w:rPr>
          <w:rFonts w:hint="default"/>
        </w:rPr>
        <w:t>Giữ nguyên tính toàn vẹn của dataset</w:t>
      </w:r>
    </w:p>
    <w:p w14:paraId="367DFBE6">
      <w:pPr>
        <w:ind w:firstLine="720" w:firstLineChars="0"/>
        <w:rPr>
          <w:rFonts w:hint="default"/>
        </w:rPr>
      </w:pPr>
      <w:r>
        <w:rPr>
          <w:rFonts w:hint="default"/>
        </w:rPr>
        <w:t>Vẫn đảm bảo dữ liệu có thể sử dụng cho phân tích và mô hình hóa</w:t>
      </w:r>
    </w:p>
    <w:p w14:paraId="00387889">
      <w:pPr>
        <w:pStyle w:val="4"/>
        <w:bidi w:val="0"/>
        <w:rPr>
          <w:rFonts w:hint="default"/>
        </w:rPr>
      </w:pPr>
      <w:bookmarkStart w:id="71" w:name="_Toc10880"/>
      <w:bookmarkStart w:id="72" w:name="_Toc22126"/>
      <w:r>
        <w:rPr>
          <w:rFonts w:hint="default"/>
          <w:lang w:val="en-US"/>
        </w:rPr>
        <w:t>3.6.</w:t>
      </w:r>
      <w:r>
        <w:rPr>
          <w:rFonts w:hint="default"/>
        </w:rPr>
        <w:t>6. Kết quả sau tiền xử lý</w:t>
      </w:r>
      <w:bookmarkEnd w:id="71"/>
      <w:bookmarkEnd w:id="72"/>
    </w:p>
    <w:p w14:paraId="14198294">
      <w:pPr>
        <w:rPr>
          <w:rFonts w:hint="default"/>
        </w:rPr>
      </w:pPr>
      <w:r>
        <w:rPr>
          <w:rFonts w:hint="default"/>
        </w:rPr>
        <w:t>Dataset giữ nguyên toàn bộ số lượng bản ghi (~48,000 dòng)</w:t>
      </w:r>
    </w:p>
    <w:p w14:paraId="2F3161BC">
      <w:pPr>
        <w:rPr>
          <w:rFonts w:hint="default"/>
        </w:rPr>
      </w:pPr>
      <w:r>
        <w:rPr>
          <w:rFonts w:hint="default"/>
        </w:rPr>
        <w:t>Không còn giá trị thiếu quan trọng</w:t>
      </w:r>
    </w:p>
    <w:p w14:paraId="15CA7B32">
      <w:pPr>
        <w:rPr>
          <w:rFonts w:hint="default"/>
        </w:rPr>
      </w:pPr>
      <w:r>
        <w:rPr>
          <w:rFonts w:hint="default"/>
        </w:rPr>
        <w:t>Dữ liệu đã được bổ sung các đặc trưng thời gian cần thiết</w:t>
      </w:r>
    </w:p>
    <w:p w14:paraId="408FB822">
      <w:pPr>
        <w:rPr>
          <w:rFonts w:hint="default"/>
        </w:rPr>
      </w:pPr>
      <w:r>
        <w:rPr>
          <w:rFonts w:hint="default"/>
        </w:rPr>
        <w:t>Sẵn sàng cho bước phân tích (EDA) và xây dựng mô hình</w:t>
      </w:r>
    </w:p>
    <w:p w14:paraId="56B9509B">
      <w:pPr>
        <w:pStyle w:val="4"/>
        <w:bidi w:val="0"/>
        <w:rPr>
          <w:rFonts w:hint="default"/>
        </w:rPr>
      </w:pPr>
      <w:bookmarkStart w:id="73" w:name="_Toc30111"/>
      <w:bookmarkStart w:id="74" w:name="_Toc14121"/>
      <w:r>
        <w:rPr>
          <w:rFonts w:hint="default"/>
          <w:lang w:val="en-US"/>
        </w:rPr>
        <w:t>3.6.</w:t>
      </w:r>
      <w:r>
        <w:rPr>
          <w:rFonts w:hint="default"/>
        </w:rPr>
        <w:t>7. Lưu dữ liệu sau xử lý</w:t>
      </w:r>
      <w:bookmarkEnd w:id="73"/>
      <w:bookmarkEnd w:id="74"/>
    </w:p>
    <w:p w14:paraId="27AA2B84">
      <w:pPr>
        <w:numPr>
          <w:ilvl w:val="0"/>
          <w:numId w:val="0"/>
        </w:numPr>
        <w:ind w:leftChars="0"/>
        <w:rPr>
          <w:rFonts w:hint="default"/>
        </w:rPr>
      </w:pPr>
      <w:r>
        <w:rPr>
          <w:rFonts w:hint="default"/>
        </w:rPr>
        <w:t>Dữ liệu sau khi tiền xử lý được lưu lại thành file mới (traffic_cleaned.csv) nhằm:</w:t>
      </w:r>
    </w:p>
    <w:p w14:paraId="17ECDA4F">
      <w:pPr>
        <w:ind w:firstLine="720" w:firstLineChars="0"/>
        <w:rPr>
          <w:rFonts w:hint="default"/>
        </w:rPr>
      </w:pPr>
      <w:r>
        <w:rPr>
          <w:rFonts w:hint="default"/>
        </w:rPr>
        <w:t>Tái sử dụng cho các bước tiếp theo</w:t>
      </w:r>
    </w:p>
    <w:p w14:paraId="6CEE9473">
      <w:pPr>
        <w:ind w:firstLine="720" w:firstLineChars="0"/>
        <w:rPr>
          <w:rFonts w:hint="default"/>
        </w:rPr>
      </w:pPr>
      <w:r>
        <w:rPr>
          <w:rFonts w:hint="default"/>
        </w:rPr>
        <w:t>Tránh phải xử lý lại từ đầu</w:t>
      </w:r>
    </w:p>
    <w:p w14:paraId="538830B7">
      <w:pPr>
        <w:ind w:firstLine="720" w:firstLineChars="0"/>
      </w:pPr>
      <w:r>
        <w:rPr>
          <w:rFonts w:hint="default"/>
        </w:rPr>
        <w:t>Tối ưu hiệu suất làm việc</w:t>
      </w:r>
    </w:p>
    <w:p w14:paraId="6669FC4A">
      <w:pPr>
        <w:pStyle w:val="3"/>
        <w:bidi w:val="0"/>
        <w:rPr>
          <w:rFonts w:hint="default"/>
        </w:rPr>
      </w:pPr>
      <w:bookmarkStart w:id="75" w:name="_Toc12123"/>
      <w:bookmarkStart w:id="76" w:name="_Toc21958"/>
      <w:r>
        <w:rPr>
          <w:rFonts w:hint="default"/>
        </w:rPr>
        <w:t>3.</w:t>
      </w:r>
      <w:r>
        <w:rPr>
          <w:rFonts w:hint="default"/>
          <w:lang w:val="en-US"/>
        </w:rPr>
        <w:t>7.</w:t>
      </w:r>
      <w:r>
        <w:rPr>
          <w:rFonts w:hint="default"/>
        </w:rPr>
        <w:t xml:space="preserve"> Phân tích dữ liệu (Exploratory Data Analysis - EDA)</w:t>
      </w:r>
      <w:bookmarkEnd w:id="75"/>
      <w:bookmarkEnd w:id="76"/>
    </w:p>
    <w:p w14:paraId="3BA9157A">
      <w:pPr>
        <w:pStyle w:val="4"/>
        <w:bidi w:val="0"/>
        <w:rPr>
          <w:rFonts w:hint="default"/>
        </w:rPr>
      </w:pPr>
      <w:bookmarkStart w:id="77" w:name="_Toc6348"/>
      <w:bookmarkStart w:id="78" w:name="_Toc13172"/>
      <w:r>
        <w:rPr>
          <w:rFonts w:hint="default"/>
        </w:rPr>
        <w:t>3.</w:t>
      </w:r>
      <w:r>
        <w:rPr>
          <w:rFonts w:hint="default"/>
          <w:lang w:val="en-US"/>
        </w:rPr>
        <w:t>7.</w:t>
      </w:r>
      <w:r>
        <w:rPr>
          <w:rFonts w:hint="default"/>
        </w:rPr>
        <w:t>1. Mục tiêu</w:t>
      </w:r>
      <w:bookmarkEnd w:id="77"/>
      <w:bookmarkEnd w:id="78"/>
    </w:p>
    <w:p w14:paraId="6ACE4407">
      <w:pPr>
        <w:rPr>
          <w:rFonts w:hint="default"/>
        </w:rPr>
      </w:pPr>
      <w:r>
        <w:rPr>
          <w:rFonts w:hint="default"/>
        </w:rPr>
        <w:t>Hiểu rõ đặc điểm của lưu lượng giao thông</w:t>
      </w:r>
    </w:p>
    <w:p w14:paraId="7A371BBE">
      <w:pPr>
        <w:rPr>
          <w:rFonts w:hint="default"/>
        </w:rPr>
      </w:pPr>
      <w:r>
        <w:rPr>
          <w:rFonts w:hint="default"/>
        </w:rPr>
        <w:t>Xác định các khung giờ cao điểm</w:t>
      </w:r>
    </w:p>
    <w:p w14:paraId="72371FD4">
      <w:pPr>
        <w:rPr>
          <w:rFonts w:hint="default"/>
        </w:rPr>
      </w:pPr>
      <w:r>
        <w:rPr>
          <w:rFonts w:hint="default"/>
        </w:rPr>
        <w:t>Phân tích xu hướng theo thời gian (giờ, ngày, tháng)</w:t>
      </w:r>
    </w:p>
    <w:p w14:paraId="0542649D">
      <w:pPr>
        <w:rPr>
          <w:rFonts w:hint="default"/>
        </w:rPr>
      </w:pPr>
      <w:r>
        <w:rPr>
          <w:rFonts w:hint="default"/>
        </w:rPr>
        <w:t>Đánh giá ảnh hưởng của thời tiết đến lưu lượng xe</w:t>
      </w:r>
    </w:p>
    <w:p w14:paraId="69DAAA4C">
      <w:pPr>
        <w:pStyle w:val="4"/>
        <w:bidi w:val="0"/>
        <w:rPr>
          <w:rFonts w:hint="default"/>
        </w:rPr>
      </w:pPr>
      <w:bookmarkStart w:id="79" w:name="_Toc14858"/>
      <w:bookmarkStart w:id="80" w:name="_Toc8381"/>
      <w:r>
        <w:rPr>
          <w:rFonts w:hint="default"/>
        </w:rPr>
        <w:t>3.</w:t>
      </w:r>
      <w:r>
        <w:rPr>
          <w:rFonts w:hint="default"/>
          <w:lang w:val="en-US"/>
        </w:rPr>
        <w:t>7.</w:t>
      </w:r>
      <w:r>
        <w:rPr>
          <w:rFonts w:hint="default"/>
        </w:rPr>
        <w:t>2. Thống kê mô tả</w:t>
      </w:r>
      <w:bookmarkEnd w:id="79"/>
      <w:bookmarkEnd w:id="80"/>
    </w:p>
    <w:p w14:paraId="68F0E533">
      <w:pPr>
        <w:numPr>
          <w:ilvl w:val="0"/>
          <w:numId w:val="0"/>
        </w:numPr>
        <w:ind w:leftChars="0"/>
        <w:rPr>
          <w:rFonts w:hint="default"/>
        </w:rPr>
      </w:pPr>
      <w:r>
        <w:rPr>
          <w:rFonts w:hint="default"/>
        </w:rPr>
        <w:t>Thực hiện thống kê trên biến traffic_volume, thu được các thông tin:</w:t>
      </w:r>
    </w:p>
    <w:p w14:paraId="1A636309">
      <w:pPr>
        <w:ind w:firstLine="720" w:firstLineChars="0"/>
        <w:rPr>
          <w:rFonts w:hint="default"/>
        </w:rPr>
      </w:pPr>
      <w:r>
        <w:rPr>
          <w:rFonts w:hint="default"/>
        </w:rPr>
        <w:t>Giá trị trung bình (Mean): phản ánh lưu lượng xe trung bình</w:t>
      </w:r>
    </w:p>
    <w:p w14:paraId="6318DDC5">
      <w:pPr>
        <w:ind w:firstLine="720" w:firstLineChars="0"/>
        <w:rPr>
          <w:rFonts w:hint="default"/>
        </w:rPr>
      </w:pPr>
      <w:r>
        <w:rPr>
          <w:rFonts w:hint="default"/>
        </w:rPr>
        <w:t>Giá trị lớn nhất (Max): thể hiện thời điểm đông xe nhất</w:t>
      </w:r>
    </w:p>
    <w:p w14:paraId="4BE32D45">
      <w:pPr>
        <w:ind w:firstLine="720" w:firstLineChars="0"/>
        <w:rPr>
          <w:rFonts w:hint="default"/>
        </w:rPr>
      </w:pPr>
      <w:r>
        <w:rPr>
          <w:rFonts w:hint="default"/>
        </w:rPr>
        <w:t>Giá trị nhỏ nhất (Min): thể hiện thời điểm ít xe nhất</w:t>
      </w:r>
    </w:p>
    <w:p w14:paraId="50492CB5">
      <w:pPr>
        <w:numPr>
          <w:ilvl w:val="0"/>
          <w:numId w:val="0"/>
        </w:numPr>
        <w:ind w:leftChars="0"/>
        <w:rPr>
          <w:rFonts w:hint="default"/>
          <w:i/>
          <w:iCs/>
        </w:rPr>
      </w:pPr>
      <w:r>
        <w:rPr>
          <w:rFonts w:hint="default"/>
          <w:i/>
          <w:iCs/>
        </w:rPr>
        <w:t>Nhận xét:</w:t>
      </w:r>
    </w:p>
    <w:p w14:paraId="3B278A9B">
      <w:pPr>
        <w:ind w:firstLine="720" w:firstLineChars="0"/>
        <w:rPr>
          <w:rFonts w:hint="default"/>
        </w:rPr>
      </w:pPr>
      <w:r>
        <w:rPr>
          <w:rFonts w:hint="default"/>
        </w:rPr>
        <w:t>Lưu lượng xe có sự dao động lớn giữa các thời điểm</w:t>
      </w:r>
    </w:p>
    <w:p w14:paraId="18E0BB18">
      <w:pPr>
        <w:ind w:firstLine="720" w:firstLineChars="0"/>
        <w:rPr>
          <w:rFonts w:hint="default"/>
        </w:rPr>
      </w:pPr>
      <w:r>
        <w:rPr>
          <w:rFonts w:hint="default"/>
        </w:rPr>
        <w:t>Điều này cho thấy giao thông phụ thuộc mạnh vào yếu tố thời gian</w:t>
      </w:r>
    </w:p>
    <w:p w14:paraId="5D5C07D2">
      <w:pPr>
        <w:pStyle w:val="4"/>
        <w:bidi w:val="0"/>
        <w:rPr>
          <w:rFonts w:hint="default"/>
        </w:rPr>
      </w:pPr>
      <w:bookmarkStart w:id="81" w:name="_Toc8918"/>
      <w:bookmarkStart w:id="82" w:name="_Toc25488"/>
      <w:r>
        <w:rPr>
          <w:rFonts w:hint="default"/>
        </w:rPr>
        <w:t>3.</w:t>
      </w:r>
      <w:r>
        <w:rPr>
          <w:rFonts w:hint="default"/>
          <w:lang w:val="en-US"/>
        </w:rPr>
        <w:t>7.</w:t>
      </w:r>
      <w:r>
        <w:rPr>
          <w:rFonts w:hint="default"/>
        </w:rPr>
        <w:t>3. Phân tích lưu lượng theo giờ</w:t>
      </w:r>
      <w:bookmarkEnd w:id="81"/>
      <w:bookmarkEnd w:id="82"/>
    </w:p>
    <w:p w14:paraId="28C0A674">
      <w:pPr>
        <w:rPr>
          <w:rFonts w:hint="default"/>
        </w:rPr>
      </w:pPr>
      <w:r>
        <w:rPr>
          <w:rFonts w:hint="default"/>
        </w:rPr>
        <w:t>Dữ liệu được nhóm theo biến hour và tính giá trị trung bình của traffic_volume.</w:t>
      </w:r>
    </w:p>
    <w:p w14:paraId="44D96450">
      <w:pPr>
        <w:numPr>
          <w:ilvl w:val="0"/>
          <w:numId w:val="0"/>
        </w:numPr>
        <w:ind w:leftChars="0"/>
        <w:rPr>
          <w:rFonts w:hint="default"/>
        </w:rPr>
      </w:pPr>
      <w:r>
        <w:rPr>
          <w:rFonts w:hint="default"/>
        </w:rPr>
        <w:t>Kết quả:</w:t>
      </w:r>
      <w:r>
        <w:rPr>
          <w:rFonts w:hint="default"/>
          <w:lang w:val="en-US"/>
        </w:rPr>
        <w:t xml:space="preserve"> </w:t>
      </w:r>
      <w:r>
        <w:rPr>
          <w:rFonts w:hint="default"/>
        </w:rPr>
        <w:t xml:space="preserve">Xác định được các khung giờ có lưu lượng cao nhất trong ngày (giờ </w:t>
      </w:r>
    </w:p>
    <w:p w14:paraId="1B4CE7FD">
      <w:pPr>
        <w:numPr>
          <w:ilvl w:val="0"/>
          <w:numId w:val="0"/>
        </w:numPr>
        <w:ind w:leftChars="0"/>
        <w:rPr>
          <w:rFonts w:hint="default"/>
        </w:rPr>
      </w:pPr>
      <w:r>
        <w:rPr>
          <w:rFonts w:hint="default"/>
        </w:rPr>
        <w:t>cao điểm)</w:t>
      </w:r>
    </w:p>
    <w:p w14:paraId="3D5F6C69">
      <w:pPr>
        <w:numPr>
          <w:ilvl w:val="0"/>
          <w:numId w:val="0"/>
        </w:numPr>
        <w:ind w:leftChars="0"/>
        <w:jc w:val="center"/>
      </w:pPr>
      <w:r>
        <w:drawing>
          <wp:inline distT="0" distB="0" distL="114300" distR="114300">
            <wp:extent cx="3754120" cy="3239770"/>
            <wp:effectExtent l="0" t="0" r="1778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3754120" cy="3239770"/>
                    </a:xfrm>
                    <a:prstGeom prst="rect">
                      <a:avLst/>
                    </a:prstGeom>
                    <a:noFill/>
                    <a:ln>
                      <a:noFill/>
                    </a:ln>
                  </pic:spPr>
                </pic:pic>
              </a:graphicData>
            </a:graphic>
          </wp:inline>
        </w:drawing>
      </w:r>
    </w:p>
    <w:p w14:paraId="2AFF99FF">
      <w:pPr>
        <w:pStyle w:val="23"/>
        <w:rPr>
          <w:rFonts w:hint="default"/>
          <w:lang w:val="vi-VN"/>
        </w:rPr>
      </w:pPr>
      <w:bookmarkStart w:id="83" w:name="_Toc1996"/>
      <w:r>
        <w:t xml:space="preserve">Hình 3. </w:t>
      </w:r>
      <w:r>
        <w:fldChar w:fldCharType="begin"/>
      </w:r>
      <w:r>
        <w:instrText xml:space="preserve"> SEQ Hình_3. \* ARABIC </w:instrText>
      </w:r>
      <w:r>
        <w:fldChar w:fldCharType="separate"/>
      </w:r>
      <w:r>
        <w:t>1</w:t>
      </w:r>
      <w:r>
        <w:fldChar w:fldCharType="end"/>
      </w:r>
      <w:r>
        <w:rPr>
          <w:lang w:val="vi-VN"/>
        </w:rPr>
        <w:t>: Phân tích lưu lượng theo giờ</w:t>
      </w:r>
      <w:bookmarkEnd w:id="83"/>
    </w:p>
    <w:p w14:paraId="1095FEC7">
      <w:pPr>
        <w:numPr>
          <w:ilvl w:val="0"/>
          <w:numId w:val="15"/>
        </w:numPr>
        <w:tabs>
          <w:tab w:val="clear" w:pos="420"/>
        </w:tabs>
        <w:ind w:left="420" w:leftChars="0" w:hanging="420" w:firstLineChars="0"/>
        <w:jc w:val="both"/>
        <w:rPr>
          <w:rFonts w:hint="default"/>
        </w:rPr>
      </w:pPr>
      <w:r>
        <w:rPr>
          <w:rFonts w:hint="default"/>
        </w:rPr>
        <w:t>Ý nghĩa trục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48"/>
        <w:gridCol w:w="4908"/>
      </w:tblGrid>
      <w:tr w14:paraId="11FB6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8" w:type="dxa"/>
            <w:vAlign w:val="center"/>
          </w:tcPr>
          <w:p w14:paraId="053097D4">
            <w:pPr>
              <w:numPr>
                <w:ilvl w:val="0"/>
                <w:numId w:val="0"/>
              </w:numPr>
              <w:jc w:val="both"/>
              <w:rPr>
                <w:rFonts w:hint="default"/>
                <w:vertAlign w:val="baseline"/>
              </w:rPr>
            </w:pPr>
            <w:r>
              <w:rPr>
                <w:rFonts w:hint="default"/>
              </w:rPr>
              <w:t>Trục hoành (X – Hour)</w:t>
            </w:r>
          </w:p>
        </w:tc>
        <w:tc>
          <w:tcPr>
            <w:tcW w:w="4908" w:type="dxa"/>
            <w:vAlign w:val="center"/>
          </w:tcPr>
          <w:p w14:paraId="56C018BC">
            <w:pPr>
              <w:numPr>
                <w:ilvl w:val="0"/>
                <w:numId w:val="0"/>
              </w:numPr>
              <w:ind w:leftChars="0"/>
              <w:jc w:val="both"/>
              <w:rPr>
                <w:rFonts w:hint="default"/>
              </w:rPr>
            </w:pPr>
            <w:r>
              <w:rPr>
                <w:rFonts w:hint="default"/>
              </w:rPr>
              <w:t>Đại diện cho giờ trong ngày (0 → 23)</w:t>
            </w:r>
          </w:p>
          <w:p w14:paraId="0CFEE0AC">
            <w:pPr>
              <w:numPr>
                <w:ilvl w:val="0"/>
                <w:numId w:val="0"/>
              </w:numPr>
              <w:ind w:leftChars="0"/>
              <w:jc w:val="both"/>
              <w:rPr>
                <w:rFonts w:hint="default"/>
                <w:vertAlign w:val="baseline"/>
              </w:rPr>
            </w:pPr>
            <w:r>
              <w:rPr>
                <w:rFonts w:hint="default"/>
              </w:rPr>
              <w:t>Giúp xác định thời điểm trong ngày</w:t>
            </w:r>
          </w:p>
        </w:tc>
      </w:tr>
      <w:tr w14:paraId="00BDA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8" w:type="dxa"/>
            <w:vAlign w:val="center"/>
          </w:tcPr>
          <w:p w14:paraId="0E6F69F7">
            <w:pPr>
              <w:numPr>
                <w:ilvl w:val="0"/>
                <w:numId w:val="0"/>
              </w:numPr>
              <w:jc w:val="both"/>
              <w:rPr>
                <w:rFonts w:hint="default"/>
                <w:vertAlign w:val="baseline"/>
              </w:rPr>
            </w:pPr>
            <w:r>
              <w:rPr>
                <w:rFonts w:hint="default"/>
              </w:rPr>
              <w:t>Trục tung (Y – Traffic Volume)</w:t>
            </w:r>
          </w:p>
        </w:tc>
        <w:tc>
          <w:tcPr>
            <w:tcW w:w="4908" w:type="dxa"/>
            <w:vAlign w:val="center"/>
          </w:tcPr>
          <w:p w14:paraId="24F6E7DA">
            <w:pPr>
              <w:numPr>
                <w:ilvl w:val="0"/>
                <w:numId w:val="0"/>
              </w:numPr>
              <w:ind w:leftChars="0"/>
              <w:jc w:val="both"/>
              <w:rPr>
                <w:rFonts w:hint="default"/>
              </w:rPr>
            </w:pPr>
            <w:r>
              <w:rPr>
                <w:rFonts w:hint="default"/>
              </w:rPr>
              <w:t>Đại diện cho lưu lượng xe trung bình</w:t>
            </w:r>
          </w:p>
          <w:p w14:paraId="16557BDA">
            <w:pPr>
              <w:numPr>
                <w:ilvl w:val="0"/>
                <w:numId w:val="0"/>
              </w:numPr>
              <w:jc w:val="both"/>
              <w:rPr>
                <w:rFonts w:hint="default"/>
                <w:vertAlign w:val="baseline"/>
              </w:rPr>
            </w:pPr>
            <w:r>
              <w:rPr>
                <w:rFonts w:hint="default"/>
              </w:rPr>
              <w:t>Đơn vị: số lượng xe</w:t>
            </w:r>
          </w:p>
        </w:tc>
      </w:tr>
    </w:tbl>
    <w:p w14:paraId="07315B4C">
      <w:pPr>
        <w:numPr>
          <w:ilvl w:val="0"/>
          <w:numId w:val="16"/>
        </w:numPr>
        <w:ind w:left="420" w:leftChars="0" w:hanging="420" w:firstLineChars="0"/>
        <w:rPr>
          <w:rFonts w:hint="default"/>
          <w:i/>
          <w:iCs/>
        </w:rPr>
      </w:pPr>
      <w:r>
        <w:rPr>
          <w:rFonts w:hint="default"/>
          <w:i/>
          <w:iCs/>
        </w:rPr>
        <w:t>Nhận xét từ biểu đồ</w:t>
      </w:r>
    </w:p>
    <w:p w14:paraId="6434A1CA">
      <w:pPr>
        <w:numPr>
          <w:ilvl w:val="0"/>
          <w:numId w:val="0"/>
        </w:numPr>
        <w:ind w:leftChars="0"/>
        <w:rPr>
          <w:rFonts w:hint="default"/>
          <w:lang w:val="vi-VN"/>
        </w:rPr>
      </w:pPr>
      <w:r>
        <w:rPr>
          <w:rFonts w:hint="default"/>
        </w:rPr>
        <w:t>Lưu lượng xe thấp nhất vào khoảng:</w:t>
      </w:r>
      <w:r>
        <w:rPr>
          <w:rFonts w:hint="default"/>
          <w:lang w:val="vi-VN"/>
        </w:rPr>
        <w:t xml:space="preserve"> </w:t>
      </w:r>
      <w:r>
        <w:rPr>
          <w:rFonts w:hint="default"/>
        </w:rPr>
        <w:t>2h – 4h sáng</w:t>
      </w:r>
      <w:r>
        <w:rPr>
          <w:rFonts w:hint="default"/>
          <w:lang w:val="vi-VN"/>
        </w:rPr>
        <w:t xml:space="preserve"> (</w:t>
      </w:r>
      <w:r>
        <w:rPr>
          <w:rFonts w:hint="default"/>
        </w:rPr>
        <w:t xml:space="preserve"> ít người di chuyển</w:t>
      </w:r>
      <w:r>
        <w:rPr>
          <w:rFonts w:hint="default"/>
          <w:lang w:val="vi-VN"/>
        </w:rPr>
        <w:t xml:space="preserve"> )</w:t>
      </w:r>
    </w:p>
    <w:p w14:paraId="3F8C9D82">
      <w:pPr>
        <w:numPr>
          <w:ilvl w:val="0"/>
          <w:numId w:val="0"/>
        </w:numPr>
        <w:ind w:leftChars="0"/>
        <w:rPr>
          <w:rFonts w:hint="default"/>
          <w:lang w:val="vi-VN"/>
        </w:rPr>
      </w:pPr>
      <w:r>
        <w:rPr>
          <w:rFonts w:hint="default"/>
        </w:rPr>
        <w:t>Lưu lượng bắt đầu tăng mạnh từ</w:t>
      </w:r>
      <w:r>
        <w:rPr>
          <w:rFonts w:hint="default"/>
          <w:lang w:val="vi-VN"/>
        </w:rPr>
        <w:t>:</w:t>
      </w:r>
      <w:r>
        <w:rPr>
          <w:rFonts w:hint="default"/>
        </w:rPr>
        <w:t xml:space="preserve"> 5h – 7h</w:t>
      </w:r>
      <w:r>
        <w:rPr>
          <w:rFonts w:hint="default"/>
          <w:lang w:val="vi-VN"/>
        </w:rPr>
        <w:t xml:space="preserve"> ( </w:t>
      </w:r>
      <w:r>
        <w:rPr>
          <w:rFonts w:hint="default"/>
        </w:rPr>
        <w:t>Đây là thời điểm bắt đầu đi làm</w:t>
      </w:r>
      <w:r>
        <w:rPr>
          <w:rFonts w:hint="default"/>
          <w:lang w:val="vi-VN"/>
        </w:rPr>
        <w:t xml:space="preserve"> )</w:t>
      </w:r>
    </w:p>
    <w:p w14:paraId="5F91815D">
      <w:pPr>
        <w:numPr>
          <w:ilvl w:val="0"/>
          <w:numId w:val="0"/>
        </w:numPr>
        <w:ind w:leftChars="0"/>
        <w:rPr>
          <w:rFonts w:hint="default"/>
          <w:lang w:val="vi-VN"/>
        </w:rPr>
      </w:pPr>
      <w:r>
        <w:rPr>
          <w:rFonts w:hint="default"/>
        </w:rPr>
        <w:t>Có đỉnh cao nhất vào khoảng</w:t>
      </w:r>
      <w:r>
        <w:rPr>
          <w:rFonts w:hint="default"/>
          <w:lang w:val="vi-VN"/>
        </w:rPr>
        <w:t>:</w:t>
      </w:r>
      <w:r>
        <w:rPr>
          <w:rFonts w:hint="default"/>
        </w:rPr>
        <w:t xml:space="preserve"> 16h – 17h</w:t>
      </w:r>
      <w:r>
        <w:rPr>
          <w:rFonts w:hint="default"/>
          <w:lang w:val="vi-VN"/>
        </w:rPr>
        <w:t xml:space="preserve"> ( </w:t>
      </w:r>
      <w:r>
        <w:rPr>
          <w:rFonts w:hint="default"/>
        </w:rPr>
        <w:t>Giờ tan tầm → giao thông đông nhất</w:t>
      </w:r>
      <w:r>
        <w:rPr>
          <w:rFonts w:hint="default"/>
          <w:lang w:val="vi-VN"/>
        </w:rPr>
        <w:t xml:space="preserve"> )</w:t>
      </w:r>
    </w:p>
    <w:p w14:paraId="2233C751">
      <w:pPr>
        <w:numPr>
          <w:ilvl w:val="0"/>
          <w:numId w:val="0"/>
        </w:numPr>
        <w:ind w:leftChars="0"/>
        <w:rPr>
          <w:rFonts w:hint="default"/>
        </w:rPr>
      </w:pPr>
      <w:r>
        <w:rPr>
          <w:rFonts w:hint="default"/>
        </w:rPr>
        <w:t>Sau 18h:</w:t>
      </w:r>
      <w:r>
        <w:rPr>
          <w:rFonts w:hint="default"/>
          <w:lang w:val="vi-VN"/>
        </w:rPr>
        <w:t xml:space="preserve"> </w:t>
      </w:r>
      <w:r>
        <w:rPr>
          <w:rFonts w:hint="default"/>
        </w:rPr>
        <w:t>Lưu lượng giảm dần</w:t>
      </w:r>
    </w:p>
    <w:p w14:paraId="7DD7624B">
      <w:pPr>
        <w:numPr>
          <w:ilvl w:val="0"/>
          <w:numId w:val="16"/>
        </w:numPr>
        <w:ind w:left="420" w:leftChars="0" w:hanging="420" w:firstLineChars="0"/>
        <w:rPr>
          <w:rFonts w:hint="default"/>
          <w:b/>
          <w:bCs/>
          <w:i/>
          <w:iCs/>
        </w:rPr>
      </w:pPr>
      <w:r>
        <w:rPr>
          <w:rFonts w:hint="default"/>
          <w:b/>
          <w:bCs/>
          <w:i/>
          <w:iCs/>
        </w:rPr>
        <w:t>Kết luận</w:t>
      </w:r>
    </w:p>
    <w:p w14:paraId="440471A3">
      <w:pPr>
        <w:numPr>
          <w:ilvl w:val="0"/>
          <w:numId w:val="0"/>
        </w:numPr>
        <w:ind w:leftChars="0"/>
        <w:rPr>
          <w:rFonts w:hint="default"/>
        </w:rPr>
      </w:pPr>
      <w:r>
        <w:rPr>
          <w:rFonts w:hint="default"/>
        </w:rPr>
        <w:t>Giao thông có tính chu kỳ theo ngày</w:t>
      </w:r>
    </w:p>
    <w:p w14:paraId="7EC82A62">
      <w:pPr>
        <w:numPr>
          <w:ilvl w:val="0"/>
          <w:numId w:val="0"/>
        </w:numPr>
        <w:ind w:leftChars="0"/>
        <w:rPr>
          <w:rFonts w:hint="default"/>
        </w:rPr>
      </w:pPr>
      <w:r>
        <w:rPr>
          <w:rFonts w:hint="default"/>
        </w:rPr>
        <w:t>Có 2 khung giờ cao điểm rõ rệt:</w:t>
      </w:r>
    </w:p>
    <w:p w14:paraId="2C150878">
      <w:pPr>
        <w:numPr>
          <w:ilvl w:val="0"/>
          <w:numId w:val="0"/>
        </w:numPr>
        <w:ind w:leftChars="0" w:firstLine="720" w:firstLineChars="0"/>
        <w:rPr>
          <w:rFonts w:hint="default"/>
        </w:rPr>
      </w:pPr>
      <w:r>
        <w:rPr>
          <w:rFonts w:hint="default"/>
        </w:rPr>
        <w:t>Sáng: 7h – 9h</w:t>
      </w:r>
    </w:p>
    <w:p w14:paraId="333F821E">
      <w:pPr>
        <w:numPr>
          <w:ilvl w:val="0"/>
          <w:numId w:val="0"/>
        </w:numPr>
        <w:ind w:leftChars="0" w:firstLine="720" w:firstLineChars="0"/>
        <w:rPr>
          <w:rFonts w:hint="default"/>
        </w:rPr>
      </w:pPr>
      <w:r>
        <w:rPr>
          <w:rFonts w:hint="default"/>
        </w:rPr>
        <w:t>Chiều: 16h – 18h</w:t>
      </w:r>
    </w:p>
    <w:p w14:paraId="455D1F54">
      <w:pPr>
        <w:numPr>
          <w:ilvl w:val="0"/>
          <w:numId w:val="0"/>
        </w:numPr>
        <w:ind w:leftChars="0"/>
        <w:rPr>
          <w:rFonts w:hint="default"/>
        </w:rPr>
      </w:pPr>
      <w:r>
        <w:rPr>
          <w:rFonts w:hint="default"/>
        </w:rPr>
        <w:t>Đây là đặc điểm điển hình của giao thông đô thị</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2EA11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14245DD0">
            <w:pPr>
              <w:numPr>
                <w:ilvl w:val="0"/>
                <w:numId w:val="0"/>
              </w:numPr>
              <w:rPr>
                <w:rFonts w:hint="default"/>
                <w:vertAlign w:val="baseline"/>
              </w:rPr>
            </w:pPr>
            <w:r>
              <w:rPr>
                <w:rFonts w:hint="default"/>
                <w:vertAlign w:val="baseline"/>
              </w:rPr>
              <w:t>Biểu đồ cho thấy lưu lượng giao thông phụ thuộc mạnh vào thời gian trong ngày, với các đỉnh cao điểm vào giờ đi làm và giờ tan tầm, phản ánh rõ hành vi di chuyển của người dân.</w:t>
            </w:r>
          </w:p>
        </w:tc>
      </w:tr>
    </w:tbl>
    <w:p w14:paraId="49488780">
      <w:pPr>
        <w:pStyle w:val="4"/>
        <w:bidi w:val="0"/>
        <w:rPr>
          <w:rFonts w:hint="default"/>
        </w:rPr>
      </w:pPr>
      <w:bookmarkStart w:id="84" w:name="_Toc8308"/>
      <w:bookmarkStart w:id="85" w:name="_Toc21715"/>
      <w:r>
        <w:rPr>
          <w:rFonts w:hint="default"/>
        </w:rPr>
        <w:t>3.</w:t>
      </w:r>
      <w:r>
        <w:rPr>
          <w:rFonts w:hint="default"/>
          <w:lang w:val="en-US"/>
        </w:rPr>
        <w:t>7.</w:t>
      </w:r>
      <w:r>
        <w:rPr>
          <w:rFonts w:hint="default"/>
        </w:rPr>
        <w:t>4. Phân tích theo ngày trong tuần</w:t>
      </w:r>
      <w:bookmarkEnd w:id="84"/>
      <w:bookmarkEnd w:id="85"/>
    </w:p>
    <w:p w14:paraId="022DBA6A">
      <w:pPr>
        <w:rPr>
          <w:rFonts w:hint="default"/>
        </w:rPr>
      </w:pPr>
      <w:r>
        <w:rPr>
          <w:rFonts w:hint="default"/>
        </w:rPr>
        <w:t>Dữ liệu được nhóm theo dayofweek (0 = Thứ Hai, 6 = Chủ nhật).</w:t>
      </w:r>
    </w:p>
    <w:p w14:paraId="12DA5737">
      <w:pPr>
        <w:jc w:val="center"/>
      </w:pPr>
      <w:r>
        <w:drawing>
          <wp:inline distT="0" distB="0" distL="114300" distR="114300">
            <wp:extent cx="3754120" cy="3239770"/>
            <wp:effectExtent l="0" t="0" r="17780" b="177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3754120" cy="3239770"/>
                    </a:xfrm>
                    <a:prstGeom prst="rect">
                      <a:avLst/>
                    </a:prstGeom>
                    <a:noFill/>
                    <a:ln>
                      <a:noFill/>
                    </a:ln>
                  </pic:spPr>
                </pic:pic>
              </a:graphicData>
            </a:graphic>
          </wp:inline>
        </w:drawing>
      </w:r>
    </w:p>
    <w:p w14:paraId="257F12D3">
      <w:pPr>
        <w:pStyle w:val="23"/>
        <w:numPr>
          <w:ilvl w:val="0"/>
          <w:numId w:val="0"/>
        </w:numPr>
        <w:ind w:leftChars="0"/>
        <w:jc w:val="center"/>
        <w:rPr>
          <w:rFonts w:hint="default"/>
          <w:lang w:val="vi-VN"/>
        </w:rPr>
      </w:pPr>
      <w:bookmarkStart w:id="86" w:name="_Toc26790"/>
      <w:r>
        <w:t xml:space="preserve">Hình 3. </w:t>
      </w:r>
      <w:r>
        <w:fldChar w:fldCharType="begin"/>
      </w:r>
      <w:r>
        <w:instrText xml:space="preserve"> SEQ Hình_3. \* ARABIC </w:instrText>
      </w:r>
      <w:r>
        <w:fldChar w:fldCharType="separate"/>
      </w:r>
      <w:r>
        <w:t>2</w:t>
      </w:r>
      <w:r>
        <w:fldChar w:fldCharType="end"/>
      </w:r>
      <w:r>
        <w:rPr>
          <w:lang w:val="vi-VN"/>
        </w:rPr>
        <w:t>: Biểu đồ lưu lượng giao thông theo ngày trong tuần</w:t>
      </w:r>
      <w:bookmarkEnd w:id="86"/>
    </w:p>
    <w:p w14:paraId="1ECE7FD3">
      <w:pPr>
        <w:numPr>
          <w:ilvl w:val="0"/>
          <w:numId w:val="17"/>
        </w:numPr>
        <w:tabs>
          <w:tab w:val="clear" w:pos="420"/>
        </w:tabs>
        <w:ind w:left="420" w:leftChars="0" w:hanging="420" w:firstLineChars="0"/>
        <w:jc w:val="both"/>
        <w:rPr>
          <w:rFonts w:hint="default"/>
        </w:rPr>
      </w:pPr>
      <w:r>
        <w:rPr>
          <w:rFonts w:hint="default"/>
        </w:rPr>
        <w:t>Ý nghĩa trục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8"/>
        <w:gridCol w:w="4428"/>
      </w:tblGrid>
      <w:tr w14:paraId="2FA14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vAlign w:val="center"/>
          </w:tcPr>
          <w:p w14:paraId="79AC2D65">
            <w:pPr>
              <w:numPr>
                <w:ilvl w:val="0"/>
                <w:numId w:val="0"/>
              </w:numPr>
              <w:jc w:val="both"/>
              <w:rPr>
                <w:rFonts w:hint="default"/>
                <w:vertAlign w:val="baseline"/>
              </w:rPr>
            </w:pPr>
            <w:r>
              <w:rPr>
                <w:rFonts w:hint="default"/>
              </w:rPr>
              <w:t>Trục hoành (X – Day of Week)</w:t>
            </w:r>
          </w:p>
        </w:tc>
        <w:tc>
          <w:tcPr>
            <w:tcW w:w="4428" w:type="dxa"/>
            <w:vAlign w:val="center"/>
          </w:tcPr>
          <w:p w14:paraId="5D12532D">
            <w:pPr>
              <w:jc w:val="both"/>
              <w:rPr>
                <w:rFonts w:hint="default"/>
              </w:rPr>
            </w:pPr>
            <w:r>
              <w:rPr>
                <w:rFonts w:hint="default"/>
              </w:rPr>
              <w:t>Giá trị từ 0 → 6</w:t>
            </w:r>
          </w:p>
          <w:p w14:paraId="55AF31A6">
            <w:pPr>
              <w:jc w:val="both"/>
              <w:rPr>
                <w:rFonts w:hint="default"/>
              </w:rPr>
            </w:pPr>
            <w:r>
              <w:rPr>
                <w:rFonts w:hint="default"/>
              </w:rPr>
              <w:t>Quy ước:</w:t>
            </w:r>
          </w:p>
          <w:p w14:paraId="2F57D08A">
            <w:pPr>
              <w:jc w:val="both"/>
              <w:rPr>
                <w:rFonts w:hint="default"/>
              </w:rPr>
            </w:pPr>
            <w:r>
              <w:rPr>
                <w:rFonts w:hint="default"/>
              </w:rPr>
              <w:t>0 = Thứ 2</w:t>
            </w:r>
          </w:p>
          <w:p w14:paraId="2F107A8C">
            <w:pPr>
              <w:jc w:val="both"/>
              <w:rPr>
                <w:rFonts w:hint="default"/>
              </w:rPr>
            </w:pPr>
            <w:r>
              <w:rPr>
                <w:rFonts w:hint="default"/>
              </w:rPr>
              <w:t>1 = Thứ 3</w:t>
            </w:r>
          </w:p>
          <w:p w14:paraId="1B705642">
            <w:pPr>
              <w:jc w:val="both"/>
              <w:rPr>
                <w:rFonts w:hint="default"/>
              </w:rPr>
            </w:pPr>
            <w:r>
              <w:rPr>
                <w:rFonts w:hint="default"/>
              </w:rPr>
              <w:t>...</w:t>
            </w:r>
          </w:p>
          <w:p w14:paraId="761CEE6E">
            <w:pPr>
              <w:numPr>
                <w:ilvl w:val="0"/>
                <w:numId w:val="0"/>
              </w:numPr>
              <w:jc w:val="both"/>
              <w:rPr>
                <w:rFonts w:hint="default"/>
                <w:vertAlign w:val="baseline"/>
              </w:rPr>
            </w:pPr>
            <w:r>
              <w:rPr>
                <w:rFonts w:hint="default"/>
              </w:rPr>
              <w:t>6 = Chủ nhật</w:t>
            </w:r>
          </w:p>
        </w:tc>
      </w:tr>
      <w:tr w14:paraId="68EE9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vAlign w:val="center"/>
          </w:tcPr>
          <w:p w14:paraId="43C6D4A3">
            <w:pPr>
              <w:numPr>
                <w:ilvl w:val="0"/>
                <w:numId w:val="0"/>
              </w:numPr>
              <w:jc w:val="both"/>
              <w:rPr>
                <w:rFonts w:hint="default"/>
                <w:vertAlign w:val="baseline"/>
              </w:rPr>
            </w:pPr>
            <w:r>
              <w:rPr>
                <w:rFonts w:hint="default"/>
              </w:rPr>
              <w:t>Trục tung (Y – Traffic Volume)</w:t>
            </w:r>
          </w:p>
        </w:tc>
        <w:tc>
          <w:tcPr>
            <w:tcW w:w="4428" w:type="dxa"/>
            <w:vAlign w:val="center"/>
          </w:tcPr>
          <w:p w14:paraId="4B195956">
            <w:pPr>
              <w:jc w:val="both"/>
              <w:rPr>
                <w:rFonts w:hint="default"/>
              </w:rPr>
            </w:pPr>
            <w:r>
              <w:rPr>
                <w:rFonts w:hint="default"/>
              </w:rPr>
              <w:t>Lưu lượng xe trung bình theo từng ngày</w:t>
            </w:r>
          </w:p>
          <w:p w14:paraId="30563FC1">
            <w:pPr>
              <w:jc w:val="both"/>
              <w:rPr>
                <w:rFonts w:hint="default"/>
                <w:vertAlign w:val="baseline"/>
              </w:rPr>
            </w:pPr>
            <w:r>
              <w:rPr>
                <w:rFonts w:hint="default"/>
              </w:rPr>
              <w:t>Đơn vị: số lượng xe</w:t>
            </w:r>
          </w:p>
        </w:tc>
      </w:tr>
    </w:tbl>
    <w:p w14:paraId="6EA7BDA8">
      <w:pPr>
        <w:widowControl w:val="0"/>
        <w:numPr>
          <w:ilvl w:val="0"/>
          <w:numId w:val="18"/>
        </w:numPr>
        <w:tabs>
          <w:tab w:val="clear" w:pos="420"/>
        </w:tabs>
        <w:autoSpaceDE w:val="0"/>
        <w:autoSpaceDN w:val="0"/>
        <w:spacing w:before="50" w:beforeLines="50" w:after="50" w:afterLines="50" w:line="360" w:lineRule="auto"/>
        <w:ind w:left="420" w:leftChars="0" w:hanging="420" w:firstLineChars="0"/>
        <w:jc w:val="both"/>
        <w:rPr>
          <w:rFonts w:hint="default"/>
          <w:b w:val="0"/>
          <w:bCs w:val="0"/>
          <w:i/>
          <w:iCs/>
        </w:rPr>
      </w:pPr>
      <w:r>
        <w:rPr>
          <w:rFonts w:hint="default"/>
          <w:b w:val="0"/>
          <w:bCs w:val="0"/>
          <w:i/>
          <w:iCs/>
        </w:rPr>
        <w:t>Nhận xét</w:t>
      </w:r>
    </w:p>
    <w:p w14:paraId="0982EF95">
      <w:pPr>
        <w:widowControl w:val="0"/>
        <w:numPr>
          <w:ilvl w:val="0"/>
          <w:numId w:val="0"/>
        </w:numPr>
        <w:autoSpaceDE w:val="0"/>
        <w:autoSpaceDN w:val="0"/>
        <w:spacing w:before="50" w:beforeLines="50" w:after="50" w:afterLines="50" w:line="360" w:lineRule="auto"/>
        <w:jc w:val="both"/>
        <w:rPr>
          <w:rFonts w:hint="default"/>
        </w:rPr>
      </w:pPr>
      <w:r>
        <w:rPr>
          <w:rFonts w:hint="default"/>
        </w:rPr>
        <w:t>Lưu lượng cao nhất rơi vào:</w:t>
      </w:r>
      <w:r>
        <w:rPr>
          <w:rFonts w:hint="default"/>
          <w:lang w:val="vi-VN"/>
        </w:rPr>
        <w:t xml:space="preserve"> </w:t>
      </w:r>
      <w:r>
        <w:rPr>
          <w:rFonts w:hint="default"/>
        </w:rPr>
        <w:t>Khoảng thứ 4 – thứ 6 (2 → 4)</w:t>
      </w:r>
    </w:p>
    <w:p w14:paraId="782F1AC6">
      <w:pPr>
        <w:widowControl w:val="0"/>
        <w:numPr>
          <w:ilvl w:val="0"/>
          <w:numId w:val="0"/>
        </w:numPr>
        <w:autoSpaceDE w:val="0"/>
        <w:autoSpaceDN w:val="0"/>
        <w:spacing w:before="50" w:beforeLines="50" w:after="50" w:afterLines="50" w:line="360" w:lineRule="auto"/>
        <w:jc w:val="both"/>
        <w:rPr>
          <w:rFonts w:hint="default"/>
        </w:rPr>
      </w:pPr>
      <w:r>
        <w:rPr>
          <w:rFonts w:hint="default"/>
        </w:rPr>
        <w:t>Các ngày đầu tuần (thứ 2, thứ 3):</w:t>
      </w:r>
      <w:r>
        <w:rPr>
          <w:rFonts w:hint="default"/>
          <w:lang w:val="vi-VN"/>
        </w:rPr>
        <w:t xml:space="preserve"> </w:t>
      </w:r>
      <w:r>
        <w:rPr>
          <w:rFonts w:hint="default"/>
        </w:rPr>
        <w:t>Lưu lượng khá cao nhưng thấp hơn giữa tuần</w:t>
      </w:r>
    </w:p>
    <w:p w14:paraId="4D50DC12">
      <w:pPr>
        <w:widowControl w:val="0"/>
        <w:numPr>
          <w:ilvl w:val="0"/>
          <w:numId w:val="0"/>
        </w:numPr>
        <w:autoSpaceDE w:val="0"/>
        <w:autoSpaceDN w:val="0"/>
        <w:spacing w:before="50" w:beforeLines="50" w:after="50" w:afterLines="50" w:line="360" w:lineRule="auto"/>
        <w:jc w:val="both"/>
        <w:rPr>
          <w:rFonts w:hint="default"/>
        </w:rPr>
      </w:pPr>
      <w:r>
        <w:rPr>
          <w:rFonts w:hint="default"/>
        </w:rPr>
        <w:t>Cuối tuần:</w:t>
      </w:r>
    </w:p>
    <w:p w14:paraId="683C877B">
      <w:pPr>
        <w:widowControl w:val="0"/>
        <w:numPr>
          <w:ilvl w:val="0"/>
          <w:numId w:val="0"/>
        </w:numPr>
        <w:autoSpaceDE w:val="0"/>
        <w:autoSpaceDN w:val="0"/>
        <w:spacing w:before="50" w:beforeLines="50" w:after="50" w:afterLines="50" w:line="360" w:lineRule="auto"/>
        <w:ind w:firstLine="720" w:firstLineChars="0"/>
        <w:jc w:val="both"/>
        <w:rPr>
          <w:rFonts w:hint="default"/>
        </w:rPr>
      </w:pPr>
      <w:r>
        <w:rPr>
          <w:rFonts w:hint="default"/>
        </w:rPr>
        <w:t>Thứ 7 (5) giảm rõ rệt</w:t>
      </w:r>
    </w:p>
    <w:p w14:paraId="36A775A4">
      <w:pPr>
        <w:widowControl w:val="0"/>
        <w:numPr>
          <w:ilvl w:val="0"/>
          <w:numId w:val="0"/>
        </w:numPr>
        <w:autoSpaceDE w:val="0"/>
        <w:autoSpaceDN w:val="0"/>
        <w:spacing w:before="50" w:beforeLines="50" w:after="50" w:afterLines="50" w:line="360" w:lineRule="auto"/>
        <w:ind w:firstLine="720" w:firstLineChars="0"/>
        <w:jc w:val="both"/>
        <w:rPr>
          <w:rFonts w:hint="default"/>
        </w:rPr>
      </w:pPr>
      <w:r>
        <w:rPr>
          <w:rFonts w:hint="default"/>
        </w:rPr>
        <w:t>Chủ nhật (6) thấp nhất</w:t>
      </w:r>
    </w:p>
    <w:p w14:paraId="4AB3B663">
      <w:pPr>
        <w:widowControl w:val="0"/>
        <w:numPr>
          <w:ilvl w:val="0"/>
          <w:numId w:val="18"/>
        </w:numPr>
        <w:autoSpaceDE w:val="0"/>
        <w:autoSpaceDN w:val="0"/>
        <w:spacing w:before="50" w:beforeLines="50" w:after="50" w:afterLines="50" w:line="360" w:lineRule="auto"/>
        <w:ind w:left="420" w:leftChars="0" w:hanging="420" w:firstLineChars="0"/>
        <w:jc w:val="both"/>
        <w:rPr>
          <w:rFonts w:hint="default"/>
        </w:rPr>
      </w:pPr>
      <w:r>
        <w:rPr>
          <w:rFonts w:hint="default"/>
        </w:rPr>
        <w:t>Phân tích</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2"/>
        <w:gridCol w:w="2474"/>
        <w:gridCol w:w="3999"/>
      </w:tblGrid>
      <w:tr w14:paraId="11C72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2" w:type="dxa"/>
            <w:vAlign w:val="center"/>
          </w:tcPr>
          <w:p w14:paraId="44DFBEFD">
            <w:pPr>
              <w:widowControl w:val="0"/>
              <w:numPr>
                <w:ilvl w:val="0"/>
                <w:numId w:val="0"/>
              </w:numPr>
              <w:autoSpaceDE w:val="0"/>
              <w:autoSpaceDN w:val="0"/>
              <w:spacing w:before="50" w:beforeLines="50" w:after="50" w:afterLines="50" w:line="360" w:lineRule="auto"/>
              <w:jc w:val="both"/>
              <w:rPr>
                <w:rFonts w:hint="default"/>
                <w:vertAlign w:val="baseline"/>
              </w:rPr>
            </w:pPr>
            <w:r>
              <w:rPr>
                <w:rFonts w:hint="default"/>
              </w:rPr>
              <w:t>Ngày làm việc (0–4)</w:t>
            </w:r>
          </w:p>
        </w:tc>
        <w:tc>
          <w:tcPr>
            <w:tcW w:w="2474" w:type="dxa"/>
            <w:vAlign w:val="center"/>
          </w:tcPr>
          <w:p w14:paraId="514A65FF">
            <w:pPr>
              <w:widowControl w:val="0"/>
              <w:numPr>
                <w:ilvl w:val="0"/>
                <w:numId w:val="0"/>
              </w:numPr>
              <w:autoSpaceDE w:val="0"/>
              <w:autoSpaceDN w:val="0"/>
              <w:spacing w:before="50" w:beforeLines="50" w:after="50" w:afterLines="50" w:line="360" w:lineRule="auto"/>
              <w:jc w:val="both"/>
              <w:rPr>
                <w:rFonts w:hint="default"/>
                <w:vertAlign w:val="baseline"/>
              </w:rPr>
            </w:pPr>
            <w:r>
              <w:rPr>
                <w:rFonts w:hint="default"/>
              </w:rPr>
              <w:t>Lưu lượng cao do</w:t>
            </w:r>
          </w:p>
        </w:tc>
        <w:tc>
          <w:tcPr>
            <w:tcW w:w="3999" w:type="dxa"/>
            <w:vAlign w:val="center"/>
          </w:tcPr>
          <w:p w14:paraId="355396A0">
            <w:pPr>
              <w:widowControl w:val="0"/>
              <w:numPr>
                <w:ilvl w:val="0"/>
                <w:numId w:val="0"/>
              </w:numPr>
              <w:autoSpaceDE w:val="0"/>
              <w:autoSpaceDN w:val="0"/>
              <w:spacing w:before="50" w:beforeLines="50" w:after="50" w:afterLines="50" w:line="360" w:lineRule="auto"/>
              <w:jc w:val="both"/>
              <w:rPr>
                <w:rFonts w:hint="default"/>
              </w:rPr>
            </w:pPr>
            <w:r>
              <w:rPr>
                <w:rFonts w:hint="default"/>
              </w:rPr>
              <w:t>Đi làm</w:t>
            </w:r>
          </w:p>
          <w:p w14:paraId="4499258C">
            <w:pPr>
              <w:widowControl w:val="0"/>
              <w:numPr>
                <w:ilvl w:val="0"/>
                <w:numId w:val="0"/>
              </w:numPr>
              <w:autoSpaceDE w:val="0"/>
              <w:autoSpaceDN w:val="0"/>
              <w:spacing w:before="50" w:beforeLines="50" w:after="50" w:afterLines="50" w:line="360" w:lineRule="auto"/>
              <w:jc w:val="both"/>
              <w:rPr>
                <w:rFonts w:hint="default"/>
              </w:rPr>
            </w:pPr>
            <w:r>
              <w:rPr>
                <w:rFonts w:hint="default"/>
              </w:rPr>
              <w:t>Đi học</w:t>
            </w:r>
          </w:p>
          <w:p w14:paraId="79C42D37">
            <w:pPr>
              <w:widowControl w:val="0"/>
              <w:numPr>
                <w:ilvl w:val="0"/>
                <w:numId w:val="0"/>
              </w:numPr>
              <w:autoSpaceDE w:val="0"/>
              <w:autoSpaceDN w:val="0"/>
              <w:spacing w:before="50" w:beforeLines="50" w:after="50" w:afterLines="50" w:line="360" w:lineRule="auto"/>
              <w:jc w:val="both"/>
              <w:rPr>
                <w:rFonts w:hint="default"/>
              </w:rPr>
            </w:pPr>
            <w:r>
              <w:rPr>
                <w:rFonts w:hint="default"/>
              </w:rPr>
              <w:t>Hoạt động kinh tế</w:t>
            </w:r>
          </w:p>
        </w:tc>
      </w:tr>
      <w:tr w14:paraId="708E1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2" w:type="dxa"/>
            <w:vAlign w:val="center"/>
          </w:tcPr>
          <w:p w14:paraId="07FA1166">
            <w:pPr>
              <w:widowControl w:val="0"/>
              <w:numPr>
                <w:ilvl w:val="0"/>
                <w:numId w:val="0"/>
              </w:numPr>
              <w:autoSpaceDE w:val="0"/>
              <w:autoSpaceDN w:val="0"/>
              <w:spacing w:before="50" w:beforeLines="50" w:after="50" w:afterLines="50" w:line="360" w:lineRule="auto"/>
              <w:jc w:val="both"/>
              <w:rPr>
                <w:rFonts w:hint="default"/>
                <w:vertAlign w:val="baseline"/>
              </w:rPr>
            </w:pPr>
            <w:r>
              <w:rPr>
                <w:rFonts w:hint="default"/>
              </w:rPr>
              <w:t>Cuối tuần (5–6)</w:t>
            </w:r>
          </w:p>
        </w:tc>
        <w:tc>
          <w:tcPr>
            <w:tcW w:w="2474" w:type="dxa"/>
            <w:vAlign w:val="center"/>
          </w:tcPr>
          <w:p w14:paraId="6BC968D9">
            <w:pPr>
              <w:widowControl w:val="0"/>
              <w:numPr>
                <w:ilvl w:val="0"/>
                <w:numId w:val="0"/>
              </w:numPr>
              <w:autoSpaceDE w:val="0"/>
              <w:autoSpaceDN w:val="0"/>
              <w:spacing w:before="50" w:beforeLines="50" w:after="50" w:afterLines="50" w:line="360" w:lineRule="auto"/>
              <w:jc w:val="both"/>
              <w:rPr>
                <w:rFonts w:hint="default"/>
                <w:vertAlign w:val="baseline"/>
              </w:rPr>
            </w:pPr>
            <w:r>
              <w:rPr>
                <w:rFonts w:hint="default"/>
              </w:rPr>
              <w:t>Lưu lượng giảm vì</w:t>
            </w:r>
          </w:p>
        </w:tc>
        <w:tc>
          <w:tcPr>
            <w:tcW w:w="3999" w:type="dxa"/>
            <w:vAlign w:val="center"/>
          </w:tcPr>
          <w:p w14:paraId="20F1F912">
            <w:pPr>
              <w:widowControl w:val="0"/>
              <w:numPr>
                <w:ilvl w:val="0"/>
                <w:numId w:val="0"/>
              </w:numPr>
              <w:autoSpaceDE w:val="0"/>
              <w:autoSpaceDN w:val="0"/>
              <w:spacing w:before="50" w:beforeLines="50" w:after="50" w:afterLines="50" w:line="360" w:lineRule="auto"/>
              <w:jc w:val="both"/>
              <w:rPr>
                <w:rFonts w:hint="default"/>
              </w:rPr>
            </w:pPr>
            <w:r>
              <w:rPr>
                <w:rFonts w:hint="default"/>
              </w:rPr>
              <w:t>Ít nhu cầu di chuyển công việc</w:t>
            </w:r>
          </w:p>
          <w:p w14:paraId="78F1D215">
            <w:pPr>
              <w:widowControl w:val="0"/>
              <w:numPr>
                <w:ilvl w:val="0"/>
                <w:numId w:val="0"/>
              </w:numPr>
              <w:autoSpaceDE w:val="0"/>
              <w:autoSpaceDN w:val="0"/>
              <w:spacing w:before="50" w:beforeLines="50" w:after="50" w:afterLines="50" w:line="360" w:lineRule="auto"/>
              <w:jc w:val="both"/>
              <w:rPr>
                <w:rFonts w:hint="default"/>
              </w:rPr>
            </w:pPr>
            <w:r>
              <w:rPr>
                <w:rFonts w:hint="default"/>
              </w:rPr>
              <w:t>Người dân nghỉ ngơi</w:t>
            </w:r>
          </w:p>
        </w:tc>
      </w:tr>
    </w:tbl>
    <w:p w14:paraId="35E45882">
      <w:pPr>
        <w:widowControl w:val="0"/>
        <w:numPr>
          <w:ilvl w:val="0"/>
          <w:numId w:val="19"/>
        </w:numPr>
        <w:tabs>
          <w:tab w:val="clear" w:pos="420"/>
        </w:tabs>
        <w:autoSpaceDE w:val="0"/>
        <w:autoSpaceDN w:val="0"/>
        <w:spacing w:before="50" w:beforeLines="50" w:after="50" w:afterLines="50" w:line="360" w:lineRule="auto"/>
        <w:ind w:left="420" w:leftChars="0" w:hanging="420" w:firstLineChars="0"/>
        <w:jc w:val="both"/>
        <w:rPr>
          <w:rFonts w:hint="default"/>
          <w:b/>
          <w:bCs/>
          <w:i/>
          <w:iCs/>
        </w:rPr>
      </w:pPr>
      <w:r>
        <w:rPr>
          <w:rFonts w:hint="default"/>
          <w:b/>
          <w:bCs/>
          <w:i/>
          <w:iCs/>
        </w:rPr>
        <w:t>Kết luận</w:t>
      </w:r>
    </w:p>
    <w:p w14:paraId="383883A6">
      <w:pPr>
        <w:widowControl w:val="0"/>
        <w:numPr>
          <w:ilvl w:val="0"/>
          <w:numId w:val="0"/>
        </w:numPr>
        <w:autoSpaceDE w:val="0"/>
        <w:autoSpaceDN w:val="0"/>
        <w:spacing w:before="50" w:beforeLines="50" w:after="50" w:afterLines="50" w:line="360" w:lineRule="auto"/>
        <w:ind w:firstLine="720" w:firstLineChars="0"/>
        <w:jc w:val="both"/>
        <w:rPr>
          <w:rFonts w:hint="default"/>
        </w:rPr>
      </w:pPr>
      <w:r>
        <w:rPr>
          <w:rFonts w:hint="default"/>
        </w:rPr>
        <w:t>Giao thông có sự khác biệt rõ rệt giữa weekday và weekend</w:t>
      </w:r>
    </w:p>
    <w:p w14:paraId="2DAA133C">
      <w:pPr>
        <w:widowControl w:val="0"/>
        <w:numPr>
          <w:ilvl w:val="0"/>
          <w:numId w:val="0"/>
        </w:numPr>
        <w:autoSpaceDE w:val="0"/>
        <w:autoSpaceDN w:val="0"/>
        <w:spacing w:before="50" w:beforeLines="50" w:after="50" w:afterLines="50" w:line="360" w:lineRule="auto"/>
        <w:ind w:firstLine="720" w:firstLineChars="0"/>
        <w:jc w:val="both"/>
        <w:rPr>
          <w:rFonts w:hint="default"/>
        </w:rPr>
      </w:pPr>
      <w:r>
        <w:rPr>
          <w:rFonts w:hint="default"/>
        </w:rPr>
        <w:t>Ngày trong tuần có lưu lượng ổn định và cao hơn</w:t>
      </w:r>
    </w:p>
    <w:p w14:paraId="3F41DA81">
      <w:pPr>
        <w:widowControl w:val="0"/>
        <w:numPr>
          <w:ilvl w:val="0"/>
          <w:numId w:val="0"/>
        </w:numPr>
        <w:autoSpaceDE w:val="0"/>
        <w:autoSpaceDN w:val="0"/>
        <w:spacing w:before="50" w:beforeLines="50" w:after="50" w:afterLines="50" w:line="360" w:lineRule="auto"/>
        <w:ind w:firstLine="720" w:firstLineChars="0"/>
        <w:jc w:val="both"/>
        <w:rPr>
          <w:rFonts w:hint="default"/>
        </w:rPr>
      </w:pPr>
      <w:r>
        <w:rPr>
          <w:rFonts w:hint="default"/>
        </w:rPr>
        <w:t>Cuối tuần giảm mạnh, đặc biệt là Chủ nhật</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380E1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62429260">
            <w:pPr>
              <w:widowControl w:val="0"/>
              <w:numPr>
                <w:ilvl w:val="0"/>
                <w:numId w:val="0"/>
              </w:numPr>
              <w:autoSpaceDE w:val="0"/>
              <w:autoSpaceDN w:val="0"/>
              <w:spacing w:before="50" w:beforeLines="50" w:after="50" w:afterLines="50" w:line="360" w:lineRule="auto"/>
              <w:jc w:val="both"/>
              <w:rPr>
                <w:rFonts w:hint="default"/>
                <w:vertAlign w:val="baseline"/>
              </w:rPr>
            </w:pPr>
            <w:r>
              <w:rPr>
                <w:rFonts w:hint="default"/>
                <w:vertAlign w:val="baseline"/>
              </w:rPr>
              <w:t>Biểu đồ cho thấy lưu lượng giao thông cao hơn đáng kể vào các ngày làm việc so với cuối tuần, phản ánh rõ ảnh hưởng của hoạt động kinh tế và sinh hoạt đến lưu lượng xe.</w:t>
            </w:r>
          </w:p>
        </w:tc>
      </w:tr>
    </w:tbl>
    <w:p w14:paraId="58AABEB2">
      <w:pPr>
        <w:pStyle w:val="4"/>
        <w:bidi w:val="0"/>
        <w:rPr>
          <w:rFonts w:hint="default"/>
        </w:rPr>
      </w:pPr>
      <w:bookmarkStart w:id="87" w:name="_Toc14021"/>
      <w:bookmarkStart w:id="88" w:name="_Toc13959"/>
      <w:r>
        <w:rPr>
          <w:rFonts w:hint="default"/>
        </w:rPr>
        <w:t>3.</w:t>
      </w:r>
      <w:r>
        <w:rPr>
          <w:rFonts w:hint="default"/>
          <w:lang w:val="en-US"/>
        </w:rPr>
        <w:t>7.</w:t>
      </w:r>
      <w:r>
        <w:rPr>
          <w:rFonts w:hint="default"/>
        </w:rPr>
        <w:t>5. Phân tích theo tháng</w:t>
      </w:r>
      <w:bookmarkEnd w:id="87"/>
      <w:bookmarkEnd w:id="88"/>
    </w:p>
    <w:p w14:paraId="26C8C10A">
      <w:pPr>
        <w:rPr>
          <w:rFonts w:hint="default"/>
        </w:rPr>
      </w:pPr>
      <w:r>
        <w:rPr>
          <w:rFonts w:hint="default"/>
        </w:rPr>
        <w:t>Dữ liệu được nhóm theo month để quan sát xu hướng theo thời gian dài hơn.</w:t>
      </w:r>
    </w:p>
    <w:p w14:paraId="1CB777E2">
      <w:pPr>
        <w:jc w:val="center"/>
      </w:pPr>
      <w:r>
        <w:drawing>
          <wp:inline distT="0" distB="0" distL="114300" distR="114300">
            <wp:extent cx="3754120" cy="3239770"/>
            <wp:effectExtent l="0" t="0" r="17780" b="177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3754120" cy="3239770"/>
                    </a:xfrm>
                    <a:prstGeom prst="rect">
                      <a:avLst/>
                    </a:prstGeom>
                    <a:noFill/>
                    <a:ln>
                      <a:noFill/>
                    </a:ln>
                  </pic:spPr>
                </pic:pic>
              </a:graphicData>
            </a:graphic>
          </wp:inline>
        </w:drawing>
      </w:r>
    </w:p>
    <w:p w14:paraId="19384684">
      <w:pPr>
        <w:pStyle w:val="23"/>
        <w:rPr>
          <w:rFonts w:hint="default"/>
          <w:lang w:val="vi-VN"/>
        </w:rPr>
      </w:pPr>
      <w:bookmarkStart w:id="89" w:name="_Toc29288"/>
      <w:r>
        <w:t xml:space="preserve">Hình 3. </w:t>
      </w:r>
      <w:r>
        <w:fldChar w:fldCharType="begin"/>
      </w:r>
      <w:r>
        <w:instrText xml:space="preserve"> SEQ Hình_3. \* ARABIC </w:instrText>
      </w:r>
      <w:r>
        <w:fldChar w:fldCharType="separate"/>
      </w:r>
      <w:r>
        <w:t>3</w:t>
      </w:r>
      <w:r>
        <w:fldChar w:fldCharType="end"/>
      </w:r>
      <w:r>
        <w:rPr>
          <w:lang w:val="vi-VN"/>
        </w:rPr>
        <w:t>: Biểu đồ lưu lượng giao thông theo tháng</w:t>
      </w:r>
      <w:bookmarkEnd w:id="89"/>
    </w:p>
    <w:p w14:paraId="225307F2">
      <w:pPr>
        <w:numPr>
          <w:ilvl w:val="0"/>
          <w:numId w:val="17"/>
        </w:numPr>
        <w:tabs>
          <w:tab w:val="clear" w:pos="420"/>
        </w:tabs>
        <w:ind w:left="420" w:leftChars="0" w:hanging="420" w:firstLineChars="0"/>
        <w:jc w:val="both"/>
        <w:rPr>
          <w:rFonts w:hint="default"/>
        </w:rPr>
      </w:pPr>
      <w:r>
        <w:rPr>
          <w:rFonts w:hint="default"/>
        </w:rPr>
        <w:t>Ý nghĩa trục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2"/>
        <w:gridCol w:w="4974"/>
      </w:tblGrid>
      <w:tr w14:paraId="0322B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82" w:type="dxa"/>
            <w:vAlign w:val="center"/>
          </w:tcPr>
          <w:p w14:paraId="52CBF306">
            <w:pPr>
              <w:numPr>
                <w:ilvl w:val="0"/>
                <w:numId w:val="0"/>
              </w:numPr>
              <w:jc w:val="both"/>
              <w:rPr>
                <w:rFonts w:hint="default"/>
                <w:vertAlign w:val="baseline"/>
              </w:rPr>
            </w:pPr>
            <w:r>
              <w:rPr>
                <w:rFonts w:hint="default"/>
                <w:lang w:val="vi-VN"/>
              </w:rPr>
              <w:t>Trục hoành (X – Month)</w:t>
            </w:r>
          </w:p>
        </w:tc>
        <w:tc>
          <w:tcPr>
            <w:tcW w:w="4974" w:type="dxa"/>
            <w:vAlign w:val="center"/>
          </w:tcPr>
          <w:p w14:paraId="5B36C41B">
            <w:pPr>
              <w:rPr>
                <w:rFonts w:hint="default"/>
                <w:vertAlign w:val="baseline"/>
              </w:rPr>
            </w:pPr>
            <w:r>
              <w:rPr>
                <w:rFonts w:hint="default"/>
                <w:lang w:val="vi-VN"/>
              </w:rPr>
              <w:t>Từ 1 → 12 tương ứng tháng 1 đến tháng 12</w:t>
            </w:r>
          </w:p>
        </w:tc>
      </w:tr>
      <w:tr w14:paraId="53A05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82" w:type="dxa"/>
            <w:vAlign w:val="center"/>
          </w:tcPr>
          <w:p w14:paraId="7C46A48C">
            <w:pPr>
              <w:numPr>
                <w:ilvl w:val="0"/>
                <w:numId w:val="0"/>
              </w:numPr>
              <w:jc w:val="both"/>
              <w:rPr>
                <w:rFonts w:hint="default"/>
                <w:vertAlign w:val="baseline"/>
              </w:rPr>
            </w:pPr>
            <w:r>
              <w:rPr>
                <w:rFonts w:hint="default"/>
                <w:lang w:val="vi-VN"/>
              </w:rPr>
              <w:t>Trục tung (Y – Traffic Volume)</w:t>
            </w:r>
          </w:p>
        </w:tc>
        <w:tc>
          <w:tcPr>
            <w:tcW w:w="4974" w:type="dxa"/>
            <w:vAlign w:val="center"/>
          </w:tcPr>
          <w:p w14:paraId="35E47D4C">
            <w:pPr>
              <w:rPr>
                <w:rFonts w:hint="default"/>
                <w:vertAlign w:val="baseline"/>
              </w:rPr>
            </w:pPr>
            <w:r>
              <w:rPr>
                <w:rFonts w:hint="default"/>
                <w:lang w:val="vi-VN"/>
              </w:rPr>
              <w:t>Lưu lượng xe trung bình</w:t>
            </w:r>
          </w:p>
        </w:tc>
      </w:tr>
    </w:tbl>
    <w:p w14:paraId="0C0B062A">
      <w:pPr>
        <w:numPr>
          <w:ilvl w:val="0"/>
          <w:numId w:val="17"/>
        </w:numPr>
        <w:ind w:left="420" w:leftChars="0" w:hanging="420" w:firstLineChars="0"/>
        <w:rPr>
          <w:rFonts w:hint="default"/>
          <w:lang w:val="vi-VN"/>
        </w:rPr>
      </w:pPr>
      <w:r>
        <w:rPr>
          <w:rFonts w:hint="default"/>
          <w:lang w:val="vi-VN"/>
        </w:rPr>
        <w:t>Phân tích chi tiết</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5"/>
        <w:gridCol w:w="5961"/>
      </w:tblGrid>
      <w:tr w14:paraId="53F34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5" w:type="dxa"/>
            <w:vAlign w:val="center"/>
          </w:tcPr>
          <w:p w14:paraId="566496C1">
            <w:pPr>
              <w:widowControl w:val="0"/>
              <w:numPr>
                <w:ilvl w:val="0"/>
                <w:numId w:val="0"/>
              </w:numPr>
              <w:autoSpaceDE w:val="0"/>
              <w:autoSpaceDN w:val="0"/>
              <w:spacing w:before="50" w:beforeLines="50" w:after="50" w:afterLines="50" w:line="360" w:lineRule="auto"/>
              <w:jc w:val="both"/>
              <w:rPr>
                <w:rFonts w:hint="default"/>
                <w:vertAlign w:val="baseline"/>
                <w:lang w:val="vi-VN"/>
              </w:rPr>
            </w:pPr>
            <w:r>
              <w:rPr>
                <w:rFonts w:hint="default"/>
                <w:lang w:val="vi-VN"/>
              </w:rPr>
              <w:t>Lưu lượng giao thông có xu hướng</w:t>
            </w:r>
          </w:p>
        </w:tc>
        <w:tc>
          <w:tcPr>
            <w:tcW w:w="5961" w:type="dxa"/>
            <w:vAlign w:val="center"/>
          </w:tcPr>
          <w:p w14:paraId="14BFCDDB">
            <w:pPr>
              <w:jc w:val="both"/>
              <w:rPr>
                <w:rFonts w:hint="default"/>
                <w:lang w:val="vi-VN"/>
              </w:rPr>
            </w:pPr>
            <w:r>
              <w:rPr>
                <w:rFonts w:hint="default"/>
                <w:lang w:val="vi-VN"/>
              </w:rPr>
              <w:t>Tăng dần từ đầu năm (tháng 1 → tháng 6)</w:t>
            </w:r>
          </w:p>
          <w:p w14:paraId="65A9DF70">
            <w:pPr>
              <w:jc w:val="both"/>
              <w:rPr>
                <w:rFonts w:hint="default"/>
                <w:vertAlign w:val="baseline"/>
                <w:lang w:val="vi-VN"/>
              </w:rPr>
            </w:pPr>
            <w:r>
              <w:rPr>
                <w:rFonts w:hint="default"/>
                <w:lang w:val="vi-VN"/>
              </w:rPr>
              <w:t>Đạt đỉnh vào khoảng tháng 6</w:t>
            </w:r>
          </w:p>
        </w:tc>
      </w:tr>
      <w:tr w14:paraId="51C39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5" w:type="dxa"/>
            <w:vAlign w:val="center"/>
          </w:tcPr>
          <w:p w14:paraId="1BF0ABD6">
            <w:pPr>
              <w:widowControl w:val="0"/>
              <w:numPr>
                <w:ilvl w:val="0"/>
                <w:numId w:val="0"/>
              </w:numPr>
              <w:autoSpaceDE w:val="0"/>
              <w:autoSpaceDN w:val="0"/>
              <w:spacing w:before="50" w:beforeLines="50" w:after="50" w:afterLines="50" w:line="360" w:lineRule="auto"/>
              <w:jc w:val="both"/>
              <w:rPr>
                <w:rFonts w:hint="default"/>
                <w:vertAlign w:val="baseline"/>
                <w:lang w:val="vi-VN"/>
              </w:rPr>
            </w:pPr>
            <w:r>
              <w:rPr>
                <w:rFonts w:hint="default"/>
                <w:lang w:val="vi-VN"/>
              </w:rPr>
              <w:t>Sau đó</w:t>
            </w:r>
          </w:p>
        </w:tc>
        <w:tc>
          <w:tcPr>
            <w:tcW w:w="5961" w:type="dxa"/>
            <w:vAlign w:val="center"/>
          </w:tcPr>
          <w:p w14:paraId="38378803">
            <w:pPr>
              <w:jc w:val="both"/>
              <w:rPr>
                <w:rFonts w:hint="default"/>
                <w:lang w:val="vi-VN"/>
              </w:rPr>
            </w:pPr>
            <w:r>
              <w:rPr>
                <w:rFonts w:hint="default"/>
                <w:lang w:val="vi-VN"/>
              </w:rPr>
              <w:t>Giảm nhẹ ở tháng 7</w:t>
            </w:r>
          </w:p>
          <w:p w14:paraId="5E9A3221">
            <w:pPr>
              <w:widowControl w:val="0"/>
              <w:numPr>
                <w:ilvl w:val="0"/>
                <w:numId w:val="0"/>
              </w:numPr>
              <w:autoSpaceDE w:val="0"/>
              <w:autoSpaceDN w:val="0"/>
              <w:spacing w:before="50" w:beforeLines="50" w:after="50" w:afterLines="50" w:line="360" w:lineRule="auto"/>
              <w:jc w:val="both"/>
              <w:rPr>
                <w:rFonts w:hint="default"/>
                <w:vertAlign w:val="baseline"/>
                <w:lang w:val="vi-VN"/>
              </w:rPr>
            </w:pPr>
            <w:r>
              <w:rPr>
                <w:rFonts w:hint="default"/>
                <w:lang w:val="vi-VN"/>
              </w:rPr>
              <w:t>Tăng lại ở tháng 8 và tháng 10</w:t>
            </w:r>
          </w:p>
        </w:tc>
      </w:tr>
      <w:tr w14:paraId="0C442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5" w:type="dxa"/>
            <w:vAlign w:val="center"/>
          </w:tcPr>
          <w:p w14:paraId="3160AA81">
            <w:pPr>
              <w:widowControl w:val="0"/>
              <w:numPr>
                <w:ilvl w:val="0"/>
                <w:numId w:val="0"/>
              </w:numPr>
              <w:autoSpaceDE w:val="0"/>
              <w:autoSpaceDN w:val="0"/>
              <w:spacing w:before="50" w:beforeLines="50" w:after="50" w:afterLines="50" w:line="360" w:lineRule="auto"/>
              <w:jc w:val="both"/>
              <w:rPr>
                <w:rFonts w:hint="default"/>
                <w:vertAlign w:val="baseline"/>
                <w:lang w:val="vi-VN"/>
              </w:rPr>
            </w:pPr>
            <w:r>
              <w:rPr>
                <w:rFonts w:hint="default"/>
                <w:lang w:val="vi-VN"/>
              </w:rPr>
              <w:t>Cuối năm</w:t>
            </w:r>
          </w:p>
        </w:tc>
        <w:tc>
          <w:tcPr>
            <w:tcW w:w="5961" w:type="dxa"/>
            <w:vAlign w:val="center"/>
          </w:tcPr>
          <w:p w14:paraId="4A235035">
            <w:pPr>
              <w:jc w:val="both"/>
              <w:rPr>
                <w:rFonts w:hint="default"/>
                <w:lang w:val="vi-VN"/>
              </w:rPr>
            </w:pPr>
            <w:r>
              <w:rPr>
                <w:rFonts w:hint="default"/>
                <w:lang w:val="vi-VN"/>
              </w:rPr>
              <w:t>Giảm dần từ tháng 11 → tháng 12</w:t>
            </w:r>
          </w:p>
          <w:p w14:paraId="412AFFDD">
            <w:pPr>
              <w:jc w:val="both"/>
              <w:rPr>
                <w:rFonts w:hint="default"/>
                <w:vertAlign w:val="baseline"/>
                <w:lang w:val="vi-VN"/>
              </w:rPr>
            </w:pPr>
            <w:r>
              <w:rPr>
                <w:rFonts w:hint="default"/>
                <w:lang w:val="vi-VN"/>
              </w:rPr>
              <w:t>Tháng 12 là một trong những tháng có lưu lượng thấp</w:t>
            </w:r>
          </w:p>
        </w:tc>
      </w:tr>
    </w:tbl>
    <w:p w14:paraId="57CE1995">
      <w:pPr>
        <w:numPr>
          <w:ilvl w:val="0"/>
          <w:numId w:val="20"/>
        </w:numPr>
        <w:tabs>
          <w:tab w:val="clear" w:pos="420"/>
        </w:tabs>
        <w:ind w:left="420" w:leftChars="0" w:hanging="420" w:firstLineChars="0"/>
        <w:rPr>
          <w:rFonts w:hint="default"/>
          <w:i/>
          <w:iCs/>
          <w:u w:val="none"/>
          <w:lang w:val="vi-VN"/>
        </w:rPr>
      </w:pPr>
      <w:r>
        <w:rPr>
          <w:rFonts w:hint="default"/>
          <w:i/>
          <w:iCs/>
          <w:u w:val="none"/>
          <w:lang w:val="vi-VN"/>
        </w:rPr>
        <w:t>Nhận xét</w:t>
      </w:r>
    </w:p>
    <w:p w14:paraId="774DD169">
      <w:pPr>
        <w:rPr>
          <w:rFonts w:hint="default"/>
          <w:lang w:val="vi-VN"/>
        </w:rPr>
      </w:pPr>
      <w:r>
        <w:rPr>
          <w:rFonts w:hint="default"/>
          <w:lang w:val="vi-VN"/>
        </w:rPr>
        <w:t>Sự biến động theo tháng không quá lớn → Lưu lượng giao thông tương đối ổn định theo năm</w:t>
      </w:r>
    </w:p>
    <w:p w14:paraId="7761158B">
      <w:pPr>
        <w:rPr>
          <w:rFonts w:hint="default"/>
          <w:lang w:val="vi-VN"/>
        </w:rPr>
      </w:pPr>
      <w:r>
        <w:rPr>
          <w:rFonts w:hint="default"/>
          <w:lang w:val="vi-VN"/>
        </w:rPr>
        <w:t>Tuy nhiên vẫn có sự khác biệt nhẹ giữa:</w:t>
      </w:r>
    </w:p>
    <w:p w14:paraId="58D8A118">
      <w:pPr>
        <w:ind w:firstLine="720" w:firstLineChars="0"/>
        <w:rPr>
          <w:rFonts w:hint="default"/>
          <w:lang w:val="vi-VN"/>
        </w:rPr>
      </w:pPr>
      <w:r>
        <w:rPr>
          <w:rFonts w:hint="default"/>
          <w:lang w:val="vi-VN"/>
        </w:rPr>
        <w:t>Mùa cao điểm (giữa năm)</w:t>
      </w:r>
    </w:p>
    <w:p w14:paraId="15E6762B">
      <w:pPr>
        <w:ind w:firstLine="720" w:firstLineChars="0"/>
        <w:rPr>
          <w:rFonts w:hint="default"/>
          <w:lang w:val="vi-VN"/>
        </w:rPr>
      </w:pPr>
      <w:r>
        <w:rPr>
          <w:rFonts w:hint="default"/>
          <w:lang w:val="vi-VN"/>
        </w:rPr>
        <w:t>Mùa thấp điểm (cuối năm)</w:t>
      </w:r>
    </w:p>
    <w:p w14:paraId="2651FA98">
      <w:pPr>
        <w:numPr>
          <w:ilvl w:val="0"/>
          <w:numId w:val="21"/>
        </w:numPr>
        <w:tabs>
          <w:tab w:val="clear" w:pos="420"/>
        </w:tabs>
        <w:ind w:left="420" w:leftChars="0" w:hanging="420" w:firstLineChars="0"/>
        <w:rPr>
          <w:rFonts w:hint="default"/>
          <w:lang w:val="vi-VN"/>
        </w:rPr>
      </w:pPr>
      <w:r>
        <w:rPr>
          <w:rFonts w:hint="default"/>
          <w:lang w:val="vi-VN"/>
        </w:rPr>
        <w:t>Giải thích nguyên nhân</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5"/>
        <w:gridCol w:w="6921"/>
      </w:tblGrid>
      <w:tr w14:paraId="31B40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35" w:type="dxa"/>
          </w:tcPr>
          <w:p w14:paraId="539E7349">
            <w:pPr>
              <w:numPr>
                <w:ilvl w:val="0"/>
                <w:numId w:val="0"/>
              </w:numPr>
              <w:rPr>
                <w:rFonts w:hint="default"/>
                <w:vertAlign w:val="baseline"/>
                <w:lang w:val="vi-VN"/>
              </w:rPr>
            </w:pPr>
            <w:r>
              <w:rPr>
                <w:rFonts w:hint="default"/>
                <w:lang w:val="vi-VN"/>
              </w:rPr>
              <w:t>Giữa năm</w:t>
            </w:r>
          </w:p>
        </w:tc>
        <w:tc>
          <w:tcPr>
            <w:tcW w:w="6921" w:type="dxa"/>
          </w:tcPr>
          <w:p w14:paraId="626ACBC5">
            <w:pPr>
              <w:rPr>
                <w:rFonts w:hint="default"/>
                <w:lang w:val="vi-VN"/>
              </w:rPr>
            </w:pPr>
            <w:r>
              <w:rPr>
                <w:rFonts w:hint="default"/>
                <w:lang w:val="vi-VN"/>
              </w:rPr>
              <w:t>Hoạt động kinh tế ổn định</w:t>
            </w:r>
          </w:p>
          <w:p w14:paraId="5B2FF804">
            <w:pPr>
              <w:rPr>
                <w:rFonts w:hint="default"/>
                <w:vertAlign w:val="baseline"/>
                <w:lang w:val="vi-VN"/>
              </w:rPr>
            </w:pPr>
            <w:r>
              <w:rPr>
                <w:rFonts w:hint="default"/>
                <w:lang w:val="vi-VN"/>
              </w:rPr>
              <w:t>Nhu cầu di chuyển cao</w:t>
            </w:r>
          </w:p>
        </w:tc>
      </w:tr>
      <w:tr w14:paraId="72DE5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5" w:type="dxa"/>
          </w:tcPr>
          <w:p w14:paraId="791F91FF">
            <w:pPr>
              <w:numPr>
                <w:ilvl w:val="0"/>
                <w:numId w:val="0"/>
              </w:numPr>
              <w:rPr>
                <w:rFonts w:hint="default"/>
                <w:vertAlign w:val="baseline"/>
                <w:lang w:val="vi-VN"/>
              </w:rPr>
            </w:pPr>
            <w:r>
              <w:rPr>
                <w:rFonts w:hint="default"/>
                <w:lang w:val="vi-VN"/>
              </w:rPr>
              <w:t>Tháng 7</w:t>
            </w:r>
          </w:p>
        </w:tc>
        <w:tc>
          <w:tcPr>
            <w:tcW w:w="6921" w:type="dxa"/>
          </w:tcPr>
          <w:p w14:paraId="7AC719A3">
            <w:pPr>
              <w:rPr>
                <w:rFonts w:hint="default"/>
                <w:vertAlign w:val="baseline"/>
                <w:lang w:val="vi-VN"/>
              </w:rPr>
            </w:pPr>
            <w:r>
              <w:rPr>
                <w:rFonts w:hint="default"/>
                <w:lang w:val="vi-VN"/>
              </w:rPr>
              <w:t>Có thể bị ảnh hưởng bởi kỳ nghỉ hè</w:t>
            </w:r>
          </w:p>
        </w:tc>
      </w:tr>
      <w:tr w14:paraId="6E64A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5" w:type="dxa"/>
          </w:tcPr>
          <w:p w14:paraId="26A05C52">
            <w:pPr>
              <w:numPr>
                <w:ilvl w:val="0"/>
                <w:numId w:val="0"/>
              </w:numPr>
              <w:rPr>
                <w:rFonts w:hint="default"/>
                <w:vertAlign w:val="baseline"/>
                <w:lang w:val="vi-VN"/>
              </w:rPr>
            </w:pPr>
            <w:r>
              <w:rPr>
                <w:rFonts w:hint="default"/>
                <w:lang w:val="vi-VN"/>
              </w:rPr>
              <w:t>Cuối năm</w:t>
            </w:r>
          </w:p>
        </w:tc>
        <w:tc>
          <w:tcPr>
            <w:tcW w:w="6921" w:type="dxa"/>
          </w:tcPr>
          <w:p w14:paraId="52E7AC38">
            <w:pPr>
              <w:rPr>
                <w:rFonts w:hint="default"/>
                <w:lang w:val="vi-VN"/>
              </w:rPr>
            </w:pPr>
            <w:r>
              <w:rPr>
                <w:rFonts w:hint="default"/>
                <w:lang w:val="vi-VN"/>
              </w:rPr>
              <w:t>Một số thời điểm nghỉ lễ → giảm lưu lượng</w:t>
            </w:r>
          </w:p>
          <w:p w14:paraId="271898EB">
            <w:pPr>
              <w:rPr>
                <w:rFonts w:hint="default"/>
                <w:vertAlign w:val="baseline"/>
                <w:lang w:val="vi-VN"/>
              </w:rPr>
            </w:pPr>
            <w:r>
              <w:rPr>
                <w:rFonts w:hint="default"/>
                <w:lang w:val="vi-VN"/>
              </w:rPr>
              <w:t>Thời tiết lạnh (ở dataset gốc là Mỹ) cũng ảnh hưởng</w:t>
            </w:r>
          </w:p>
        </w:tc>
      </w:tr>
      <w:tr w14:paraId="5C444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gridSpan w:val="2"/>
          </w:tcPr>
          <w:p w14:paraId="083BDA08">
            <w:pPr>
              <w:bidi w:val="0"/>
              <w:rPr>
                <w:rFonts w:hint="default"/>
                <w:vertAlign w:val="baseline"/>
              </w:rPr>
            </w:pPr>
            <w:r>
              <w:rPr>
                <w:rFonts w:hint="default"/>
                <w:vertAlign w:val="baseline"/>
              </w:rPr>
              <w:t>Biểu đồ cho thấy lưu lượng giao thông có sự biến động nhẹ theo tháng, với xu hướng tăng vào giữa năm và giảm vào cuối năm, tuy nhiên mức độ thay đổi không lớn, cho thấy yếu tố tháng không ảnh hưởng mạnh bằng yếu tố giờ trong ngày.</w:t>
            </w:r>
          </w:p>
        </w:tc>
      </w:tr>
    </w:tbl>
    <w:p w14:paraId="6E3E7D52">
      <w:pPr>
        <w:pStyle w:val="4"/>
        <w:bidi w:val="0"/>
        <w:rPr>
          <w:rFonts w:hint="default"/>
        </w:rPr>
      </w:pPr>
      <w:bookmarkStart w:id="90" w:name="_Toc1771"/>
      <w:bookmarkStart w:id="91" w:name="_Toc25270"/>
      <w:r>
        <w:rPr>
          <w:rFonts w:hint="default"/>
        </w:rPr>
        <w:t>3.</w:t>
      </w:r>
      <w:r>
        <w:rPr>
          <w:rFonts w:hint="default"/>
          <w:lang w:val="en-US"/>
        </w:rPr>
        <w:t>7.</w:t>
      </w:r>
      <w:r>
        <w:rPr>
          <w:rFonts w:hint="default"/>
        </w:rPr>
        <w:t>6. Phân tích theo điều kiện thời tiết</w:t>
      </w:r>
      <w:bookmarkEnd w:id="90"/>
      <w:bookmarkEnd w:id="91"/>
    </w:p>
    <w:p w14:paraId="3F588C5C">
      <w:pPr>
        <w:rPr>
          <w:rFonts w:hint="default"/>
        </w:rPr>
      </w:pPr>
      <w:r>
        <w:rPr>
          <w:rFonts w:hint="default"/>
        </w:rPr>
        <w:t>Dữ liệu được nhóm theo weather_main và tính trung bình traffic_volume.</w:t>
      </w:r>
    </w:p>
    <w:p w14:paraId="560FAEDF">
      <w:pPr>
        <w:jc w:val="center"/>
      </w:pPr>
      <w:r>
        <w:drawing>
          <wp:inline distT="0" distB="0" distL="114300" distR="114300">
            <wp:extent cx="3754120" cy="3239770"/>
            <wp:effectExtent l="0" t="0" r="17780" b="177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3754120" cy="3239770"/>
                    </a:xfrm>
                    <a:prstGeom prst="rect">
                      <a:avLst/>
                    </a:prstGeom>
                    <a:noFill/>
                    <a:ln>
                      <a:noFill/>
                    </a:ln>
                  </pic:spPr>
                </pic:pic>
              </a:graphicData>
            </a:graphic>
          </wp:inline>
        </w:drawing>
      </w:r>
    </w:p>
    <w:p w14:paraId="4B46FA7B">
      <w:pPr>
        <w:pStyle w:val="23"/>
        <w:rPr>
          <w:rFonts w:hint="default"/>
          <w:lang w:val="vi-VN"/>
        </w:rPr>
      </w:pPr>
      <w:bookmarkStart w:id="92" w:name="_Toc17564"/>
      <w:r>
        <w:t xml:space="preserve">Hình 3. </w:t>
      </w:r>
      <w:r>
        <w:fldChar w:fldCharType="begin"/>
      </w:r>
      <w:r>
        <w:instrText xml:space="preserve"> SEQ Hình_3. \* ARABIC </w:instrText>
      </w:r>
      <w:r>
        <w:fldChar w:fldCharType="separate"/>
      </w:r>
      <w:r>
        <w:t>4</w:t>
      </w:r>
      <w:r>
        <w:fldChar w:fldCharType="end"/>
      </w:r>
      <w:r>
        <w:rPr>
          <w:lang w:val="vi-VN"/>
        </w:rPr>
        <w:t>: Biểu đồ lưu lượng giao thông theo điều kiện thời tiết</w:t>
      </w:r>
      <w:bookmarkEnd w:id="92"/>
    </w:p>
    <w:p w14:paraId="2BC62B55">
      <w:pPr>
        <w:numPr>
          <w:ilvl w:val="0"/>
          <w:numId w:val="17"/>
        </w:numPr>
        <w:tabs>
          <w:tab w:val="clear" w:pos="420"/>
        </w:tabs>
        <w:ind w:left="420" w:leftChars="0" w:hanging="420" w:firstLineChars="0"/>
        <w:jc w:val="both"/>
        <w:rPr>
          <w:rFonts w:hint="default"/>
        </w:rPr>
      </w:pPr>
      <w:r>
        <w:rPr>
          <w:rFonts w:hint="default"/>
        </w:rPr>
        <w:t>Ý nghĩa trục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03"/>
        <w:gridCol w:w="5053"/>
      </w:tblGrid>
      <w:tr w14:paraId="3814C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03" w:type="dxa"/>
            <w:vAlign w:val="center"/>
          </w:tcPr>
          <w:p w14:paraId="6FC3AD47">
            <w:pPr>
              <w:numPr>
                <w:ilvl w:val="0"/>
                <w:numId w:val="0"/>
              </w:numPr>
              <w:jc w:val="both"/>
              <w:rPr>
                <w:rFonts w:hint="default"/>
                <w:vertAlign w:val="baseline"/>
              </w:rPr>
            </w:pPr>
            <w:r>
              <w:rPr>
                <w:rFonts w:hint="default"/>
              </w:rPr>
              <w:t>Trục hoành (X – Traffic Volume)</w:t>
            </w:r>
          </w:p>
        </w:tc>
        <w:tc>
          <w:tcPr>
            <w:tcW w:w="5053" w:type="dxa"/>
            <w:vAlign w:val="center"/>
          </w:tcPr>
          <w:p w14:paraId="5230B8DC">
            <w:pPr>
              <w:jc w:val="both"/>
              <w:rPr>
                <w:rFonts w:hint="default"/>
                <w:vertAlign w:val="baseline"/>
              </w:rPr>
            </w:pPr>
            <w:r>
              <w:rPr>
                <w:rFonts w:hint="default"/>
              </w:rPr>
              <w:t>Lưu lượng xe trung bình</w:t>
            </w:r>
          </w:p>
        </w:tc>
      </w:tr>
      <w:tr w14:paraId="2889F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3" w:type="dxa"/>
            <w:vAlign w:val="center"/>
          </w:tcPr>
          <w:p w14:paraId="7E55EC1B">
            <w:pPr>
              <w:numPr>
                <w:ilvl w:val="0"/>
                <w:numId w:val="0"/>
              </w:numPr>
              <w:jc w:val="both"/>
              <w:rPr>
                <w:rFonts w:hint="default"/>
                <w:vertAlign w:val="baseline"/>
              </w:rPr>
            </w:pPr>
            <w:r>
              <w:rPr>
                <w:rFonts w:hint="default"/>
              </w:rPr>
              <w:t>Trục tung (Y – Weather)</w:t>
            </w:r>
          </w:p>
        </w:tc>
        <w:tc>
          <w:tcPr>
            <w:tcW w:w="5053" w:type="dxa"/>
            <w:vAlign w:val="center"/>
          </w:tcPr>
          <w:p w14:paraId="4C624B17">
            <w:pPr>
              <w:jc w:val="both"/>
              <w:rPr>
                <w:rFonts w:hint="default"/>
                <w:vertAlign w:val="baseline"/>
              </w:rPr>
            </w:pPr>
            <w:r>
              <w:rPr>
                <w:rFonts w:hint="default"/>
              </w:rPr>
              <w:t>Các loại thời tiết như:</w:t>
            </w:r>
            <w:r>
              <w:rPr>
                <w:rFonts w:hint="default"/>
                <w:lang w:val="vi-VN"/>
              </w:rPr>
              <w:t xml:space="preserve"> </w:t>
            </w:r>
            <w:r>
              <w:rPr>
                <w:rFonts w:hint="default"/>
              </w:rPr>
              <w:t>Clouds, Clear, Rain, Snow, Fog, Haze,...</w:t>
            </w:r>
          </w:p>
        </w:tc>
      </w:tr>
    </w:tbl>
    <w:p w14:paraId="124E06AB">
      <w:pPr>
        <w:numPr>
          <w:ilvl w:val="0"/>
          <w:numId w:val="17"/>
        </w:numPr>
        <w:ind w:left="420" w:leftChars="0" w:hanging="420" w:firstLineChars="0"/>
        <w:jc w:val="both"/>
        <w:rPr>
          <w:rFonts w:hint="default"/>
        </w:rPr>
      </w:pPr>
      <w:r>
        <w:rPr>
          <w:rFonts w:hint="default"/>
        </w:rPr>
        <w:t>Phân tích chi tiết</w:t>
      </w:r>
    </w:p>
    <w:p w14:paraId="7FAA76D1">
      <w:pPr>
        <w:jc w:val="both"/>
        <w:rPr>
          <w:rFonts w:hint="default"/>
        </w:rPr>
      </w:pPr>
      <w:r>
        <w:rPr>
          <w:rFonts w:hint="default"/>
        </w:rPr>
        <w:t>Lưu lượng giao thông cao nhất khi:</w:t>
      </w:r>
    </w:p>
    <w:p w14:paraId="2BE77998">
      <w:pPr>
        <w:ind w:firstLine="720" w:firstLineChars="0"/>
        <w:jc w:val="both"/>
        <w:rPr>
          <w:rFonts w:hint="default"/>
        </w:rPr>
      </w:pPr>
      <w:r>
        <w:rPr>
          <w:rFonts w:hint="default"/>
        </w:rPr>
        <w:t>Clouds (trời nhiều mây)</w:t>
      </w:r>
    </w:p>
    <w:p w14:paraId="3897B887">
      <w:pPr>
        <w:ind w:firstLine="720" w:firstLineChars="0"/>
        <w:jc w:val="both"/>
        <w:rPr>
          <w:rFonts w:hint="default"/>
        </w:rPr>
      </w:pPr>
      <w:r>
        <w:rPr>
          <w:rFonts w:hint="default"/>
        </w:rPr>
        <w:t>Haze (sương mù nhẹ)</w:t>
      </w:r>
    </w:p>
    <w:p w14:paraId="04CD3B3A">
      <w:pPr>
        <w:jc w:val="both"/>
        <w:rPr>
          <w:rFonts w:hint="default"/>
        </w:rPr>
      </w:pPr>
      <w:r>
        <w:rPr>
          <w:rFonts w:hint="default"/>
        </w:rPr>
        <w:t>Các điều kiện thời tiết trung bình:</w:t>
      </w:r>
      <w:r>
        <w:rPr>
          <w:rFonts w:hint="default"/>
          <w:lang w:val="vi-VN"/>
        </w:rPr>
        <w:t xml:space="preserve"> </w:t>
      </w:r>
      <w:r>
        <w:rPr>
          <w:rFonts w:hint="default"/>
        </w:rPr>
        <w:t>Rain, Drizzle, Smoke → lưu lượng vẫn khá cao</w:t>
      </w:r>
    </w:p>
    <w:p w14:paraId="676D3DFC">
      <w:pPr>
        <w:jc w:val="both"/>
        <w:rPr>
          <w:rFonts w:hint="default"/>
        </w:rPr>
      </w:pPr>
      <w:r>
        <w:rPr>
          <w:rFonts w:hint="default"/>
        </w:rPr>
        <w:t>Các điều kiện thời tiết xấu hơn:</w:t>
      </w:r>
      <w:r>
        <w:rPr>
          <w:rFonts w:hint="default"/>
          <w:lang w:val="vi-VN"/>
        </w:rPr>
        <w:t xml:space="preserve"> </w:t>
      </w:r>
      <w:r>
        <w:rPr>
          <w:rFonts w:hint="default"/>
        </w:rPr>
        <w:t>Snow, Thunderstorm → lưu lượng giảm nhẹ</w:t>
      </w:r>
    </w:p>
    <w:p w14:paraId="5E81418B">
      <w:pPr>
        <w:jc w:val="both"/>
        <w:rPr>
          <w:rFonts w:hint="default"/>
        </w:rPr>
      </w:pPr>
      <w:r>
        <w:rPr>
          <w:rFonts w:hint="default"/>
        </w:rPr>
        <w:t>Thấp nhất:</w:t>
      </w:r>
      <w:r>
        <w:rPr>
          <w:rFonts w:hint="default"/>
          <w:lang w:val="vi-VN"/>
        </w:rPr>
        <w:t xml:space="preserve"> </w:t>
      </w:r>
      <w:r>
        <w:rPr>
          <w:rFonts w:hint="default"/>
        </w:rPr>
        <w:t>Squall (gió mạnh, mưa lớn) → lưu lượng giảm rõ rệt</w:t>
      </w:r>
    </w:p>
    <w:p w14:paraId="4B4C7C7E">
      <w:pPr>
        <w:numPr>
          <w:ilvl w:val="0"/>
          <w:numId w:val="22"/>
        </w:numPr>
        <w:ind w:left="420" w:leftChars="0" w:hanging="420" w:firstLineChars="0"/>
        <w:jc w:val="both"/>
        <w:rPr>
          <w:rFonts w:hint="default"/>
          <w:b w:val="0"/>
          <w:bCs w:val="0"/>
          <w:i/>
          <w:iCs/>
        </w:rPr>
      </w:pPr>
      <w:r>
        <w:rPr>
          <w:rFonts w:hint="default"/>
          <w:b w:val="0"/>
          <w:bCs w:val="0"/>
          <w:i/>
          <w:iCs/>
        </w:rPr>
        <w:t>Nhận xét</w:t>
      </w:r>
    </w:p>
    <w:p w14:paraId="315B161D">
      <w:pPr>
        <w:jc w:val="both"/>
        <w:rPr>
          <w:rFonts w:hint="default"/>
        </w:rPr>
      </w:pPr>
      <w:r>
        <w:rPr>
          <w:rFonts w:hint="default"/>
        </w:rPr>
        <w:t>Lưu lượng giao thông không giảm mạnh trong hầu hết điều kiện thời tiết</w:t>
      </w:r>
    </w:p>
    <w:p w14:paraId="54D0CB21">
      <w:pPr>
        <w:jc w:val="both"/>
        <w:rPr>
          <w:rFonts w:hint="default"/>
        </w:rPr>
      </w:pPr>
      <w:r>
        <w:rPr>
          <w:rFonts w:hint="default"/>
        </w:rPr>
        <w:t>Người dân vẫn di chuyển ngay cả khi:</w:t>
      </w:r>
      <w:r>
        <w:rPr>
          <w:rFonts w:hint="default"/>
          <w:lang w:val="vi-VN"/>
        </w:rPr>
        <w:t xml:space="preserve"> </w:t>
      </w:r>
      <w:r>
        <w:rPr>
          <w:rFonts w:hint="default"/>
        </w:rPr>
        <w:t>Có mưa</w:t>
      </w:r>
      <w:r>
        <w:rPr>
          <w:rFonts w:hint="default"/>
          <w:lang w:val="vi-VN"/>
        </w:rPr>
        <w:t xml:space="preserve"> và t</w:t>
      </w:r>
      <w:r>
        <w:rPr>
          <w:rFonts w:hint="default"/>
        </w:rPr>
        <w:t>hời tiết không thuận lợi</w:t>
      </w:r>
    </w:p>
    <w:p w14:paraId="451C4259">
      <w:pPr>
        <w:numPr>
          <w:ilvl w:val="0"/>
          <w:numId w:val="17"/>
        </w:numPr>
        <w:ind w:left="420" w:leftChars="0" w:hanging="420" w:firstLineChars="0"/>
        <w:jc w:val="both"/>
        <w:rPr>
          <w:rFonts w:hint="default"/>
        </w:rPr>
      </w:pPr>
      <w:r>
        <w:rPr>
          <w:rFonts w:hint="default"/>
        </w:rPr>
        <w:t>Giải thích nguyên nhân</w:t>
      </w:r>
    </w:p>
    <w:p w14:paraId="1F9DB847">
      <w:pPr>
        <w:jc w:val="both"/>
        <w:rPr>
          <w:rFonts w:hint="default"/>
        </w:rPr>
      </w:pPr>
      <w:r>
        <w:rPr>
          <w:rFonts w:hint="default"/>
        </w:rPr>
        <w:t>Giao thông mang tính bắt buộc:</w:t>
      </w:r>
    </w:p>
    <w:p w14:paraId="2536A6A3">
      <w:pPr>
        <w:ind w:firstLine="720" w:firstLineChars="0"/>
        <w:jc w:val="both"/>
        <w:rPr>
          <w:rFonts w:hint="default"/>
        </w:rPr>
      </w:pPr>
      <w:r>
        <w:rPr>
          <w:rFonts w:hint="default"/>
        </w:rPr>
        <w:t>Đi làm</w:t>
      </w:r>
    </w:p>
    <w:p w14:paraId="4FD6B0DE">
      <w:pPr>
        <w:ind w:firstLine="720" w:firstLineChars="0"/>
        <w:jc w:val="both"/>
        <w:rPr>
          <w:rFonts w:hint="default"/>
        </w:rPr>
      </w:pPr>
      <w:r>
        <w:rPr>
          <w:rFonts w:hint="default"/>
        </w:rPr>
        <w:t>Đi học</w:t>
      </w:r>
    </w:p>
    <w:p w14:paraId="781605DC">
      <w:pPr>
        <w:ind w:firstLine="720" w:firstLineChars="0"/>
        <w:jc w:val="both"/>
        <w:rPr>
          <w:rFonts w:hint="default"/>
        </w:rPr>
      </w:pPr>
      <w:r>
        <w:rPr>
          <w:rFonts w:hint="default"/>
        </w:rPr>
        <w:t>→ ít bị ảnh hưởng bởi thời tiết nhẹ</w:t>
      </w:r>
    </w:p>
    <w:p w14:paraId="7D897E30">
      <w:pPr>
        <w:jc w:val="both"/>
        <w:rPr>
          <w:rFonts w:hint="default"/>
        </w:rPr>
      </w:pPr>
      <w:r>
        <w:rPr>
          <w:rFonts w:hint="default"/>
        </w:rPr>
        <w:t>Chỉ khi thời tiết cực đoan:</w:t>
      </w:r>
    </w:p>
    <w:p w14:paraId="673204AA">
      <w:pPr>
        <w:ind w:firstLine="720" w:firstLineChars="0"/>
        <w:jc w:val="both"/>
        <w:rPr>
          <w:rFonts w:hint="default"/>
        </w:rPr>
      </w:pPr>
      <w:r>
        <w:rPr>
          <w:rFonts w:hint="default"/>
        </w:rPr>
        <w:t>Mưa lớn, bão, tuyết dày</w:t>
      </w:r>
    </w:p>
    <w:p w14:paraId="489FC657">
      <w:pPr>
        <w:ind w:firstLine="720" w:firstLineChars="0"/>
        <w:jc w:val="both"/>
        <w:rPr>
          <w:rFonts w:hint="default"/>
        </w:rPr>
      </w:pPr>
      <w:r>
        <w:rPr>
          <w:rFonts w:hint="default"/>
        </w:rPr>
        <w:t>→ mới làm giảm lưu lượng đáng kể</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1349B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177363A9">
            <w:pPr>
              <w:jc w:val="both"/>
              <w:rPr>
                <w:rFonts w:hint="default"/>
                <w:vertAlign w:val="baseline"/>
              </w:rPr>
            </w:pPr>
            <w:r>
              <w:rPr>
                <w:rFonts w:hint="default"/>
                <w:vertAlign w:val="baseline"/>
              </w:rPr>
              <w:t>Biểu đồ cho thấy lưu lượng giao thông có sự khác biệt theo điều kiện thời tiết, tuy nhiên mức độ ảnh hưởng không quá lớn, ngoại trừ các điều kiện thời tiết cực đoan. Điều này cho thấy yếu tố thời gian đóng vai trò quan trọng hơn trong việc quyết định lưu lượng giao thông.</w:t>
            </w:r>
          </w:p>
        </w:tc>
      </w:tr>
    </w:tbl>
    <w:p w14:paraId="62E6AAAA">
      <w:pPr>
        <w:pStyle w:val="4"/>
        <w:bidi w:val="0"/>
        <w:rPr>
          <w:rFonts w:hint="default"/>
        </w:rPr>
      </w:pPr>
      <w:bookmarkStart w:id="93" w:name="_Toc352"/>
      <w:bookmarkStart w:id="94" w:name="_Toc12023"/>
      <w:r>
        <w:rPr>
          <w:rFonts w:hint="default"/>
        </w:rPr>
        <w:t>3.</w:t>
      </w:r>
      <w:r>
        <w:rPr>
          <w:rFonts w:hint="default"/>
          <w:lang w:val="en-US"/>
        </w:rPr>
        <w:t>7.</w:t>
      </w:r>
      <w:r>
        <w:rPr>
          <w:rFonts w:hint="default"/>
        </w:rPr>
        <w:t>7. Trực quan hóa dữ liệu</w:t>
      </w:r>
      <w:bookmarkEnd w:id="93"/>
      <w:bookmarkEnd w:id="94"/>
    </w:p>
    <w:p w14:paraId="591CEE14">
      <w:pPr>
        <w:rPr>
          <w:rFonts w:hint="default"/>
        </w:rPr>
      </w:pPr>
      <w:r>
        <w:rPr>
          <w:rFonts w:hint="default"/>
          <w:lang w:val="vi-VN"/>
        </w:rPr>
        <w:t>Biểu đồ heatmap thể hiện mối quan hệ giữa giờ trong ngày và ngày trong tuần:</w:t>
      </w:r>
    </w:p>
    <w:p w14:paraId="6B8A4C32">
      <w:pPr>
        <w:jc w:val="center"/>
      </w:pPr>
      <w:r>
        <w:drawing>
          <wp:inline distT="0" distB="0" distL="114300" distR="114300">
            <wp:extent cx="3754120" cy="3239770"/>
            <wp:effectExtent l="0" t="0" r="17780" b="177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3754120" cy="3239770"/>
                    </a:xfrm>
                    <a:prstGeom prst="rect">
                      <a:avLst/>
                    </a:prstGeom>
                    <a:noFill/>
                    <a:ln>
                      <a:noFill/>
                    </a:ln>
                  </pic:spPr>
                </pic:pic>
              </a:graphicData>
            </a:graphic>
          </wp:inline>
        </w:drawing>
      </w:r>
    </w:p>
    <w:p w14:paraId="43AF46F2">
      <w:pPr>
        <w:pStyle w:val="23"/>
        <w:numPr>
          <w:ilvl w:val="0"/>
          <w:numId w:val="0"/>
        </w:numPr>
        <w:ind w:leftChars="0"/>
        <w:jc w:val="center"/>
        <w:rPr>
          <w:rFonts w:hint="default"/>
        </w:rPr>
      </w:pPr>
      <w:bookmarkStart w:id="95" w:name="_Toc25159"/>
      <w:r>
        <w:t xml:space="preserve">Hình 3. </w:t>
      </w:r>
      <w:r>
        <w:fldChar w:fldCharType="begin"/>
      </w:r>
      <w:r>
        <w:instrText xml:space="preserve"> SEQ Hình_3. \* ARABIC </w:instrText>
      </w:r>
      <w:r>
        <w:fldChar w:fldCharType="separate"/>
      </w:r>
      <w:r>
        <w:t>5</w:t>
      </w:r>
      <w:r>
        <w:fldChar w:fldCharType="end"/>
      </w:r>
      <w:r>
        <w:rPr>
          <w:lang w:val="vi-VN"/>
        </w:rPr>
        <w:t>: Heatmap lưu lượng giao thông theo giờ và ngày trong tuần</w:t>
      </w:r>
      <w:bookmarkEnd w:id="95"/>
    </w:p>
    <w:p w14:paraId="5E02FC8C">
      <w:pPr>
        <w:numPr>
          <w:ilvl w:val="0"/>
          <w:numId w:val="17"/>
        </w:numPr>
        <w:tabs>
          <w:tab w:val="clear" w:pos="420"/>
        </w:tabs>
        <w:ind w:left="420" w:leftChars="0" w:hanging="420" w:firstLineChars="0"/>
        <w:jc w:val="both"/>
        <w:rPr>
          <w:rFonts w:hint="default"/>
        </w:rPr>
      </w:pPr>
      <w:r>
        <w:rPr>
          <w:rFonts w:hint="default"/>
        </w:rPr>
        <w:t>Ý nghĩa trục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03"/>
        <w:gridCol w:w="5053"/>
      </w:tblGrid>
      <w:tr w14:paraId="5F4DA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03" w:type="dxa"/>
            <w:vAlign w:val="center"/>
          </w:tcPr>
          <w:p w14:paraId="36B63C5E">
            <w:pPr>
              <w:numPr>
                <w:ilvl w:val="0"/>
                <w:numId w:val="0"/>
              </w:numPr>
              <w:jc w:val="both"/>
              <w:rPr>
                <w:rFonts w:hint="default"/>
                <w:vertAlign w:val="baseline"/>
              </w:rPr>
            </w:pPr>
            <w:r>
              <w:rPr>
                <w:rFonts w:hint="default"/>
                <w:lang w:val="vi-VN"/>
              </w:rPr>
              <w:t>Trục hoành (X – Hour)</w:t>
            </w:r>
          </w:p>
        </w:tc>
        <w:tc>
          <w:tcPr>
            <w:tcW w:w="5053" w:type="dxa"/>
            <w:vAlign w:val="center"/>
          </w:tcPr>
          <w:p w14:paraId="3A22593A">
            <w:pPr>
              <w:rPr>
                <w:rFonts w:hint="default"/>
                <w:vertAlign w:val="baseline"/>
              </w:rPr>
            </w:pPr>
            <w:r>
              <w:rPr>
                <w:rFonts w:hint="default"/>
                <w:lang w:val="vi-VN"/>
              </w:rPr>
              <w:t>Từ 0 → 23 (giờ trong ngày)</w:t>
            </w:r>
          </w:p>
        </w:tc>
      </w:tr>
      <w:tr w14:paraId="093D6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3" w:type="dxa"/>
            <w:vAlign w:val="center"/>
          </w:tcPr>
          <w:p w14:paraId="5213F46F">
            <w:pPr>
              <w:rPr>
                <w:rFonts w:hint="default"/>
                <w:vertAlign w:val="baseline"/>
              </w:rPr>
            </w:pPr>
            <w:r>
              <w:rPr>
                <w:rFonts w:hint="default"/>
                <w:lang w:val="vi-VN"/>
              </w:rPr>
              <w:t>Trục tung (Y – Day of Week)</w:t>
            </w:r>
          </w:p>
        </w:tc>
        <w:tc>
          <w:tcPr>
            <w:tcW w:w="5053" w:type="dxa"/>
            <w:vAlign w:val="center"/>
          </w:tcPr>
          <w:p w14:paraId="1CD7113D">
            <w:pPr>
              <w:rPr>
                <w:rFonts w:hint="default"/>
                <w:vertAlign w:val="baseline"/>
              </w:rPr>
            </w:pPr>
            <w:r>
              <w:rPr>
                <w:rFonts w:hint="default"/>
                <w:lang w:val="vi-VN"/>
              </w:rPr>
              <w:t>Từ 0 → 6 (Thứ Hai → Chủ nhật)</w:t>
            </w:r>
          </w:p>
        </w:tc>
      </w:tr>
      <w:tr w14:paraId="7C212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3" w:type="dxa"/>
            <w:vAlign w:val="center"/>
          </w:tcPr>
          <w:p w14:paraId="5AC9D663">
            <w:pPr>
              <w:rPr>
                <w:rFonts w:hint="default"/>
              </w:rPr>
            </w:pPr>
            <w:r>
              <w:rPr>
                <w:rFonts w:hint="default"/>
                <w:lang w:val="vi-VN"/>
              </w:rPr>
              <w:t>Màu sắc (Color bar)</w:t>
            </w:r>
          </w:p>
        </w:tc>
        <w:tc>
          <w:tcPr>
            <w:tcW w:w="5053" w:type="dxa"/>
            <w:vAlign w:val="center"/>
          </w:tcPr>
          <w:p w14:paraId="44750B19">
            <w:pPr>
              <w:rPr>
                <w:rFonts w:hint="default"/>
                <w:lang w:val="vi-VN"/>
              </w:rPr>
            </w:pPr>
            <w:r>
              <w:rPr>
                <w:rFonts w:hint="default"/>
                <w:lang w:val="vi-VN"/>
              </w:rPr>
              <w:t>Đại diện cho lưu lượng giao thông</w:t>
            </w:r>
          </w:p>
          <w:p w14:paraId="10318A86">
            <w:pPr>
              <w:rPr>
                <w:rFonts w:hint="default"/>
                <w:lang w:val="vi-VN"/>
              </w:rPr>
            </w:pPr>
            <w:r>
              <w:rPr>
                <w:rFonts w:hint="default"/>
                <w:lang w:val="vi-VN"/>
              </w:rPr>
              <w:t>Màu càng sáng → lưu lượng càng cao</w:t>
            </w:r>
          </w:p>
          <w:p w14:paraId="2E6BE9F2">
            <w:pPr>
              <w:rPr>
                <w:rFonts w:hint="default"/>
              </w:rPr>
            </w:pPr>
            <w:r>
              <w:rPr>
                <w:rFonts w:hint="default"/>
                <w:lang w:val="vi-VN"/>
              </w:rPr>
              <w:t>Màu càng tối → lưu lượng càng thấp</w:t>
            </w:r>
          </w:p>
        </w:tc>
      </w:tr>
    </w:tbl>
    <w:p w14:paraId="26B92632">
      <w:pPr>
        <w:rPr>
          <w:rFonts w:hint="default"/>
          <w:lang w:val="vi-VN"/>
        </w:rPr>
      </w:pPr>
      <w:r>
        <w:rPr>
          <w:rFonts w:hint="default"/>
          <w:lang w:val="vi-VN"/>
        </w:rPr>
        <w:t xml:space="preserve">  Phân tích chi tiết</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0"/>
        <w:gridCol w:w="5606"/>
      </w:tblGrid>
      <w:tr w14:paraId="46945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0" w:type="dxa"/>
            <w:vAlign w:val="center"/>
          </w:tcPr>
          <w:p w14:paraId="147D9171">
            <w:pPr>
              <w:jc w:val="both"/>
              <w:rPr>
                <w:rFonts w:hint="default"/>
                <w:lang w:val="vi-VN"/>
              </w:rPr>
            </w:pPr>
            <w:r>
              <w:rPr>
                <w:rFonts w:hint="default"/>
                <w:lang w:val="vi-VN"/>
              </w:rPr>
              <w:t>1. Ban đêm (0h – 5h)</w:t>
            </w:r>
          </w:p>
          <w:p w14:paraId="5B4A026B">
            <w:pPr>
              <w:jc w:val="both"/>
              <w:rPr>
                <w:rFonts w:hint="default"/>
                <w:vertAlign w:val="baseline"/>
                <w:lang w:val="vi-VN"/>
              </w:rPr>
            </w:pPr>
          </w:p>
        </w:tc>
        <w:tc>
          <w:tcPr>
            <w:tcW w:w="5606" w:type="dxa"/>
            <w:vAlign w:val="center"/>
          </w:tcPr>
          <w:p w14:paraId="0D1B15BC">
            <w:pPr>
              <w:jc w:val="both"/>
              <w:rPr>
                <w:rFonts w:hint="default"/>
                <w:lang w:val="vi-VN"/>
              </w:rPr>
            </w:pPr>
            <w:r>
              <w:rPr>
                <w:rFonts w:hint="default"/>
                <w:lang w:val="vi-VN"/>
              </w:rPr>
              <w:t>Màu tối xuất hiện ở tất cả các ngày</w:t>
            </w:r>
          </w:p>
          <w:p w14:paraId="779BF2A1">
            <w:pPr>
              <w:widowControl w:val="0"/>
              <w:numPr>
                <w:ilvl w:val="0"/>
                <w:numId w:val="0"/>
              </w:numPr>
              <w:autoSpaceDE w:val="0"/>
              <w:autoSpaceDN w:val="0"/>
              <w:spacing w:before="50" w:beforeLines="50" w:after="50" w:afterLines="50" w:line="360" w:lineRule="auto"/>
              <w:jc w:val="both"/>
              <w:rPr>
                <w:rFonts w:hint="default"/>
                <w:vertAlign w:val="baseline"/>
                <w:lang w:val="vi-VN"/>
              </w:rPr>
            </w:pPr>
            <w:r>
              <w:rPr>
                <w:rFonts w:hint="default"/>
                <w:lang w:val="vi-VN"/>
              </w:rPr>
              <w:t>→ Lưu lượng giao thông rất thấp</w:t>
            </w:r>
          </w:p>
        </w:tc>
      </w:tr>
      <w:tr w14:paraId="0C785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0" w:type="dxa"/>
            <w:vAlign w:val="center"/>
          </w:tcPr>
          <w:p w14:paraId="1D7890F8">
            <w:pPr>
              <w:jc w:val="both"/>
              <w:rPr>
                <w:rFonts w:hint="default"/>
                <w:lang w:val="vi-VN"/>
              </w:rPr>
            </w:pPr>
            <w:r>
              <w:rPr>
                <w:rFonts w:hint="default"/>
                <w:lang w:val="vi-VN"/>
              </w:rPr>
              <w:t>2. Buổi sáng (6h – 9h)</w:t>
            </w:r>
          </w:p>
          <w:p w14:paraId="10FC9824">
            <w:pPr>
              <w:jc w:val="both"/>
              <w:rPr>
                <w:rFonts w:hint="default"/>
                <w:vertAlign w:val="baseline"/>
                <w:lang w:val="vi-VN"/>
              </w:rPr>
            </w:pPr>
          </w:p>
        </w:tc>
        <w:tc>
          <w:tcPr>
            <w:tcW w:w="5606" w:type="dxa"/>
            <w:vAlign w:val="center"/>
          </w:tcPr>
          <w:p w14:paraId="320987CC">
            <w:pPr>
              <w:jc w:val="both"/>
              <w:rPr>
                <w:rFonts w:hint="default"/>
                <w:lang w:val="vi-VN"/>
              </w:rPr>
            </w:pPr>
            <w:r>
              <w:rPr>
                <w:rFonts w:hint="default"/>
                <w:lang w:val="vi-VN"/>
              </w:rPr>
              <w:t>Màu sáng tăng nhanh</w:t>
            </w:r>
          </w:p>
          <w:p w14:paraId="461C1BFD">
            <w:pPr>
              <w:jc w:val="both"/>
              <w:rPr>
                <w:rFonts w:hint="default"/>
                <w:lang w:val="vi-VN"/>
              </w:rPr>
            </w:pPr>
            <w:r>
              <w:rPr>
                <w:rFonts w:hint="default"/>
                <w:lang w:val="vi-VN"/>
              </w:rPr>
              <w:t>→ Bắt đầu giờ đi làm</w:t>
            </w:r>
          </w:p>
          <w:p w14:paraId="19CE6E3E">
            <w:pPr>
              <w:jc w:val="both"/>
              <w:rPr>
                <w:rFonts w:hint="default"/>
                <w:lang w:val="vi-VN"/>
              </w:rPr>
            </w:pPr>
            <w:r>
              <w:rPr>
                <w:rFonts w:hint="default"/>
                <w:lang w:val="vi-VN"/>
              </w:rPr>
              <w:t>Đặc biệt rõ ở:</w:t>
            </w:r>
          </w:p>
          <w:p w14:paraId="0A32B05E">
            <w:pPr>
              <w:widowControl w:val="0"/>
              <w:numPr>
                <w:ilvl w:val="0"/>
                <w:numId w:val="0"/>
              </w:numPr>
              <w:autoSpaceDE w:val="0"/>
              <w:autoSpaceDN w:val="0"/>
              <w:spacing w:before="50" w:beforeLines="50" w:after="50" w:afterLines="50" w:line="360" w:lineRule="auto"/>
              <w:jc w:val="both"/>
              <w:rPr>
                <w:rFonts w:hint="default"/>
                <w:vertAlign w:val="baseline"/>
                <w:lang w:val="vi-VN"/>
              </w:rPr>
            </w:pPr>
            <w:r>
              <w:rPr>
                <w:rFonts w:hint="default"/>
                <w:lang w:val="vi-VN"/>
              </w:rPr>
              <w:t>Thứ 2 → Thứ 6</w:t>
            </w:r>
          </w:p>
        </w:tc>
      </w:tr>
      <w:tr w14:paraId="164F7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0" w:type="dxa"/>
            <w:vAlign w:val="center"/>
          </w:tcPr>
          <w:p w14:paraId="79878184">
            <w:pPr>
              <w:jc w:val="both"/>
              <w:rPr>
                <w:rFonts w:hint="default"/>
                <w:lang w:val="vi-VN"/>
              </w:rPr>
            </w:pPr>
            <w:r>
              <w:rPr>
                <w:rFonts w:hint="default"/>
                <w:lang w:val="vi-VN"/>
              </w:rPr>
              <w:t>3. Ban ngày (10h – 15h)</w:t>
            </w:r>
          </w:p>
          <w:p w14:paraId="6432A5C5">
            <w:pPr>
              <w:jc w:val="both"/>
              <w:rPr>
                <w:rFonts w:hint="default"/>
                <w:vertAlign w:val="baseline"/>
                <w:lang w:val="vi-VN"/>
              </w:rPr>
            </w:pPr>
          </w:p>
        </w:tc>
        <w:tc>
          <w:tcPr>
            <w:tcW w:w="5606" w:type="dxa"/>
            <w:vAlign w:val="center"/>
          </w:tcPr>
          <w:p w14:paraId="106CFC97">
            <w:pPr>
              <w:jc w:val="both"/>
              <w:rPr>
                <w:rFonts w:hint="default"/>
                <w:lang w:val="vi-VN"/>
              </w:rPr>
            </w:pPr>
            <w:r>
              <w:rPr>
                <w:rFonts w:hint="default"/>
                <w:lang w:val="vi-VN"/>
              </w:rPr>
              <w:t>Lưu lượng duy trì ở mức cao và ổn định</w:t>
            </w:r>
          </w:p>
          <w:p w14:paraId="70A2278B">
            <w:pPr>
              <w:widowControl w:val="0"/>
              <w:numPr>
                <w:ilvl w:val="0"/>
                <w:numId w:val="0"/>
              </w:numPr>
              <w:autoSpaceDE w:val="0"/>
              <w:autoSpaceDN w:val="0"/>
              <w:spacing w:before="50" w:beforeLines="50" w:after="50" w:afterLines="50" w:line="360" w:lineRule="auto"/>
              <w:jc w:val="both"/>
              <w:rPr>
                <w:rFonts w:hint="default"/>
                <w:vertAlign w:val="baseline"/>
                <w:lang w:val="vi-VN"/>
              </w:rPr>
            </w:pPr>
            <w:r>
              <w:rPr>
                <w:rFonts w:hint="default"/>
                <w:lang w:val="vi-VN"/>
              </w:rPr>
              <w:t>Không có biến động lớn giữa các giờ</w:t>
            </w:r>
          </w:p>
        </w:tc>
      </w:tr>
      <w:tr w14:paraId="1EA35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0" w:type="dxa"/>
            <w:vAlign w:val="center"/>
          </w:tcPr>
          <w:p w14:paraId="2E305706">
            <w:pPr>
              <w:jc w:val="both"/>
              <w:rPr>
                <w:rFonts w:hint="default"/>
                <w:lang w:val="vi-VN"/>
              </w:rPr>
            </w:pPr>
            <w:r>
              <w:rPr>
                <w:rFonts w:hint="default"/>
                <w:lang w:val="vi-VN"/>
              </w:rPr>
              <w:t>4. Buổi chiều tối (16h – 18h)</w:t>
            </w:r>
          </w:p>
          <w:p w14:paraId="37AC5024">
            <w:pPr>
              <w:jc w:val="both"/>
              <w:rPr>
                <w:rFonts w:hint="default"/>
                <w:vertAlign w:val="baseline"/>
                <w:lang w:val="vi-VN"/>
              </w:rPr>
            </w:pPr>
          </w:p>
        </w:tc>
        <w:tc>
          <w:tcPr>
            <w:tcW w:w="5606" w:type="dxa"/>
            <w:vAlign w:val="center"/>
          </w:tcPr>
          <w:p w14:paraId="6253043E">
            <w:pPr>
              <w:jc w:val="both"/>
              <w:rPr>
                <w:rFonts w:hint="default"/>
                <w:lang w:val="vi-VN"/>
              </w:rPr>
            </w:pPr>
            <w:r>
              <w:rPr>
                <w:rFonts w:hint="default"/>
                <w:lang w:val="vi-VN"/>
              </w:rPr>
              <w:t>Xuất hiện vùng sáng nhất (đỉnh cao điểm)</w:t>
            </w:r>
          </w:p>
          <w:p w14:paraId="684E9466">
            <w:pPr>
              <w:jc w:val="both"/>
              <w:rPr>
                <w:rFonts w:hint="default"/>
                <w:lang w:val="vi-VN"/>
              </w:rPr>
            </w:pPr>
            <w:r>
              <w:rPr>
                <w:rFonts w:hint="default"/>
                <w:lang w:val="vi-VN"/>
              </w:rPr>
              <w:t>→ Đây là giờ tan tầm</w:t>
            </w:r>
          </w:p>
          <w:p w14:paraId="060BDCA7">
            <w:pPr>
              <w:jc w:val="both"/>
              <w:rPr>
                <w:rFonts w:hint="default"/>
                <w:lang w:val="vi-VN"/>
              </w:rPr>
            </w:pPr>
            <w:r>
              <w:rPr>
                <w:rFonts w:hint="default"/>
                <w:lang w:val="vi-VN"/>
              </w:rPr>
              <w:t>Rõ nhất vào:</w:t>
            </w:r>
          </w:p>
          <w:p w14:paraId="6802E547">
            <w:pPr>
              <w:widowControl w:val="0"/>
              <w:numPr>
                <w:ilvl w:val="0"/>
                <w:numId w:val="0"/>
              </w:numPr>
              <w:autoSpaceDE w:val="0"/>
              <w:autoSpaceDN w:val="0"/>
              <w:spacing w:before="50" w:beforeLines="50" w:after="50" w:afterLines="50" w:line="360" w:lineRule="auto"/>
              <w:jc w:val="both"/>
              <w:rPr>
                <w:rFonts w:hint="default"/>
                <w:vertAlign w:val="baseline"/>
                <w:lang w:val="vi-VN"/>
              </w:rPr>
            </w:pPr>
            <w:r>
              <w:rPr>
                <w:rFonts w:hint="default"/>
                <w:lang w:val="vi-VN"/>
              </w:rPr>
              <w:t>Thứ 3 → Thứ 6</w:t>
            </w:r>
          </w:p>
        </w:tc>
      </w:tr>
      <w:tr w14:paraId="39204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0" w:type="dxa"/>
            <w:vAlign w:val="center"/>
          </w:tcPr>
          <w:p w14:paraId="12C760B2">
            <w:pPr>
              <w:jc w:val="both"/>
              <w:rPr>
                <w:rFonts w:hint="default"/>
                <w:lang w:val="vi-VN"/>
              </w:rPr>
            </w:pPr>
            <w:r>
              <w:rPr>
                <w:rFonts w:hint="default"/>
                <w:lang w:val="vi-VN"/>
              </w:rPr>
              <w:t>5. Buổi tối (19h – 23h)</w:t>
            </w:r>
          </w:p>
          <w:p w14:paraId="39D08758">
            <w:pPr>
              <w:widowControl w:val="0"/>
              <w:numPr>
                <w:ilvl w:val="0"/>
                <w:numId w:val="0"/>
              </w:numPr>
              <w:autoSpaceDE w:val="0"/>
              <w:autoSpaceDN w:val="0"/>
              <w:spacing w:before="50" w:beforeLines="50" w:after="50" w:afterLines="50" w:line="360" w:lineRule="auto"/>
              <w:jc w:val="both"/>
              <w:rPr>
                <w:rFonts w:hint="default"/>
                <w:vertAlign w:val="baseline"/>
                <w:lang w:val="vi-VN"/>
              </w:rPr>
            </w:pPr>
          </w:p>
        </w:tc>
        <w:tc>
          <w:tcPr>
            <w:tcW w:w="5606" w:type="dxa"/>
            <w:vAlign w:val="center"/>
          </w:tcPr>
          <w:p w14:paraId="606FAEE9">
            <w:pPr>
              <w:jc w:val="both"/>
              <w:rPr>
                <w:rFonts w:hint="default"/>
                <w:lang w:val="vi-VN"/>
              </w:rPr>
            </w:pPr>
            <w:r>
              <w:rPr>
                <w:rFonts w:hint="default"/>
                <w:lang w:val="vi-VN"/>
              </w:rPr>
              <w:t>Lưu lượng giảm dần</w:t>
            </w:r>
          </w:p>
          <w:p w14:paraId="30672AC3">
            <w:pPr>
              <w:widowControl w:val="0"/>
              <w:numPr>
                <w:ilvl w:val="0"/>
                <w:numId w:val="0"/>
              </w:numPr>
              <w:autoSpaceDE w:val="0"/>
              <w:autoSpaceDN w:val="0"/>
              <w:spacing w:before="50" w:beforeLines="50" w:after="50" w:afterLines="50" w:line="360" w:lineRule="auto"/>
              <w:jc w:val="both"/>
              <w:rPr>
                <w:rFonts w:hint="default"/>
                <w:vertAlign w:val="baseline"/>
                <w:lang w:val="vi-VN"/>
              </w:rPr>
            </w:pPr>
            <w:r>
              <w:rPr>
                <w:rFonts w:hint="default"/>
                <w:lang w:val="vi-VN"/>
              </w:rPr>
              <w:t>Trở về mức thấp vào cuối ngày</w:t>
            </w:r>
          </w:p>
        </w:tc>
      </w:tr>
    </w:tbl>
    <w:p w14:paraId="529B55F1">
      <w:pPr>
        <w:numPr>
          <w:ilvl w:val="0"/>
          <w:numId w:val="17"/>
        </w:numPr>
        <w:ind w:left="420" w:leftChars="0" w:hanging="420" w:firstLineChars="0"/>
        <w:rPr>
          <w:rFonts w:hint="default"/>
          <w:lang w:val="vi-VN"/>
        </w:rPr>
      </w:pPr>
      <w:r>
        <w:rPr>
          <w:rFonts w:hint="default"/>
          <w:lang w:val="vi-VN"/>
        </w:rPr>
        <w:t>So sánh theo ngày</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7"/>
        <w:gridCol w:w="5619"/>
      </w:tblGrid>
      <w:tr w14:paraId="1AC9A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7" w:type="dxa"/>
            <w:vAlign w:val="center"/>
          </w:tcPr>
          <w:p w14:paraId="60B84541">
            <w:pPr>
              <w:numPr>
                <w:ilvl w:val="0"/>
                <w:numId w:val="0"/>
              </w:numPr>
              <w:jc w:val="both"/>
              <w:rPr>
                <w:rFonts w:hint="default"/>
                <w:vertAlign w:val="baseline"/>
                <w:lang w:val="vi-VN"/>
              </w:rPr>
            </w:pPr>
            <w:r>
              <w:rPr>
                <w:rFonts w:hint="default"/>
                <w:lang w:val="vi-VN"/>
              </w:rPr>
              <w:t>Ngày thường (0–4)</w:t>
            </w:r>
          </w:p>
        </w:tc>
        <w:tc>
          <w:tcPr>
            <w:tcW w:w="5619" w:type="dxa"/>
            <w:vAlign w:val="center"/>
          </w:tcPr>
          <w:p w14:paraId="1243E2DE">
            <w:pPr>
              <w:jc w:val="both"/>
              <w:rPr>
                <w:rFonts w:hint="default"/>
                <w:lang w:val="vi-VN"/>
              </w:rPr>
            </w:pPr>
            <w:r>
              <w:rPr>
                <w:rFonts w:hint="default"/>
                <w:lang w:val="vi-VN"/>
              </w:rPr>
              <w:t>Có 2 đỉnh rõ ràng:</w:t>
            </w:r>
          </w:p>
          <w:p w14:paraId="3BD6C590">
            <w:pPr>
              <w:jc w:val="both"/>
              <w:rPr>
                <w:rFonts w:hint="default"/>
                <w:lang w:val="vi-VN"/>
              </w:rPr>
            </w:pPr>
            <w:r>
              <w:rPr>
                <w:rFonts w:hint="default"/>
                <w:lang w:val="vi-VN"/>
              </w:rPr>
              <w:t>Sáng (7–9h)</w:t>
            </w:r>
          </w:p>
          <w:p w14:paraId="1EB951D3">
            <w:pPr>
              <w:jc w:val="both"/>
              <w:rPr>
                <w:rFonts w:hint="default"/>
                <w:vertAlign w:val="baseline"/>
                <w:lang w:val="vi-VN"/>
              </w:rPr>
            </w:pPr>
            <w:r>
              <w:rPr>
                <w:rFonts w:hint="default"/>
                <w:lang w:val="vi-VN"/>
              </w:rPr>
              <w:t>Chiều (16–18h)</w:t>
            </w:r>
          </w:p>
        </w:tc>
      </w:tr>
      <w:tr w14:paraId="33DC1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7" w:type="dxa"/>
            <w:vAlign w:val="center"/>
          </w:tcPr>
          <w:p w14:paraId="178B6279">
            <w:pPr>
              <w:numPr>
                <w:ilvl w:val="0"/>
                <w:numId w:val="0"/>
              </w:numPr>
              <w:jc w:val="both"/>
              <w:rPr>
                <w:rFonts w:hint="default"/>
                <w:vertAlign w:val="baseline"/>
                <w:lang w:val="vi-VN"/>
              </w:rPr>
            </w:pPr>
            <w:r>
              <w:rPr>
                <w:rFonts w:hint="default"/>
                <w:lang w:val="vi-VN"/>
              </w:rPr>
              <w:t>Cuối tuần (5–6)</w:t>
            </w:r>
          </w:p>
        </w:tc>
        <w:tc>
          <w:tcPr>
            <w:tcW w:w="5619" w:type="dxa"/>
            <w:vAlign w:val="center"/>
          </w:tcPr>
          <w:p w14:paraId="3CEE81BA">
            <w:pPr>
              <w:jc w:val="both"/>
              <w:rPr>
                <w:rFonts w:hint="default"/>
                <w:lang w:val="vi-VN"/>
              </w:rPr>
            </w:pPr>
            <w:r>
              <w:rPr>
                <w:rFonts w:hint="default"/>
                <w:lang w:val="vi-VN"/>
              </w:rPr>
              <w:t>Ít biến động hơn</w:t>
            </w:r>
          </w:p>
          <w:p w14:paraId="1D24C567">
            <w:pPr>
              <w:jc w:val="both"/>
              <w:rPr>
                <w:rFonts w:hint="default"/>
                <w:vertAlign w:val="baseline"/>
                <w:lang w:val="vi-VN"/>
              </w:rPr>
            </w:pPr>
            <w:r>
              <w:rPr>
                <w:rFonts w:hint="default"/>
                <w:lang w:val="vi-VN"/>
              </w:rPr>
              <w:t>Không có peak rõ rệt như ngày thường</w:t>
            </w:r>
          </w:p>
        </w:tc>
      </w:tr>
      <w:tr w14:paraId="05253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gridSpan w:val="2"/>
          </w:tcPr>
          <w:p w14:paraId="052C80E8">
            <w:pPr>
              <w:rPr>
                <w:rFonts w:hint="default"/>
                <w:vertAlign w:val="baseline"/>
                <w:lang w:val="vi-VN"/>
              </w:rPr>
            </w:pPr>
            <w:r>
              <w:rPr>
                <w:rFonts w:hint="default"/>
                <w:lang w:val="vi-VN"/>
              </w:rPr>
              <w:t>Biểu đồ heatmap cho thấy lưu lượng giao thông phụ thuộc mạnh vào cả thời gian trong ngày và ngày trong tuần, với các đỉnh cao điểm rõ rệt vào giờ đi làm và giờ tan tầm trong các ngày làm việc, trong khi cuối tuần có xu hướng phân bố đều hơn.</w:t>
            </w:r>
          </w:p>
        </w:tc>
      </w:tr>
    </w:tbl>
    <w:p w14:paraId="7DC70A1B">
      <w:pPr>
        <w:numPr>
          <w:ilvl w:val="0"/>
          <w:numId w:val="23"/>
        </w:numPr>
        <w:tabs>
          <w:tab w:val="clear" w:pos="420"/>
        </w:tabs>
        <w:ind w:left="420" w:leftChars="0" w:hanging="420" w:firstLineChars="0"/>
        <w:rPr>
          <w:rFonts w:hint="default"/>
        </w:rPr>
      </w:pPr>
      <w:r>
        <w:rPr>
          <w:rFonts w:hint="default"/>
        </w:rPr>
        <w:t>Các biểu đồ được sử dụng:</w:t>
      </w:r>
    </w:p>
    <w:p w14:paraId="32B706C8">
      <w:pPr>
        <w:ind w:firstLine="720" w:firstLineChars="0"/>
        <w:rPr>
          <w:rFonts w:hint="default"/>
        </w:rPr>
      </w:pPr>
      <w:r>
        <w:rPr>
          <w:rFonts w:hint="default"/>
        </w:rPr>
        <w:t>Line chart: thể hiện xu hướng lưu lượng theo giờ</w:t>
      </w:r>
    </w:p>
    <w:p w14:paraId="1EE57326">
      <w:pPr>
        <w:ind w:firstLine="720" w:firstLineChars="0"/>
        <w:rPr>
          <w:rFonts w:hint="default"/>
        </w:rPr>
      </w:pPr>
      <w:r>
        <w:rPr>
          <w:rFonts w:hint="default"/>
        </w:rPr>
        <w:t>Bar chart: so sánh theo ngày và tháng</w:t>
      </w:r>
    </w:p>
    <w:p w14:paraId="1BC46724">
      <w:pPr>
        <w:ind w:firstLine="720" w:firstLineChars="0"/>
        <w:rPr>
          <w:rFonts w:hint="default"/>
        </w:rPr>
      </w:pPr>
      <w:r>
        <w:rPr>
          <w:rFonts w:hint="default"/>
        </w:rPr>
        <w:t>Heatmap: biểu diễn mối quan hệ giữa giờ và ngày trong tuần</w:t>
      </w:r>
    </w:p>
    <w:p w14:paraId="11E49763">
      <w:pPr>
        <w:numPr>
          <w:ilvl w:val="0"/>
          <w:numId w:val="24"/>
        </w:numPr>
        <w:ind w:left="420" w:leftChars="0" w:hanging="420" w:firstLineChars="0"/>
        <w:rPr>
          <w:rFonts w:hint="default"/>
          <w:i/>
          <w:iCs/>
        </w:rPr>
      </w:pPr>
      <w:r>
        <w:rPr>
          <w:rFonts w:hint="default"/>
          <w:i/>
          <w:iCs/>
        </w:rPr>
        <w:t>Nhận xét:</w:t>
      </w:r>
    </w:p>
    <w:p w14:paraId="5A9063AB">
      <w:pPr>
        <w:ind w:firstLine="720" w:firstLineChars="0"/>
        <w:jc w:val="left"/>
        <w:rPr>
          <w:rFonts w:hint="default"/>
        </w:rPr>
      </w:pPr>
      <w:r>
        <w:rPr>
          <w:rFonts w:hint="default"/>
        </w:rPr>
        <w:t>Heatmap giúp nhận diện nhanh các khung giờ cao điểm</w:t>
      </w:r>
    </w:p>
    <w:p w14:paraId="2AA48670">
      <w:pPr>
        <w:ind w:firstLine="720" w:firstLineChars="0"/>
        <w:jc w:val="left"/>
      </w:pPr>
      <w:r>
        <w:rPr>
          <w:rFonts w:hint="default"/>
        </w:rPr>
        <w:t>Các biểu đồ cho thấy rõ quy luật biến động của giao thông theo thời</w:t>
      </w:r>
      <w:r>
        <w:rPr>
          <w:rFonts w:hint="default"/>
          <w:lang w:val="en-US"/>
        </w:rPr>
        <w:t xml:space="preserve"> </w:t>
      </w:r>
      <w:r>
        <w:rPr>
          <w:rFonts w:hint="default"/>
        </w:rPr>
        <w:t>gian</w:t>
      </w:r>
    </w:p>
    <w:p w14:paraId="4F305013">
      <w:pPr>
        <w:rPr>
          <w:rFonts w:hint="default"/>
          <w:lang w:val="vi-VN"/>
        </w:rPr>
      </w:pPr>
      <w:bookmarkStart w:id="96" w:name="_Toc22215"/>
      <w:r>
        <w:rPr>
          <w:rFonts w:hint="default"/>
          <w:lang w:val="vi-VN"/>
        </w:rPr>
        <w:br w:type="page"/>
      </w:r>
    </w:p>
    <w:p w14:paraId="4B3FB57A">
      <w:pPr>
        <w:pStyle w:val="2"/>
        <w:bidi w:val="0"/>
        <w:jc w:val="center"/>
        <w:rPr>
          <w:rFonts w:hint="default"/>
        </w:rPr>
      </w:pPr>
      <w:bookmarkStart w:id="97" w:name="_Toc15884"/>
      <w:r>
        <w:rPr>
          <w:rFonts w:hint="default"/>
          <w:lang w:val="vi-VN"/>
        </w:rPr>
        <w:t xml:space="preserve">CHƯƠNG 4: </w:t>
      </w:r>
      <w:r>
        <w:rPr>
          <w:rFonts w:hint="default"/>
        </w:rPr>
        <w:t>MÔ HÌNH HÓA DỮ LIỆU</w:t>
      </w:r>
      <w:bookmarkEnd w:id="96"/>
      <w:bookmarkEnd w:id="97"/>
    </w:p>
    <w:p w14:paraId="4F938A18">
      <w:pPr>
        <w:pStyle w:val="3"/>
        <w:bidi w:val="0"/>
        <w:rPr>
          <w:rFonts w:hint="default"/>
        </w:rPr>
      </w:pPr>
      <w:bookmarkStart w:id="98" w:name="_Toc30120"/>
      <w:bookmarkStart w:id="99" w:name="_Toc18702"/>
      <w:r>
        <w:rPr>
          <w:rFonts w:hint="default"/>
        </w:rPr>
        <w:t>4.1. Mục tiêu</w:t>
      </w:r>
      <w:bookmarkEnd w:id="98"/>
      <w:bookmarkEnd w:id="99"/>
    </w:p>
    <w:p w14:paraId="05AFEF90">
      <w:pPr>
        <w:ind w:firstLine="720" w:firstLineChars="0"/>
        <w:rPr>
          <w:rFonts w:hint="default"/>
        </w:rPr>
      </w:pPr>
      <w:r>
        <w:rPr>
          <w:rFonts w:hint="default"/>
        </w:rPr>
        <w:t>Mục tiêu của bước này là xây dựng mô hình dự đoán lưu lượng giao thông (traffic_volume) dựa trên các đặc trưng đã xử lý từ dữ liệu, bao gồm:</w:t>
      </w:r>
    </w:p>
    <w:p w14:paraId="427634EA">
      <w:pPr>
        <w:ind w:firstLine="720" w:firstLineChars="0"/>
        <w:rPr>
          <w:rFonts w:hint="default"/>
        </w:rPr>
      </w:pPr>
      <w:r>
        <w:rPr>
          <w:rFonts w:hint="default"/>
        </w:rPr>
        <w:t>Thời gian: hour, day, month, dayofweek</w:t>
      </w:r>
    </w:p>
    <w:p w14:paraId="116B3133">
      <w:pPr>
        <w:ind w:firstLine="720" w:firstLineChars="0"/>
        <w:rPr>
          <w:rFonts w:hint="default"/>
        </w:rPr>
      </w:pPr>
      <w:r>
        <w:rPr>
          <w:rFonts w:hint="default"/>
        </w:rPr>
        <w:t>Đặc điểm ngày: is_weekend</w:t>
      </w:r>
    </w:p>
    <w:p w14:paraId="6763C621">
      <w:pPr>
        <w:ind w:firstLine="720" w:firstLineChars="0"/>
        <w:rPr>
          <w:rFonts w:hint="default"/>
        </w:rPr>
      </w:pPr>
      <w:r>
        <w:rPr>
          <w:rFonts w:hint="default"/>
        </w:rPr>
        <w:t>Thời tiết: weather_main (đã mã hóa)</w:t>
      </w:r>
    </w:p>
    <w:p w14:paraId="43F890CB">
      <w:pPr>
        <w:ind w:firstLine="720" w:firstLineChars="0"/>
        <w:rPr>
          <w:rFonts w:hint="default"/>
          <w:lang w:val="vi-VN"/>
        </w:rPr>
      </w:pPr>
      <w:r>
        <w:rPr>
          <w:rFonts w:hint="default"/>
        </w:rPr>
        <w:t>Các yếu tố môi trường: temp, rain_1h, snow_1h, clouds_all</w:t>
      </w:r>
      <w:r>
        <w:rPr>
          <w:rFonts w:hint="default"/>
          <w:lang w:val="vi-VN"/>
        </w:rPr>
        <w:t xml:space="preserve"> </w:t>
      </w:r>
    </w:p>
    <w:p w14:paraId="0B4C523F">
      <w:pPr>
        <w:pStyle w:val="3"/>
        <w:bidi w:val="0"/>
        <w:rPr>
          <w:rFonts w:hint="default"/>
        </w:rPr>
      </w:pPr>
      <w:bookmarkStart w:id="100" w:name="_Toc21880"/>
      <w:bookmarkStart w:id="101" w:name="_Toc14342"/>
      <w:r>
        <w:rPr>
          <w:rFonts w:hint="default"/>
        </w:rPr>
        <w:t>4.2. Chuẩn bị dữ liệu</w:t>
      </w:r>
      <w:bookmarkEnd w:id="100"/>
      <w:bookmarkEnd w:id="101"/>
    </w:p>
    <w:p w14:paraId="1F3931DA">
      <w:pPr>
        <w:numPr>
          <w:ilvl w:val="0"/>
          <w:numId w:val="0"/>
        </w:numPr>
        <w:ind w:leftChars="0"/>
        <w:rPr>
          <w:rFonts w:hint="default"/>
        </w:rPr>
      </w:pPr>
      <w:r>
        <w:rPr>
          <w:rFonts w:hint="default"/>
        </w:rPr>
        <w:t>Dữ liệu được chia thành:</w:t>
      </w:r>
    </w:p>
    <w:p w14:paraId="68BEBCFB">
      <w:pPr>
        <w:ind w:firstLine="720" w:firstLineChars="0"/>
        <w:rPr>
          <w:rFonts w:hint="default"/>
        </w:rPr>
      </w:pPr>
      <w:r>
        <w:rPr>
          <w:rFonts w:hint="default"/>
        </w:rPr>
        <w:t>Tập huấn luyện (Train set): 80%</w:t>
      </w:r>
    </w:p>
    <w:p w14:paraId="0711BD64">
      <w:pPr>
        <w:ind w:firstLine="720" w:firstLineChars="0"/>
        <w:rPr>
          <w:rFonts w:hint="default"/>
        </w:rPr>
      </w:pPr>
      <w:r>
        <w:rPr>
          <w:rFonts w:hint="default"/>
        </w:rPr>
        <w:t>Tập kiểm tra (Test set): 20%</w:t>
      </w:r>
    </w:p>
    <w:p w14:paraId="4932C519">
      <w:pPr>
        <w:numPr>
          <w:ilvl w:val="0"/>
          <w:numId w:val="0"/>
        </w:numPr>
        <w:ind w:leftChars="0"/>
        <w:rPr>
          <w:rFonts w:hint="default"/>
        </w:rPr>
      </w:pPr>
      <w:r>
        <w:rPr>
          <w:rFonts w:hint="default"/>
        </w:rPr>
        <w:t>Việc chia dữ liệu giúp:</w:t>
      </w:r>
    </w:p>
    <w:p w14:paraId="0DEBDF6E">
      <w:pPr>
        <w:ind w:firstLine="720" w:firstLineChars="0"/>
        <w:rPr>
          <w:rFonts w:hint="default"/>
        </w:rPr>
      </w:pPr>
      <w:r>
        <w:rPr>
          <w:rFonts w:hint="default"/>
        </w:rPr>
        <w:t>Đánh giá khả năng dự đoán của mô hình trên dữ liệu chưa từng thấy</w:t>
      </w:r>
    </w:p>
    <w:p w14:paraId="75C4326A">
      <w:pPr>
        <w:ind w:firstLine="720" w:firstLineChars="0"/>
        <w:rPr>
          <w:rFonts w:hint="default"/>
        </w:rPr>
      </w:pPr>
      <w:r>
        <w:rPr>
          <w:rFonts w:hint="default"/>
        </w:rPr>
        <w:t>Tránh hiện tượng overfitting</w:t>
      </w:r>
    </w:p>
    <w:p w14:paraId="572FC1B8">
      <w:pPr>
        <w:pStyle w:val="3"/>
        <w:bidi w:val="0"/>
        <w:rPr>
          <w:rFonts w:hint="default"/>
        </w:rPr>
      </w:pPr>
      <w:bookmarkStart w:id="102" w:name="_Toc7773"/>
      <w:bookmarkStart w:id="103" w:name="_Toc25943"/>
      <w:r>
        <w:rPr>
          <w:rFonts w:hint="default"/>
        </w:rPr>
        <w:t>4.3. Mô hình sử dụng</w:t>
      </w:r>
      <w:bookmarkEnd w:id="102"/>
      <w:bookmarkEnd w:id="103"/>
    </w:p>
    <w:p w14:paraId="796DBBE7">
      <w:pPr>
        <w:pStyle w:val="4"/>
        <w:bidi w:val="0"/>
        <w:rPr>
          <w:rFonts w:hint="default"/>
        </w:rPr>
      </w:pPr>
      <w:bookmarkStart w:id="104" w:name="_Toc951"/>
      <w:bookmarkStart w:id="105" w:name="_Toc7696"/>
      <w:r>
        <w:rPr>
          <w:rFonts w:hint="default"/>
        </w:rPr>
        <w:t>4.3.1. Linear Regression</w:t>
      </w:r>
      <w:bookmarkEnd w:id="104"/>
      <w:bookmarkEnd w:id="105"/>
    </w:p>
    <w:p w14:paraId="647EB2C6">
      <w:pPr>
        <w:ind w:firstLine="720" w:firstLineChars="0"/>
        <w:rPr>
          <w:rFonts w:hint="default"/>
          <w:lang w:val="vi-VN"/>
        </w:rPr>
      </w:pPr>
      <w:r>
        <w:rPr>
          <w:rFonts w:hint="default"/>
        </w:rPr>
        <w:t>Linear Regression là mô hình hồi quy tuyến tính, giả định mối quan hệ tuyến tính giữa các biến đầu vào và đầu ra.</w:t>
      </w:r>
      <w:r>
        <w:rPr>
          <w:rFonts w:hint="default"/>
          <w:lang w:val="vi-VN"/>
        </w:rPr>
        <w:t xml:space="preserve"> </w:t>
      </w:r>
      <w:r>
        <w:rPr>
          <w:rFonts w:hint="default"/>
        </w:rPr>
        <w:t>Đặc điểm:</w:t>
      </w:r>
      <w:r>
        <w:rPr>
          <w:rFonts w:hint="default"/>
          <w:lang w:val="vi-VN"/>
        </w:rPr>
        <w:t xml:space="preserve"> </w:t>
      </w:r>
    </w:p>
    <w:p w14:paraId="4DB7FED0">
      <w:pPr>
        <w:ind w:firstLine="720" w:firstLineChars="0"/>
        <w:rPr>
          <w:rFonts w:hint="default"/>
        </w:rPr>
      </w:pPr>
      <w:r>
        <w:rPr>
          <w:rFonts w:hint="default"/>
        </w:rPr>
        <w:t>Đơn giản, dễ triển khai</w:t>
      </w:r>
    </w:p>
    <w:p w14:paraId="1A81DD97">
      <w:pPr>
        <w:ind w:firstLine="720" w:firstLineChars="0"/>
        <w:rPr>
          <w:rFonts w:hint="default"/>
        </w:rPr>
      </w:pPr>
      <w:r>
        <w:rPr>
          <w:rFonts w:hint="default"/>
        </w:rPr>
        <w:t>Tốc độ nhanh</w:t>
      </w:r>
    </w:p>
    <w:p w14:paraId="45A09D3A">
      <w:pPr>
        <w:ind w:firstLine="720" w:firstLineChars="0"/>
        <w:rPr>
          <w:rFonts w:hint="default"/>
        </w:rPr>
      </w:pPr>
      <w:r>
        <w:rPr>
          <w:rFonts w:hint="default"/>
        </w:rPr>
        <w:t>Dùng làm mô hình baseline để so sánh</w:t>
      </w:r>
    </w:p>
    <w:p w14:paraId="5EE802F0">
      <w:pPr>
        <w:pStyle w:val="4"/>
        <w:bidi w:val="0"/>
        <w:rPr>
          <w:rFonts w:hint="default"/>
        </w:rPr>
      </w:pPr>
      <w:bookmarkStart w:id="106" w:name="_Toc26747"/>
      <w:bookmarkStart w:id="107" w:name="_Toc25556"/>
      <w:r>
        <w:rPr>
          <w:rFonts w:hint="default"/>
        </w:rPr>
        <w:t>4.3.2. Random Forest</w:t>
      </w:r>
      <w:bookmarkEnd w:id="106"/>
      <w:bookmarkEnd w:id="107"/>
    </w:p>
    <w:p w14:paraId="77949CC6">
      <w:pPr>
        <w:rPr>
          <w:rFonts w:hint="default"/>
        </w:rPr>
      </w:pPr>
      <w:r>
        <w:rPr>
          <w:rFonts w:hint="default"/>
        </w:rPr>
        <w:t>Random Forest là mô hình học máy dựa trên tập hợp nhiều cây quyết định.</w:t>
      </w:r>
      <w:r>
        <w:rPr>
          <w:rFonts w:hint="default"/>
          <w:lang w:val="vi-VN"/>
        </w:rPr>
        <w:t xml:space="preserve"> </w:t>
      </w:r>
      <w:r>
        <w:rPr>
          <w:rFonts w:hint="default"/>
        </w:rPr>
        <w:t>Đặc điểm:</w:t>
      </w:r>
    </w:p>
    <w:p w14:paraId="1F7996D9">
      <w:pPr>
        <w:ind w:firstLine="720" w:firstLineChars="0"/>
        <w:rPr>
          <w:rFonts w:hint="default"/>
        </w:rPr>
      </w:pPr>
      <w:r>
        <w:rPr>
          <w:rFonts w:hint="default"/>
        </w:rPr>
        <w:t>Có khả năng học các mối quan hệ phi tuyến</w:t>
      </w:r>
    </w:p>
    <w:p w14:paraId="56B7210B">
      <w:pPr>
        <w:ind w:firstLine="720" w:firstLineChars="0"/>
        <w:rPr>
          <w:rFonts w:hint="default"/>
        </w:rPr>
      </w:pPr>
      <w:r>
        <w:rPr>
          <w:rFonts w:hint="default"/>
        </w:rPr>
        <w:t>Giảm overfitting nhờ cơ chế bagging</w:t>
      </w:r>
    </w:p>
    <w:p w14:paraId="4B763026">
      <w:pPr>
        <w:ind w:firstLine="720" w:firstLineChars="0"/>
        <w:rPr>
          <w:rFonts w:hint="default"/>
        </w:rPr>
      </w:pPr>
      <w:r>
        <w:rPr>
          <w:rFonts w:hint="default"/>
        </w:rPr>
        <w:t>Thường cho kết quả chính xác hơn trong các bài toán thực tế</w:t>
      </w:r>
    </w:p>
    <w:p w14:paraId="676ACEA5">
      <w:pPr>
        <w:pStyle w:val="3"/>
        <w:bidi w:val="0"/>
        <w:rPr>
          <w:rFonts w:hint="default"/>
        </w:rPr>
      </w:pPr>
      <w:bookmarkStart w:id="108" w:name="_Toc8676"/>
      <w:bookmarkStart w:id="109" w:name="_Toc2026"/>
      <w:r>
        <w:rPr>
          <w:rFonts w:hint="default"/>
        </w:rPr>
        <w:t>4.4. Đánh giá mô hình</w:t>
      </w:r>
      <w:bookmarkEnd w:id="108"/>
      <w:bookmarkEnd w:id="109"/>
    </w:p>
    <w:p w14:paraId="605A03E3">
      <w:pPr>
        <w:rPr>
          <w:rFonts w:hint="default"/>
        </w:rPr>
      </w:pPr>
      <w:r>
        <w:rPr>
          <w:rFonts w:hint="default"/>
        </w:rPr>
        <w:t>Hai chỉ số được sử dụng để đánh giá:</w:t>
      </w:r>
    </w:p>
    <w:p w14:paraId="48CA127B">
      <w:pPr>
        <w:numPr>
          <w:ilvl w:val="0"/>
          <w:numId w:val="25"/>
        </w:numPr>
        <w:ind w:left="420" w:leftChars="0" w:hanging="420" w:firstLineChars="0"/>
        <w:rPr>
          <w:rFonts w:hint="default"/>
        </w:rPr>
      </w:pPr>
      <w:r>
        <w:rPr>
          <w:rFonts w:hint="default"/>
        </w:rPr>
        <w:t>MAE (Mean Absolute Error)</w:t>
      </w:r>
    </w:p>
    <w:p w14:paraId="31AB862A">
      <w:pPr>
        <w:ind w:firstLine="720" w:firstLineChars="0"/>
        <w:rPr>
          <w:rFonts w:hint="default"/>
        </w:rPr>
      </w:pPr>
      <w:r>
        <w:rPr>
          <w:rFonts w:hint="default"/>
        </w:rPr>
        <w:t>Là sai số tuyệt đối trung bình giữa giá trị dự đoán và giá trị thực tế</w:t>
      </w:r>
    </w:p>
    <w:p w14:paraId="3D51F282">
      <w:pPr>
        <w:ind w:firstLine="720" w:firstLineChars="0"/>
        <w:rPr>
          <w:rFonts w:hint="default"/>
        </w:rPr>
      </w:pPr>
      <w:r>
        <w:rPr>
          <w:rFonts w:hint="default"/>
        </w:rPr>
        <w:t>Công thức: trung bình của |y_true - y_pred|</w:t>
      </w:r>
    </w:p>
    <w:p w14:paraId="7CB8274A">
      <w:pPr>
        <w:ind w:firstLine="720" w:firstLineChars="0"/>
        <w:rPr>
          <w:rFonts w:hint="default"/>
        </w:rPr>
      </w:pPr>
      <w:r>
        <w:rPr>
          <w:rFonts w:hint="default"/>
        </w:rPr>
        <w:t>Giá trị càng nhỏ → mô hình càng tốt</w:t>
      </w:r>
    </w:p>
    <w:p w14:paraId="3D883F59">
      <w:pPr>
        <w:numPr>
          <w:ilvl w:val="0"/>
          <w:numId w:val="25"/>
        </w:numPr>
        <w:ind w:left="420" w:leftChars="0" w:hanging="420" w:firstLineChars="0"/>
        <w:rPr>
          <w:rFonts w:hint="default"/>
        </w:rPr>
      </w:pPr>
      <w:r>
        <w:rPr>
          <w:rFonts w:hint="default"/>
        </w:rPr>
        <w:t>RMSE (Root Mean Square Error)</w:t>
      </w:r>
    </w:p>
    <w:p w14:paraId="417EC108">
      <w:pPr>
        <w:ind w:firstLine="720" w:firstLineChars="0"/>
        <w:rPr>
          <w:rFonts w:hint="default"/>
        </w:rPr>
      </w:pPr>
      <w:r>
        <w:rPr>
          <w:rFonts w:hint="default"/>
        </w:rPr>
        <w:t>Là căn bậc hai của trung bình bình phương sai số</w:t>
      </w:r>
    </w:p>
    <w:p w14:paraId="56BDCC77">
      <w:pPr>
        <w:ind w:firstLine="720" w:firstLineChars="0"/>
        <w:rPr>
          <w:rFonts w:hint="default"/>
        </w:rPr>
      </w:pPr>
      <w:r>
        <w:rPr>
          <w:rFonts w:hint="default"/>
        </w:rPr>
        <w:t>Nhạy với các sai số lớn</w:t>
      </w:r>
    </w:p>
    <w:p w14:paraId="3D07FCC1">
      <w:pPr>
        <w:ind w:firstLine="720" w:firstLineChars="0"/>
        <w:rPr>
          <w:rFonts w:hint="default"/>
        </w:rPr>
      </w:pPr>
      <w:r>
        <w:rPr>
          <w:rFonts w:hint="default"/>
        </w:rPr>
        <w:t>Giá trị càng nhỏ → mô hình càng chính xác</w:t>
      </w:r>
    </w:p>
    <w:p w14:paraId="508AB341">
      <w:pPr>
        <w:pStyle w:val="3"/>
        <w:bidi w:val="0"/>
        <w:rPr>
          <w:rFonts w:hint="default"/>
        </w:rPr>
      </w:pPr>
      <w:bookmarkStart w:id="110" w:name="_Toc11252"/>
      <w:bookmarkStart w:id="111" w:name="_Toc3067"/>
      <w:r>
        <w:rPr>
          <w:rFonts w:hint="default"/>
        </w:rPr>
        <w:t>4.5. Kết quả</w:t>
      </w:r>
      <w:bookmarkEnd w:id="110"/>
      <w:bookmarkEnd w:id="111"/>
    </w:p>
    <w:p w14:paraId="4DFD0942">
      <w:pPr>
        <w:numPr>
          <w:ilvl w:val="0"/>
          <w:numId w:val="25"/>
        </w:numPr>
        <w:ind w:left="420" w:leftChars="0" w:hanging="420" w:firstLineChars="0"/>
        <w:rPr>
          <w:rFonts w:hint="default"/>
        </w:rPr>
      </w:pPr>
      <w:r>
        <w:rPr>
          <w:rFonts w:hint="default"/>
        </w:rPr>
        <w:t>Sau khi huấn luyện và đánh giá:</w:t>
      </w:r>
    </w:p>
    <w:p w14:paraId="4E19C37A">
      <w:pPr>
        <w:ind w:firstLine="720" w:firstLineChars="0"/>
        <w:rPr>
          <w:rFonts w:hint="default"/>
        </w:rPr>
      </w:pPr>
      <w:r>
        <w:rPr>
          <w:rFonts w:hint="default"/>
        </w:rPr>
        <w:t>Mô hình Linear Regression cho kết quả ở mức cơ bản</w:t>
      </w:r>
    </w:p>
    <w:p w14:paraId="03676FE6">
      <w:pPr>
        <w:ind w:firstLine="720" w:firstLineChars="0"/>
        <w:rPr>
          <w:rFonts w:hint="default"/>
        </w:rPr>
      </w:pPr>
      <w:r>
        <w:rPr>
          <w:rFonts w:hint="default"/>
        </w:rPr>
        <w:t>Mô hình Random Forest cho sai số thấp hơn (MAE, RMSE nhỏ hơn)</w:t>
      </w:r>
    </w:p>
    <w:p w14:paraId="0A1E8379">
      <w:pPr>
        <w:numPr>
          <w:ilvl w:val="0"/>
          <w:numId w:val="26"/>
        </w:numPr>
        <w:tabs>
          <w:tab w:val="clear" w:pos="420"/>
        </w:tabs>
        <w:ind w:left="420" w:leftChars="0" w:hanging="420" w:firstLineChars="0"/>
        <w:rPr>
          <w:rFonts w:hint="default"/>
          <w:i/>
          <w:iCs/>
        </w:rPr>
      </w:pPr>
      <w:r>
        <w:rPr>
          <w:rFonts w:hint="default"/>
          <w:i/>
          <w:iCs/>
        </w:rPr>
        <w:t>Nhận xét:</w:t>
      </w:r>
    </w:p>
    <w:p w14:paraId="4E6A1F09">
      <w:pPr>
        <w:ind w:firstLine="720" w:firstLineChars="0"/>
        <w:rPr>
          <w:rFonts w:hint="default"/>
        </w:rPr>
      </w:pPr>
      <w:r>
        <w:rPr>
          <w:rFonts w:hint="default"/>
        </w:rPr>
        <w:t>Random Forest hoạt động tốt hơn do dữ liệu giao thông có tính phi tuyến</w:t>
      </w:r>
    </w:p>
    <w:p w14:paraId="1B7CD640">
      <w:pPr>
        <w:ind w:firstLine="720" w:firstLineChars="0"/>
        <w:rPr>
          <w:rFonts w:hint="default"/>
        </w:rPr>
      </w:pPr>
      <w:r>
        <w:rPr>
          <w:rFonts w:hint="default"/>
        </w:rPr>
        <w:t>Các yếu tố như giờ, thời tiết và ngày trong tuần tương tác phức tạp với nhau</w:t>
      </w:r>
    </w:p>
    <w:p w14:paraId="56DBF446">
      <w:pPr>
        <w:pStyle w:val="3"/>
        <w:bidi w:val="0"/>
        <w:rPr>
          <w:rFonts w:hint="default"/>
        </w:rPr>
      </w:pPr>
      <w:bookmarkStart w:id="112" w:name="_Toc32162"/>
      <w:bookmarkStart w:id="113" w:name="_Toc25201"/>
      <w:r>
        <w:rPr>
          <w:rFonts w:hint="default"/>
        </w:rPr>
        <w:t>4.6. Trực quan hóa kết quả dự đoán</w:t>
      </w:r>
      <w:bookmarkEnd w:id="112"/>
      <w:bookmarkEnd w:id="113"/>
    </w:p>
    <w:p w14:paraId="16103C3A">
      <w:pPr>
        <w:jc w:val="center"/>
      </w:pPr>
      <w:r>
        <w:drawing>
          <wp:inline distT="0" distB="0" distL="114300" distR="114300">
            <wp:extent cx="3754120" cy="3239770"/>
            <wp:effectExtent l="0" t="0" r="17780" b="1778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21"/>
                    <a:stretch>
                      <a:fillRect/>
                    </a:stretch>
                  </pic:blipFill>
                  <pic:spPr>
                    <a:xfrm>
                      <a:off x="0" y="0"/>
                      <a:ext cx="3754120" cy="3239770"/>
                    </a:xfrm>
                    <a:prstGeom prst="rect">
                      <a:avLst/>
                    </a:prstGeom>
                    <a:noFill/>
                    <a:ln>
                      <a:noFill/>
                    </a:ln>
                  </pic:spPr>
                </pic:pic>
              </a:graphicData>
            </a:graphic>
          </wp:inline>
        </w:drawing>
      </w:r>
    </w:p>
    <w:p w14:paraId="72BCCCCA">
      <w:pPr>
        <w:pStyle w:val="23"/>
        <w:numPr>
          <w:ilvl w:val="0"/>
          <w:numId w:val="0"/>
        </w:numPr>
        <w:ind w:leftChars="0"/>
        <w:jc w:val="center"/>
        <w:rPr>
          <w:rFonts w:hint="default"/>
          <w:lang w:val="vi-VN"/>
        </w:rPr>
      </w:pPr>
      <w:bookmarkStart w:id="114" w:name="_Toc25702"/>
      <w:r>
        <w:t xml:space="preserve">Hình 4. </w:t>
      </w:r>
      <w:r>
        <w:fldChar w:fldCharType="begin"/>
      </w:r>
      <w:r>
        <w:instrText xml:space="preserve"> SEQ Hình_4. \* ARABIC </w:instrText>
      </w:r>
      <w:r>
        <w:fldChar w:fldCharType="separate"/>
      </w:r>
      <w:r>
        <w:t>1</w:t>
      </w:r>
      <w:r>
        <w:fldChar w:fldCharType="end"/>
      </w:r>
      <w:r>
        <w:rPr>
          <w:lang w:val="vi-VN"/>
        </w:rPr>
        <w:t>: Biểu đồ so sánh giá trị thực tế và dự đoán (Random Forest)</w:t>
      </w:r>
      <w:bookmarkEnd w:id="114"/>
    </w:p>
    <w:p w14:paraId="4D71CAB6">
      <w:pPr>
        <w:numPr>
          <w:ilvl w:val="0"/>
          <w:numId w:val="17"/>
        </w:numPr>
        <w:tabs>
          <w:tab w:val="clear" w:pos="420"/>
        </w:tabs>
        <w:ind w:left="420" w:leftChars="0" w:hanging="420" w:firstLineChars="0"/>
        <w:jc w:val="both"/>
        <w:rPr>
          <w:rFonts w:hint="default"/>
        </w:rPr>
      </w:pPr>
      <w:r>
        <w:rPr>
          <w:rFonts w:hint="default"/>
        </w:rPr>
        <w:t>Ý nghĩa trục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03"/>
        <w:gridCol w:w="5053"/>
      </w:tblGrid>
      <w:tr w14:paraId="7184B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3" w:type="dxa"/>
            <w:vAlign w:val="center"/>
          </w:tcPr>
          <w:p w14:paraId="7C6BACEA">
            <w:pPr>
              <w:numPr>
                <w:ilvl w:val="0"/>
                <w:numId w:val="0"/>
              </w:numPr>
              <w:jc w:val="both"/>
              <w:rPr>
                <w:rFonts w:hint="default"/>
                <w:vertAlign w:val="baseline"/>
              </w:rPr>
            </w:pPr>
            <w:r>
              <w:rPr>
                <w:rFonts w:hint="default"/>
              </w:rPr>
              <w:t>Trục hoành (X – Actual)</w:t>
            </w:r>
          </w:p>
        </w:tc>
        <w:tc>
          <w:tcPr>
            <w:tcW w:w="5053" w:type="dxa"/>
            <w:vAlign w:val="center"/>
          </w:tcPr>
          <w:p w14:paraId="0D8E412B">
            <w:pPr>
              <w:rPr>
                <w:rFonts w:hint="default"/>
                <w:vertAlign w:val="baseline"/>
              </w:rPr>
            </w:pPr>
            <w:r>
              <w:rPr>
                <w:rFonts w:hint="default"/>
              </w:rPr>
              <w:t>Giá trị thực tế của lưu lượng giao thông</w:t>
            </w:r>
          </w:p>
        </w:tc>
      </w:tr>
      <w:tr w14:paraId="21794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3" w:type="dxa"/>
            <w:vAlign w:val="center"/>
          </w:tcPr>
          <w:p w14:paraId="78760894">
            <w:pPr>
              <w:rPr>
                <w:rFonts w:hint="default"/>
                <w:vertAlign w:val="baseline"/>
              </w:rPr>
            </w:pPr>
            <w:r>
              <w:rPr>
                <w:rFonts w:hint="default"/>
              </w:rPr>
              <w:t>Trục tung (Y – Predicted)</w:t>
            </w:r>
          </w:p>
        </w:tc>
        <w:tc>
          <w:tcPr>
            <w:tcW w:w="5053" w:type="dxa"/>
            <w:vAlign w:val="center"/>
          </w:tcPr>
          <w:p w14:paraId="405C8883">
            <w:pPr>
              <w:rPr>
                <w:rFonts w:hint="default"/>
                <w:vertAlign w:val="baseline"/>
              </w:rPr>
            </w:pPr>
            <w:r>
              <w:rPr>
                <w:rFonts w:hint="default"/>
              </w:rPr>
              <w:t>Giá trị dự đoán từ mô hình Random Forest</w:t>
            </w:r>
          </w:p>
        </w:tc>
      </w:tr>
    </w:tbl>
    <w:p w14:paraId="2FAA684A">
      <w:pPr>
        <w:rPr>
          <w:rFonts w:hint="default"/>
        </w:rPr>
      </w:pPr>
      <w:r>
        <w:rPr>
          <w:rFonts w:hint="default"/>
        </w:rPr>
        <w:t>Mỗi điểm trên biểu đồ đại diện cho một mẫu dữ liệu.</w:t>
      </w:r>
    </w:p>
    <w:p w14:paraId="4A0B36E7">
      <w:pPr>
        <w:numPr>
          <w:ilvl w:val="0"/>
          <w:numId w:val="17"/>
        </w:numPr>
        <w:ind w:left="420" w:leftChars="0" w:hanging="420" w:firstLineChars="0"/>
        <w:rPr>
          <w:rFonts w:hint="default"/>
        </w:rPr>
      </w:pPr>
      <w:r>
        <w:rPr>
          <w:rFonts w:hint="default"/>
        </w:rPr>
        <w:t>Ý nghĩa của biểu đồ</w:t>
      </w:r>
    </w:p>
    <w:p w14:paraId="12133E28">
      <w:pPr>
        <w:rPr>
          <w:rFonts w:hint="default"/>
        </w:rPr>
      </w:pPr>
      <w:r>
        <w:rPr>
          <w:rFonts w:hint="default"/>
        </w:rPr>
        <w:t>Nếu mô hình dự đoán hoàn hảo:</w:t>
      </w:r>
      <w:r>
        <w:rPr>
          <w:rFonts w:hint="default"/>
          <w:lang w:val="vi-VN"/>
        </w:rPr>
        <w:t xml:space="preserve"> </w:t>
      </w:r>
      <w:r>
        <w:rPr>
          <w:rFonts w:hint="default"/>
        </w:rPr>
        <w:t>Tất cả điểm sẽ nằm trên đường chéo y = x</w:t>
      </w:r>
    </w:p>
    <w:p w14:paraId="0B9B3AF7">
      <w:pPr>
        <w:rPr>
          <w:rFonts w:hint="default"/>
        </w:rPr>
      </w:pPr>
      <w:r>
        <w:rPr>
          <w:rFonts w:hint="default"/>
        </w:rPr>
        <w:t>Khoảng cách giữa điểm và đường chéo:</w:t>
      </w:r>
      <w:r>
        <w:rPr>
          <w:rFonts w:hint="default"/>
          <w:lang w:val="vi-VN"/>
        </w:rPr>
        <w:t xml:space="preserve"> </w:t>
      </w:r>
      <w:r>
        <w:rPr>
          <w:rFonts w:hint="default"/>
        </w:rPr>
        <w:t>Thể hiện sai số dự đoán</w:t>
      </w:r>
    </w:p>
    <w:p w14:paraId="2DCFCA5B">
      <w:pPr>
        <w:numPr>
          <w:ilvl w:val="0"/>
          <w:numId w:val="17"/>
        </w:numPr>
        <w:ind w:left="420" w:leftChars="0" w:hanging="420" w:firstLineChars="0"/>
        <w:rPr>
          <w:rFonts w:hint="default"/>
        </w:rPr>
      </w:pPr>
      <w:r>
        <w:rPr>
          <w:rFonts w:hint="default"/>
        </w:rPr>
        <w:t>Phân tích kết quả</w:t>
      </w:r>
    </w:p>
    <w:p w14:paraId="1AE4E9C4">
      <w:pPr>
        <w:ind w:firstLine="720" w:firstLineChars="0"/>
        <w:rPr>
          <w:rFonts w:hint="default"/>
        </w:rPr>
      </w:pPr>
      <w:r>
        <w:rPr>
          <w:rFonts w:hint="default"/>
        </w:rPr>
        <w:t>Các điểm dữ liệu phân bố tập trung gần đường chéo</w:t>
      </w:r>
      <w:r>
        <w:rPr>
          <w:rFonts w:hint="default"/>
          <w:lang w:val="vi-VN"/>
        </w:rPr>
        <w:t xml:space="preserve"> </w:t>
      </w:r>
      <w:r>
        <w:rPr>
          <w:rFonts w:hint="default"/>
        </w:rPr>
        <w:t>→ Mô hình dự đoán khá chính xác</w:t>
      </w:r>
    </w:p>
    <w:p w14:paraId="765C711F">
      <w:pPr>
        <w:ind w:firstLine="720" w:firstLineChars="0"/>
        <w:rPr>
          <w:rFonts w:hint="default"/>
        </w:rPr>
      </w:pPr>
      <w:r>
        <w:rPr>
          <w:rFonts w:hint="default"/>
        </w:rPr>
        <w:t>Khi giá trị thực tế tăng:</w:t>
      </w:r>
      <w:r>
        <w:rPr>
          <w:rFonts w:hint="default"/>
          <w:lang w:val="vi-VN"/>
        </w:rPr>
        <w:t xml:space="preserve"> </w:t>
      </w:r>
      <w:r>
        <w:rPr>
          <w:rFonts w:hint="default"/>
        </w:rPr>
        <w:t>Giá trị dự đoán cũng tăng tương ứng</w:t>
      </w:r>
      <w:r>
        <w:rPr>
          <w:rFonts w:hint="default"/>
          <w:lang w:val="vi-VN"/>
        </w:rPr>
        <w:t xml:space="preserve"> </w:t>
      </w:r>
      <w:r>
        <w:rPr>
          <w:rFonts w:hint="default"/>
        </w:rPr>
        <w:t>→ Mô hình học được xu hướng dữ liệu</w:t>
      </w:r>
    </w:p>
    <w:p w14:paraId="7AD1F9F1">
      <w:pPr>
        <w:ind w:firstLine="720" w:firstLineChars="0"/>
        <w:rPr>
          <w:rFonts w:hint="default"/>
        </w:rPr>
      </w:pPr>
      <w:r>
        <w:rPr>
          <w:rFonts w:hint="default"/>
        </w:rPr>
        <w:t>Tuy nhiên vẫn có một số điểm:</w:t>
      </w:r>
      <w:r>
        <w:rPr>
          <w:rFonts w:hint="default"/>
          <w:lang w:val="vi-VN"/>
        </w:rPr>
        <w:t xml:space="preserve"> </w:t>
      </w:r>
      <w:r>
        <w:rPr>
          <w:rFonts w:hint="default"/>
        </w:rPr>
        <w:t>Nằm xa đường chéo</w:t>
      </w:r>
      <w:r>
        <w:rPr>
          <w:rFonts w:hint="default"/>
          <w:lang w:val="vi-VN"/>
        </w:rPr>
        <w:t xml:space="preserve"> </w:t>
      </w:r>
      <w:r>
        <w:rPr>
          <w:rFonts w:hint="default"/>
        </w:rPr>
        <w:t>→ Đây là các trường hợp dự đoán sai (outlier)</w:t>
      </w:r>
    </w:p>
    <w:p w14:paraId="407D8EDE">
      <w:pPr>
        <w:numPr>
          <w:ilvl w:val="0"/>
          <w:numId w:val="27"/>
        </w:numPr>
        <w:ind w:left="420" w:leftChars="0" w:hanging="420" w:firstLineChars="0"/>
        <w:rPr>
          <w:rFonts w:hint="default"/>
          <w:i/>
          <w:iCs/>
        </w:rPr>
      </w:pPr>
      <w:r>
        <w:rPr>
          <w:rFonts w:hint="default"/>
          <w:i/>
          <w:iCs/>
        </w:rPr>
        <w:t>Nhận xét</w:t>
      </w:r>
    </w:p>
    <w:p w14:paraId="6FB2F357">
      <w:pPr>
        <w:rPr>
          <w:rFonts w:hint="default"/>
        </w:rPr>
      </w:pPr>
      <w:r>
        <w:rPr>
          <w:rFonts w:hint="default"/>
        </w:rPr>
        <w:t>Mô hình Random Forest có khả năng:</w:t>
      </w:r>
    </w:p>
    <w:p w14:paraId="2989B786">
      <w:pPr>
        <w:ind w:firstLine="720" w:firstLineChars="0"/>
        <w:rPr>
          <w:rFonts w:hint="default"/>
        </w:rPr>
      </w:pPr>
      <w:r>
        <w:rPr>
          <w:rFonts w:hint="default"/>
        </w:rPr>
        <w:t>Nắm bắt tốt mối quan hệ giữa các biến</w:t>
      </w:r>
    </w:p>
    <w:p w14:paraId="1D1926C2">
      <w:pPr>
        <w:ind w:firstLine="720" w:firstLineChars="0"/>
        <w:rPr>
          <w:rFonts w:hint="default"/>
        </w:rPr>
      </w:pPr>
      <w:r>
        <w:rPr>
          <w:rFonts w:hint="default"/>
        </w:rPr>
        <w:t>Dự đoán chính xác ở phần lớn trường hợp</w:t>
      </w:r>
    </w:p>
    <w:p w14:paraId="4FCA88D3">
      <w:pPr>
        <w:rPr>
          <w:rFonts w:hint="default"/>
        </w:rPr>
      </w:pPr>
      <w:r>
        <w:rPr>
          <w:rFonts w:hint="default"/>
        </w:rPr>
        <w:t>Sai số vẫn tồn tại do:</w:t>
      </w:r>
    </w:p>
    <w:p w14:paraId="1093AD2B">
      <w:pPr>
        <w:ind w:firstLine="720" w:firstLineChars="0"/>
        <w:rPr>
          <w:rFonts w:hint="default"/>
        </w:rPr>
      </w:pPr>
      <w:r>
        <w:rPr>
          <w:rFonts w:hint="default"/>
        </w:rPr>
        <w:t>Dữ liệu có nhiễu</w:t>
      </w:r>
    </w:p>
    <w:p w14:paraId="672480E8">
      <w:pPr>
        <w:ind w:firstLine="720" w:firstLineChars="0"/>
        <w:rPr>
          <w:rFonts w:hint="default"/>
        </w:rPr>
      </w:pPr>
      <w:r>
        <w:rPr>
          <w:rFonts w:hint="default"/>
        </w:rPr>
        <w:t>Ảnh hưởng của các yếu tố khó đo lường (tai nạn, sự kiện bất thường,…)</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11DB4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74B2C271">
            <w:pPr>
              <w:rPr>
                <w:rFonts w:hint="default"/>
                <w:vertAlign w:val="baseline"/>
              </w:rPr>
            </w:pPr>
            <w:r>
              <w:rPr>
                <w:rFonts w:hint="default"/>
              </w:rPr>
              <w:t>Biểu đồ cho thấy mô hình Random Forest có hiệu suất dự đoán tốt, với phần lớn giá trị dự đoán gần với giá trị thực tế, chứng tỏ mô hình có khả năng ứng dụng trong bài toán dự báo lưu lượng giao thông.</w:t>
            </w:r>
          </w:p>
        </w:tc>
      </w:tr>
    </w:tbl>
    <w:p w14:paraId="5C6E3561">
      <w:pPr>
        <w:pStyle w:val="3"/>
        <w:bidi w:val="0"/>
        <w:rPr>
          <w:rFonts w:hint="default"/>
        </w:rPr>
      </w:pPr>
      <w:bookmarkStart w:id="115" w:name="_Toc22995"/>
      <w:bookmarkStart w:id="116" w:name="_Toc17188"/>
      <w:r>
        <w:rPr>
          <w:rFonts w:hint="default"/>
          <w:lang w:val="vi-VN"/>
        </w:rPr>
        <w:t>4.7</w:t>
      </w:r>
      <w:r>
        <w:rPr>
          <w:rFonts w:hint="default"/>
        </w:rPr>
        <w:t>. Trực quan hóa và báo cáo kết quả</w:t>
      </w:r>
      <w:bookmarkEnd w:id="115"/>
      <w:bookmarkEnd w:id="116"/>
    </w:p>
    <w:p w14:paraId="01DA3B22">
      <w:pPr>
        <w:pStyle w:val="4"/>
        <w:bidi w:val="0"/>
        <w:rPr>
          <w:rFonts w:hint="default"/>
        </w:rPr>
      </w:pPr>
      <w:bookmarkStart w:id="117" w:name="_Toc6290"/>
      <w:bookmarkStart w:id="118" w:name="_Toc10028"/>
      <w:r>
        <w:rPr>
          <w:rFonts w:hint="default"/>
          <w:lang w:val="vi-VN"/>
        </w:rPr>
        <w:t>4.7.</w:t>
      </w:r>
      <w:r>
        <w:rPr>
          <w:rFonts w:hint="default"/>
        </w:rPr>
        <w:t>1. Mục tiêu</w:t>
      </w:r>
      <w:bookmarkEnd w:id="117"/>
      <w:bookmarkEnd w:id="118"/>
    </w:p>
    <w:p w14:paraId="797F0CCF">
      <w:pPr>
        <w:ind w:firstLine="720" w:firstLineChars="0"/>
        <w:rPr>
          <w:rFonts w:hint="default"/>
        </w:rPr>
      </w:pPr>
      <w:r>
        <w:rPr>
          <w:rFonts w:hint="default"/>
        </w:rPr>
        <w:t>Sau khi hoàn thành các bước tiền xử lý, phân tích dữ liệu và xây dựng mô hình, bước tiếp theo là trực quan hóa dữ liệu nhằm biểu diễn rõ ràng các quy luật giao thông theo thời gian. Việc trực quan hóa giúp quan sát xu hướng biến động của lưu lượng xe, nhận diện các thời điểm cao điểm và hỗ trợ đưa ra nhận xét tổng quan về dữ liệu.</w:t>
      </w:r>
      <w:r>
        <w:rPr>
          <w:rFonts w:hint="default"/>
          <w:lang w:val="en-US"/>
        </w:rPr>
        <w:t xml:space="preserve"> </w:t>
      </w:r>
      <w:r>
        <w:rPr>
          <w:rFonts w:hint="default"/>
        </w:rPr>
        <w:t>Trong đề tài này, hai dạng biểu đồ chính được sử dụng là:</w:t>
      </w:r>
    </w:p>
    <w:p w14:paraId="5A18EC7B">
      <w:pPr>
        <w:ind w:firstLine="720" w:firstLineChars="0"/>
        <w:rPr>
          <w:rFonts w:hint="default"/>
        </w:rPr>
      </w:pPr>
      <w:r>
        <w:rPr>
          <w:rFonts w:hint="default"/>
        </w:rPr>
        <w:t>Biểu đồ đường theo thời gian</w:t>
      </w:r>
    </w:p>
    <w:p w14:paraId="5B82DB07">
      <w:pPr>
        <w:ind w:firstLine="720" w:firstLineChars="0"/>
        <w:rPr>
          <w:rFonts w:hint="default"/>
        </w:rPr>
      </w:pPr>
      <w:r>
        <w:rPr>
          <w:rFonts w:hint="default"/>
        </w:rPr>
        <w:t>Biểu đồ nhiệt (heatmap) theo giờ và ngày trong tuần</w:t>
      </w:r>
    </w:p>
    <w:p w14:paraId="0F4325AD">
      <w:pPr>
        <w:pStyle w:val="4"/>
        <w:bidi w:val="0"/>
        <w:rPr>
          <w:rFonts w:hint="default"/>
        </w:rPr>
      </w:pPr>
      <w:bookmarkStart w:id="119" w:name="_Toc28179"/>
      <w:bookmarkStart w:id="120" w:name="_Toc28891"/>
      <w:r>
        <w:rPr>
          <w:rFonts w:hint="default"/>
          <w:lang w:val="vi-VN"/>
        </w:rPr>
        <w:t>4.7</w:t>
      </w:r>
      <w:r>
        <w:rPr>
          <w:rFonts w:hint="default"/>
        </w:rPr>
        <w:t>.2. Biểu đồ đường theo thời gian</w:t>
      </w:r>
      <w:bookmarkEnd w:id="119"/>
      <w:bookmarkEnd w:id="120"/>
    </w:p>
    <w:p w14:paraId="169F0FFE">
      <w:pPr>
        <w:ind w:firstLine="720" w:firstLineChars="0"/>
        <w:rPr>
          <w:rFonts w:hint="default"/>
        </w:rPr>
      </w:pPr>
      <w:r>
        <w:rPr>
          <w:rFonts w:hint="default"/>
        </w:rPr>
        <w:t>Biểu đồ đường được sử dụng để thể hiện sự thay đổi của lưu lượng giao thông theo thời gian. Để đảm bảo biểu đồ phản ánh xu hướng rõ ràng hơn và giảm nhiễu do dữ liệu theo từng giờ, dữ liệu được tổng hợp theo ngày bằng cách lấy giá trị trung bình traffic_volume theo từng ngày.</w:t>
      </w:r>
    </w:p>
    <w:p w14:paraId="69B52918">
      <w:pPr>
        <w:jc w:val="center"/>
        <w:rPr>
          <w:rFonts w:hint="default"/>
        </w:rPr>
      </w:pPr>
      <w:r>
        <w:drawing>
          <wp:inline distT="0" distB="0" distL="114300" distR="114300">
            <wp:extent cx="3754120" cy="3239770"/>
            <wp:effectExtent l="0" t="0" r="17780" b="1778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22"/>
                    <a:stretch>
                      <a:fillRect/>
                    </a:stretch>
                  </pic:blipFill>
                  <pic:spPr>
                    <a:xfrm>
                      <a:off x="0" y="0"/>
                      <a:ext cx="3754120" cy="3239770"/>
                    </a:xfrm>
                    <a:prstGeom prst="rect">
                      <a:avLst/>
                    </a:prstGeom>
                    <a:noFill/>
                    <a:ln>
                      <a:noFill/>
                    </a:ln>
                  </pic:spPr>
                </pic:pic>
              </a:graphicData>
            </a:graphic>
          </wp:inline>
        </w:drawing>
      </w:r>
    </w:p>
    <w:p w14:paraId="17F238A9">
      <w:pPr>
        <w:pStyle w:val="23"/>
        <w:numPr>
          <w:ilvl w:val="0"/>
          <w:numId w:val="0"/>
        </w:numPr>
        <w:ind w:leftChars="0"/>
        <w:jc w:val="center"/>
        <w:rPr>
          <w:rFonts w:hint="default"/>
          <w:lang w:val="vi-VN"/>
        </w:rPr>
      </w:pPr>
      <w:bookmarkStart w:id="121" w:name="_Toc17622"/>
      <w:r>
        <w:t xml:space="preserve">Hình 4. </w:t>
      </w:r>
      <w:r>
        <w:fldChar w:fldCharType="begin"/>
      </w:r>
      <w:r>
        <w:instrText xml:space="preserve"> SEQ Hình_4. \* ARABIC </w:instrText>
      </w:r>
      <w:r>
        <w:fldChar w:fldCharType="separate"/>
      </w:r>
      <w:r>
        <w:t>2</w:t>
      </w:r>
      <w:r>
        <w:fldChar w:fldCharType="end"/>
      </w:r>
      <w:r>
        <w:rPr>
          <w:lang w:val="vi-VN"/>
        </w:rPr>
        <w:t>: Lưu lượng giao thông theo thời gian (trung bình theo ngày)</w:t>
      </w:r>
      <w:bookmarkEnd w:id="121"/>
    </w:p>
    <w:p w14:paraId="591C3BE7">
      <w:pPr>
        <w:numPr>
          <w:ilvl w:val="0"/>
          <w:numId w:val="17"/>
        </w:numPr>
        <w:tabs>
          <w:tab w:val="clear" w:pos="420"/>
        </w:tabs>
        <w:ind w:left="420" w:leftChars="0" w:hanging="420" w:firstLineChars="0"/>
        <w:jc w:val="both"/>
        <w:rPr>
          <w:rFonts w:hint="default"/>
        </w:rPr>
      </w:pPr>
      <w:r>
        <w:rPr>
          <w:rFonts w:hint="default"/>
        </w:rPr>
        <w:t>Ý nghĩa trục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03"/>
        <w:gridCol w:w="5053"/>
      </w:tblGrid>
      <w:tr w14:paraId="7E919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3" w:type="dxa"/>
            <w:vAlign w:val="center"/>
          </w:tcPr>
          <w:p w14:paraId="689E725B">
            <w:pPr>
              <w:numPr>
                <w:ilvl w:val="0"/>
                <w:numId w:val="0"/>
              </w:numPr>
              <w:jc w:val="both"/>
              <w:rPr>
                <w:rFonts w:hint="default"/>
                <w:vertAlign w:val="baseline"/>
              </w:rPr>
            </w:pPr>
            <w:r>
              <w:rPr>
                <w:rFonts w:hint="default"/>
              </w:rPr>
              <w:t>Trục hoành (X – Actual)</w:t>
            </w:r>
          </w:p>
        </w:tc>
        <w:tc>
          <w:tcPr>
            <w:tcW w:w="5053" w:type="dxa"/>
            <w:vAlign w:val="center"/>
          </w:tcPr>
          <w:p w14:paraId="30513FA7">
            <w:pPr>
              <w:rPr>
                <w:rFonts w:hint="default"/>
                <w:vertAlign w:val="baseline"/>
              </w:rPr>
            </w:pPr>
            <w:r>
              <w:rPr>
                <w:rFonts w:hint="default"/>
                <w:lang w:val="vi-VN"/>
              </w:rPr>
              <w:t>B</w:t>
            </w:r>
            <w:r>
              <w:rPr>
                <w:rFonts w:hint="default"/>
              </w:rPr>
              <w:t>iểu diễn thời gian</w:t>
            </w:r>
          </w:p>
        </w:tc>
      </w:tr>
      <w:tr w14:paraId="5B183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3" w:type="dxa"/>
            <w:vAlign w:val="center"/>
          </w:tcPr>
          <w:p w14:paraId="3CD54FCA">
            <w:pPr>
              <w:rPr>
                <w:rFonts w:hint="default"/>
                <w:vertAlign w:val="baseline"/>
              </w:rPr>
            </w:pPr>
            <w:r>
              <w:rPr>
                <w:rFonts w:hint="default"/>
              </w:rPr>
              <w:t>Trục tung (Y – Predicted)</w:t>
            </w:r>
          </w:p>
        </w:tc>
        <w:tc>
          <w:tcPr>
            <w:tcW w:w="5053" w:type="dxa"/>
            <w:vAlign w:val="center"/>
          </w:tcPr>
          <w:p w14:paraId="26998A8D">
            <w:pPr>
              <w:rPr>
                <w:rFonts w:hint="default"/>
                <w:vertAlign w:val="baseline"/>
              </w:rPr>
            </w:pPr>
            <w:r>
              <w:rPr>
                <w:rFonts w:hint="default"/>
                <w:lang w:val="vi-VN"/>
              </w:rPr>
              <w:t>B</w:t>
            </w:r>
            <w:r>
              <w:rPr>
                <w:rFonts w:hint="default"/>
              </w:rPr>
              <w:t>iểu diễn lưu lượng giao thông trung bình</w:t>
            </w:r>
          </w:p>
        </w:tc>
      </w:tr>
    </w:tbl>
    <w:p w14:paraId="6ED19AA9">
      <w:pPr>
        <w:numPr>
          <w:ilvl w:val="0"/>
          <w:numId w:val="28"/>
        </w:numPr>
        <w:bidi w:val="0"/>
        <w:ind w:left="420" w:leftChars="0" w:hanging="420" w:firstLineChars="0"/>
        <w:rPr>
          <w:rFonts w:hint="default"/>
          <w:i/>
          <w:iCs/>
        </w:rPr>
      </w:pPr>
      <w:r>
        <w:rPr>
          <w:rFonts w:hint="default"/>
          <w:i/>
          <w:iCs/>
        </w:rPr>
        <w:t>Nhận xét</w:t>
      </w:r>
    </w:p>
    <w:p w14:paraId="4D18A384">
      <w:pPr>
        <w:bidi w:val="0"/>
        <w:ind w:firstLine="720" w:firstLineChars="0"/>
        <w:rPr>
          <w:rFonts w:hint="default"/>
        </w:rPr>
      </w:pPr>
      <w:r>
        <w:rPr>
          <w:rFonts w:hint="default"/>
        </w:rPr>
        <w:t>Lưu lượng giao thông dao động mạnh theo thời gian</w:t>
      </w:r>
    </w:p>
    <w:p w14:paraId="02D18A17">
      <w:pPr>
        <w:bidi w:val="0"/>
        <w:ind w:firstLine="720" w:firstLineChars="0"/>
        <w:rPr>
          <w:rFonts w:hint="default"/>
        </w:rPr>
      </w:pPr>
      <w:r>
        <w:rPr>
          <w:rFonts w:hint="default"/>
        </w:rPr>
        <w:t>Phần lớn giá trị nằm trong khoảng 3000–4000 xe</w:t>
      </w:r>
    </w:p>
    <w:p w14:paraId="30650966">
      <w:pPr>
        <w:bidi w:val="0"/>
        <w:ind w:firstLine="720" w:firstLineChars="0"/>
        <w:rPr>
          <w:rFonts w:hint="default"/>
        </w:rPr>
      </w:pPr>
      <w:r>
        <w:rPr>
          <w:rFonts w:hint="default"/>
        </w:rPr>
        <w:t>Xuất hiện nhiều đỉnh cao (~5000–5500) → thời điểm lưu lượng lớn</w:t>
      </w:r>
    </w:p>
    <w:p w14:paraId="341AFA91">
      <w:pPr>
        <w:bidi w:val="0"/>
        <w:rPr>
          <w:rFonts w:hint="default"/>
        </w:rPr>
      </w:pPr>
      <w:r>
        <w:rPr>
          <w:rFonts w:hint="default"/>
          <w:lang w:val="vi-VN"/>
        </w:rPr>
        <w:t xml:space="preserve">- </w:t>
      </w:r>
      <w:r>
        <w:rPr>
          <w:rFonts w:hint="default"/>
        </w:rPr>
        <w:t>Một số điểm giảm sâu bất thường (~500–1000) → có thể là:</w:t>
      </w:r>
    </w:p>
    <w:p w14:paraId="4D0968E1">
      <w:pPr>
        <w:bidi w:val="0"/>
        <w:ind w:firstLine="720" w:firstLineChars="0"/>
        <w:rPr>
          <w:rFonts w:hint="default"/>
        </w:rPr>
      </w:pPr>
      <w:r>
        <w:rPr>
          <w:rFonts w:hint="default"/>
        </w:rPr>
        <w:t>ngày lễ</w:t>
      </w:r>
    </w:p>
    <w:p w14:paraId="16B0D765">
      <w:pPr>
        <w:bidi w:val="0"/>
        <w:ind w:firstLine="720" w:firstLineChars="0"/>
        <w:rPr>
          <w:rFonts w:hint="default"/>
        </w:rPr>
      </w:pPr>
      <w:r>
        <w:rPr>
          <w:rFonts w:hint="default"/>
        </w:rPr>
        <w:t>điều kiện thời tiết xấu</w:t>
      </w:r>
    </w:p>
    <w:p w14:paraId="318712EC">
      <w:pPr>
        <w:bidi w:val="0"/>
        <w:ind w:firstLine="720" w:firstLineChars="0"/>
        <w:rPr>
          <w:rFonts w:hint="default"/>
        </w:rPr>
      </w:pPr>
      <w:r>
        <w:rPr>
          <w:rFonts w:hint="default"/>
        </w:rPr>
        <w:t>hoặc dữ liệu ngoại lệ</w:t>
      </w:r>
    </w:p>
    <w:p w14:paraId="0D99B763">
      <w:pPr>
        <w:numPr>
          <w:ilvl w:val="0"/>
          <w:numId w:val="17"/>
        </w:numPr>
        <w:bidi w:val="0"/>
        <w:ind w:left="420" w:leftChars="0" w:hanging="420" w:firstLineChars="0"/>
        <w:rPr>
          <w:rFonts w:hint="default"/>
        </w:rPr>
      </w:pPr>
      <w:r>
        <w:rPr>
          <w:rFonts w:hint="default"/>
        </w:rPr>
        <w:t>Phân tích sâu</w:t>
      </w:r>
    </w:p>
    <w:p w14:paraId="151C27BE">
      <w:pPr>
        <w:bidi w:val="0"/>
        <w:ind w:firstLine="720" w:firstLineChars="0"/>
        <w:rPr>
          <w:rFonts w:hint="default"/>
        </w:rPr>
      </w:pPr>
      <w:r>
        <w:rPr>
          <w:rFonts w:hint="default"/>
        </w:rPr>
        <w:t>Không có xu hướng tăng/giảm dài hạn rõ ràng</w:t>
      </w:r>
      <w:r>
        <w:rPr>
          <w:rFonts w:hint="default"/>
          <w:lang w:val="vi-VN"/>
        </w:rPr>
        <w:t xml:space="preserve"> </w:t>
      </w:r>
      <w:r>
        <w:rPr>
          <w:rFonts w:hint="default"/>
        </w:rPr>
        <w:t>→ chứng tỏ giao thông ổn định theo năm</w:t>
      </w:r>
    </w:p>
    <w:p w14:paraId="2F0F3EFE">
      <w:pPr>
        <w:bidi w:val="0"/>
        <w:ind w:firstLine="720" w:firstLineChars="0"/>
        <w:rPr>
          <w:rFonts w:hint="default"/>
        </w:rPr>
      </w:pPr>
      <w:r>
        <w:rPr>
          <w:rFonts w:hint="default"/>
        </w:rPr>
        <w:t>Tuy nhiên biến động ngắn hạn lớn</w:t>
      </w:r>
      <w:r>
        <w:rPr>
          <w:rFonts w:hint="default"/>
          <w:lang w:val="vi-VN"/>
        </w:rPr>
        <w:t xml:space="preserve"> </w:t>
      </w:r>
      <w:r>
        <w:rPr>
          <w:rFonts w:hint="default"/>
        </w:rPr>
        <w:t>→ cho thấy giao thông phụ thuộc mạnh vào:</w:t>
      </w:r>
    </w:p>
    <w:p w14:paraId="732D80BD">
      <w:pPr>
        <w:bidi w:val="0"/>
        <w:ind w:firstLine="720" w:firstLineChars="0"/>
        <w:rPr>
          <w:rFonts w:hint="default"/>
        </w:rPr>
      </w:pPr>
      <w:r>
        <w:rPr>
          <w:rFonts w:hint="default"/>
        </w:rPr>
        <w:t>ngày cụ thể</w:t>
      </w:r>
    </w:p>
    <w:p w14:paraId="673D9782">
      <w:pPr>
        <w:bidi w:val="0"/>
        <w:ind w:firstLine="720" w:firstLineChars="0"/>
        <w:rPr>
          <w:rFonts w:hint="default"/>
        </w:rPr>
      </w:pPr>
      <w:r>
        <w:rPr>
          <w:rFonts w:hint="default"/>
        </w:rPr>
        <w:t>thời điểm trong ngày</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34BEC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06EB75FB">
            <w:pPr>
              <w:bidi w:val="0"/>
              <w:rPr>
                <w:rFonts w:hint="default"/>
                <w:vertAlign w:val="baseline"/>
              </w:rPr>
            </w:pPr>
            <w:r>
              <w:rPr>
                <w:rFonts w:hint="default"/>
              </w:rPr>
              <w:t>Biểu đồ cho thấy lưu lượng giao thông không thay đổi nhiều theo xu hướng dài hạn nhưng biến động mạnh theo từng ngày, điều này phản ánh tính chất phụ thuộc vào hành vi di chuyển hằng ngày của con người.</w:t>
            </w:r>
          </w:p>
        </w:tc>
      </w:tr>
    </w:tbl>
    <w:p w14:paraId="0FD2B819">
      <w:pPr>
        <w:pStyle w:val="4"/>
        <w:bidi w:val="0"/>
        <w:rPr>
          <w:rFonts w:hint="default"/>
        </w:rPr>
      </w:pPr>
      <w:bookmarkStart w:id="122" w:name="_Toc30465"/>
      <w:bookmarkStart w:id="123" w:name="_Toc14380"/>
      <w:r>
        <w:rPr>
          <w:rFonts w:hint="default"/>
          <w:lang w:val="vi-VN"/>
        </w:rPr>
        <w:t>4.7</w:t>
      </w:r>
      <w:r>
        <w:rPr>
          <w:rFonts w:hint="default"/>
        </w:rPr>
        <w:t>.3. Biểu đồ lưu lượng giao thông theo giờ</w:t>
      </w:r>
      <w:bookmarkEnd w:id="122"/>
      <w:bookmarkEnd w:id="123"/>
    </w:p>
    <w:p w14:paraId="673F266E">
      <w:pPr>
        <w:ind w:firstLine="720" w:firstLineChars="0"/>
        <w:rPr>
          <w:rFonts w:hint="default"/>
        </w:rPr>
      </w:pPr>
      <w:r>
        <w:rPr>
          <w:rFonts w:hint="default"/>
        </w:rPr>
        <w:t>Ngoài việc quan sát theo thời gian dài, đề tài còn phân tích lưu lượng giao thông trung bình theo từng giờ trong ngày.</w:t>
      </w:r>
    </w:p>
    <w:p w14:paraId="45DA108F">
      <w:pPr>
        <w:jc w:val="center"/>
        <w:rPr>
          <w:rFonts w:hint="default"/>
        </w:rPr>
      </w:pPr>
      <w:r>
        <w:drawing>
          <wp:inline distT="0" distB="0" distL="114300" distR="114300">
            <wp:extent cx="3754120" cy="3239770"/>
            <wp:effectExtent l="0" t="0" r="17780" b="1778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23"/>
                    <a:stretch>
                      <a:fillRect/>
                    </a:stretch>
                  </pic:blipFill>
                  <pic:spPr>
                    <a:xfrm>
                      <a:off x="0" y="0"/>
                      <a:ext cx="3754120" cy="3239770"/>
                    </a:xfrm>
                    <a:prstGeom prst="rect">
                      <a:avLst/>
                    </a:prstGeom>
                    <a:noFill/>
                    <a:ln>
                      <a:noFill/>
                    </a:ln>
                  </pic:spPr>
                </pic:pic>
              </a:graphicData>
            </a:graphic>
          </wp:inline>
        </w:drawing>
      </w:r>
    </w:p>
    <w:p w14:paraId="043386B5">
      <w:pPr>
        <w:pStyle w:val="23"/>
        <w:numPr>
          <w:ilvl w:val="0"/>
          <w:numId w:val="0"/>
        </w:numPr>
        <w:ind w:leftChars="0"/>
        <w:jc w:val="center"/>
        <w:rPr>
          <w:rFonts w:hint="default"/>
          <w:lang w:val="vi-VN"/>
        </w:rPr>
      </w:pPr>
      <w:bookmarkStart w:id="124" w:name="_Toc18058"/>
      <w:r>
        <w:t xml:space="preserve">Hình 4. </w:t>
      </w:r>
      <w:r>
        <w:fldChar w:fldCharType="begin"/>
      </w:r>
      <w:r>
        <w:instrText xml:space="preserve"> SEQ Hình_4. \* ARABIC </w:instrText>
      </w:r>
      <w:r>
        <w:fldChar w:fldCharType="separate"/>
      </w:r>
      <w:r>
        <w:t>3</w:t>
      </w:r>
      <w:r>
        <w:fldChar w:fldCharType="end"/>
      </w:r>
      <w:r>
        <w:rPr>
          <w:lang w:val="vi-VN"/>
        </w:rPr>
        <w:t>: Biểu đồ lưu lượng giao thông theo giờ</w:t>
      </w:r>
      <w:bookmarkEnd w:id="124"/>
    </w:p>
    <w:p w14:paraId="422A27AA">
      <w:pPr>
        <w:numPr>
          <w:ilvl w:val="0"/>
          <w:numId w:val="17"/>
        </w:numPr>
        <w:tabs>
          <w:tab w:val="clear" w:pos="420"/>
        </w:tabs>
        <w:ind w:left="420" w:leftChars="0" w:hanging="420" w:firstLineChars="0"/>
        <w:jc w:val="both"/>
        <w:rPr>
          <w:rFonts w:hint="default"/>
        </w:rPr>
      </w:pPr>
      <w:r>
        <w:rPr>
          <w:rFonts w:hint="default"/>
        </w:rPr>
        <w:t>Ý nghĩa trục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03"/>
        <w:gridCol w:w="5053"/>
      </w:tblGrid>
      <w:tr w14:paraId="4C623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3" w:type="dxa"/>
            <w:vAlign w:val="center"/>
          </w:tcPr>
          <w:p w14:paraId="5ECBC8AE">
            <w:pPr>
              <w:numPr>
                <w:ilvl w:val="0"/>
                <w:numId w:val="0"/>
              </w:numPr>
              <w:jc w:val="both"/>
              <w:rPr>
                <w:rFonts w:hint="default"/>
                <w:vertAlign w:val="baseline"/>
              </w:rPr>
            </w:pPr>
            <w:r>
              <w:rPr>
                <w:rFonts w:hint="default"/>
              </w:rPr>
              <w:t>Trục hoành (X – Actual)</w:t>
            </w:r>
          </w:p>
        </w:tc>
        <w:tc>
          <w:tcPr>
            <w:tcW w:w="5053" w:type="dxa"/>
            <w:vAlign w:val="center"/>
          </w:tcPr>
          <w:p w14:paraId="22DE3DE1">
            <w:pPr>
              <w:rPr>
                <w:rFonts w:hint="default"/>
                <w:vertAlign w:val="baseline"/>
              </w:rPr>
            </w:pPr>
            <w:r>
              <w:rPr>
                <w:rFonts w:hint="default"/>
                <w:lang w:val="vi-VN"/>
              </w:rPr>
              <w:t>B</w:t>
            </w:r>
            <w:r>
              <w:rPr>
                <w:rFonts w:hint="default"/>
              </w:rPr>
              <w:t>iểu diễn giờ trong ngày, từ 0 đến 23</w:t>
            </w:r>
          </w:p>
        </w:tc>
      </w:tr>
      <w:tr w14:paraId="4E5B9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3" w:type="dxa"/>
            <w:vAlign w:val="center"/>
          </w:tcPr>
          <w:p w14:paraId="06C48155">
            <w:pPr>
              <w:rPr>
                <w:rFonts w:hint="default"/>
                <w:vertAlign w:val="baseline"/>
              </w:rPr>
            </w:pPr>
            <w:r>
              <w:rPr>
                <w:rFonts w:hint="default"/>
              </w:rPr>
              <w:t>Trục tung (Y – Predicted)</w:t>
            </w:r>
          </w:p>
        </w:tc>
        <w:tc>
          <w:tcPr>
            <w:tcW w:w="5053" w:type="dxa"/>
            <w:vAlign w:val="center"/>
          </w:tcPr>
          <w:p w14:paraId="7A4974C0">
            <w:pPr>
              <w:rPr>
                <w:rFonts w:hint="default"/>
                <w:vertAlign w:val="baseline"/>
              </w:rPr>
            </w:pPr>
            <w:r>
              <w:rPr>
                <w:rFonts w:hint="default"/>
                <w:lang w:val="vi-VN"/>
              </w:rPr>
              <w:t>B</w:t>
            </w:r>
            <w:r>
              <w:rPr>
                <w:rFonts w:hint="default"/>
              </w:rPr>
              <w:t>iểu diễn lưu lượng giao thông trung bình</w:t>
            </w:r>
          </w:p>
        </w:tc>
      </w:tr>
    </w:tbl>
    <w:p w14:paraId="712EB73F">
      <w:pPr>
        <w:numPr>
          <w:ilvl w:val="0"/>
          <w:numId w:val="29"/>
        </w:numPr>
        <w:tabs>
          <w:tab w:val="clear" w:pos="420"/>
        </w:tabs>
        <w:bidi w:val="0"/>
        <w:ind w:left="420" w:leftChars="0" w:hanging="420" w:firstLineChars="0"/>
        <w:rPr>
          <w:rFonts w:hint="default"/>
          <w:i/>
          <w:iCs/>
        </w:rPr>
      </w:pPr>
      <w:r>
        <w:rPr>
          <w:rFonts w:hint="default"/>
          <w:i/>
          <w:iCs/>
        </w:rPr>
        <w:t>Nhận xét</w:t>
      </w:r>
    </w:p>
    <w:p w14:paraId="6CFD2A51">
      <w:pPr>
        <w:bidi w:val="0"/>
        <w:ind w:firstLine="720" w:firstLineChars="0"/>
        <w:rPr>
          <w:rFonts w:hint="default"/>
        </w:rPr>
      </w:pPr>
      <w:r>
        <w:rPr>
          <w:rFonts w:hint="default"/>
        </w:rPr>
        <w:t>Lưu lượng thấp nhất vào khoảng 2h–4h sáng (~400–600 xe)</w:t>
      </w:r>
    </w:p>
    <w:p w14:paraId="163E202C">
      <w:pPr>
        <w:bidi w:val="0"/>
        <w:ind w:firstLine="720" w:firstLineChars="0"/>
        <w:rPr>
          <w:rFonts w:hint="default"/>
        </w:rPr>
      </w:pPr>
      <w:r>
        <w:rPr>
          <w:rFonts w:hint="default"/>
        </w:rPr>
        <w:t>Từ 5h trở đi lưu lượng tăng nhanh</w:t>
      </w:r>
    </w:p>
    <w:p w14:paraId="430E4D6D">
      <w:pPr>
        <w:bidi w:val="0"/>
        <w:ind w:firstLine="720" w:firstLineChars="0"/>
        <w:rPr>
          <w:rFonts w:hint="default"/>
        </w:rPr>
      </w:pPr>
      <w:r>
        <w:rPr>
          <w:rFonts w:hint="default"/>
        </w:rPr>
        <w:t>Đạt đỉnh đầu tiên vào 7h–9h (~4500–4800 xe)</w:t>
      </w:r>
    </w:p>
    <w:p w14:paraId="608A92BF">
      <w:pPr>
        <w:bidi w:val="0"/>
        <w:ind w:firstLine="720" w:firstLineChars="0"/>
        <w:rPr>
          <w:rFonts w:hint="default"/>
        </w:rPr>
      </w:pPr>
      <w:r>
        <w:rPr>
          <w:rFonts w:hint="default"/>
        </w:rPr>
        <w:t>Giảm nhẹ vào giữa trưa</w:t>
      </w:r>
    </w:p>
    <w:p w14:paraId="0790C763">
      <w:pPr>
        <w:bidi w:val="0"/>
        <w:ind w:firstLine="720" w:firstLineChars="0"/>
        <w:rPr>
          <w:rFonts w:hint="default"/>
        </w:rPr>
      </w:pPr>
      <w:r>
        <w:rPr>
          <w:rFonts w:hint="default"/>
        </w:rPr>
        <w:t>Tăng mạnh trở lại và đạt đỉnh cao nhất vào 16h–17h (~5500–5700 xe)</w:t>
      </w:r>
    </w:p>
    <w:p w14:paraId="49E688EE">
      <w:pPr>
        <w:bidi w:val="0"/>
        <w:ind w:firstLine="720" w:firstLineChars="0"/>
        <w:rPr>
          <w:rFonts w:hint="default"/>
        </w:rPr>
      </w:pPr>
      <w:r>
        <w:rPr>
          <w:rFonts w:hint="default"/>
        </w:rPr>
        <w:t>Sau 18h, lưu lượng giảm dần về tối</w:t>
      </w:r>
    </w:p>
    <w:p w14:paraId="3E1378B2">
      <w:pPr>
        <w:numPr>
          <w:ilvl w:val="0"/>
          <w:numId w:val="17"/>
        </w:numPr>
        <w:bidi w:val="0"/>
        <w:ind w:left="420" w:leftChars="0" w:hanging="420" w:firstLineChars="0"/>
        <w:rPr>
          <w:rFonts w:hint="default"/>
        </w:rPr>
      </w:pPr>
      <w:r>
        <w:rPr>
          <w:rFonts w:hint="default"/>
        </w:rPr>
        <w:t>Phân tích sâu</w:t>
      </w:r>
    </w:p>
    <w:p w14:paraId="0A4B44CC">
      <w:pPr>
        <w:bidi w:val="0"/>
        <w:rPr>
          <w:rFonts w:hint="default"/>
        </w:rPr>
      </w:pPr>
      <w:r>
        <w:rPr>
          <w:rFonts w:hint="default"/>
        </w:rPr>
        <w:t>Xuất hiện 2 đỉnh giao thông rõ ràng trong ngày:</w:t>
      </w:r>
    </w:p>
    <w:p w14:paraId="73F436D6">
      <w:pPr>
        <w:bidi w:val="0"/>
        <w:ind w:firstLine="720" w:firstLineChars="0"/>
        <w:rPr>
          <w:rFonts w:hint="default"/>
        </w:rPr>
      </w:pPr>
      <w:r>
        <w:rPr>
          <w:rFonts w:hint="default"/>
        </w:rPr>
        <w:t>Buổi sáng → giờ đi làm, đi học</w:t>
      </w:r>
    </w:p>
    <w:p w14:paraId="0FBEF41D">
      <w:pPr>
        <w:bidi w:val="0"/>
        <w:ind w:firstLine="720" w:firstLineChars="0"/>
        <w:rPr>
          <w:rFonts w:hint="default"/>
        </w:rPr>
      </w:pPr>
      <w:r>
        <w:rPr>
          <w:rFonts w:hint="default"/>
        </w:rPr>
        <w:t>Buổi chiều → giờ tan tầm</w:t>
      </w:r>
    </w:p>
    <w:p w14:paraId="0373492F">
      <w:pPr>
        <w:bidi w:val="0"/>
        <w:rPr>
          <w:rFonts w:hint="default"/>
        </w:rPr>
      </w:pPr>
      <w:r>
        <w:rPr>
          <w:rFonts w:hint="default"/>
        </w:rPr>
        <w:t>Đây là mô hình giao thông điển hình của đô thị</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2ECBE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02C802A6">
            <w:pPr>
              <w:bidi w:val="0"/>
              <w:rPr>
                <w:rFonts w:hint="default"/>
                <w:vertAlign w:val="baseline"/>
                <w:lang w:val="vi-VN"/>
              </w:rPr>
            </w:pPr>
            <w:r>
              <w:rPr>
                <w:rFonts w:hint="default"/>
                <w:lang w:val="vi-VN"/>
              </w:rPr>
              <w:t xml:space="preserve"> </w:t>
            </w:r>
            <w:r>
              <w:rPr>
                <w:rFonts w:hint="default"/>
              </w:rPr>
              <w:t>Biểu đồ cho thấy lưu lượng giao thông phụ thuộc mạnh vào thời gian trong ngày, đặc biệt tại các khung giờ cao điểm buổi sáng và buổi chiều, phản ánh rõ hành vi di chuyển của người dân.</w:t>
            </w:r>
          </w:p>
        </w:tc>
      </w:tr>
    </w:tbl>
    <w:p w14:paraId="0CE32F12">
      <w:pPr>
        <w:pStyle w:val="4"/>
        <w:bidi w:val="0"/>
        <w:rPr>
          <w:rFonts w:hint="default"/>
        </w:rPr>
      </w:pPr>
      <w:bookmarkStart w:id="125" w:name="_Toc17367"/>
      <w:bookmarkStart w:id="126" w:name="_Toc9227"/>
      <w:r>
        <w:rPr>
          <w:rFonts w:hint="default"/>
          <w:lang w:val="vi-VN"/>
        </w:rPr>
        <w:t>4.7</w:t>
      </w:r>
      <w:r>
        <w:rPr>
          <w:rFonts w:hint="default"/>
        </w:rPr>
        <w:t>.4. Biểu đồ nhiệt theo giờ và ngày trong tuần</w:t>
      </w:r>
      <w:bookmarkEnd w:id="125"/>
      <w:bookmarkEnd w:id="126"/>
    </w:p>
    <w:p w14:paraId="450C36B0">
      <w:pPr>
        <w:ind w:firstLine="720" w:firstLineChars="0"/>
        <w:rPr>
          <w:rFonts w:hint="default"/>
        </w:rPr>
      </w:pPr>
      <w:r>
        <w:rPr>
          <w:rFonts w:hint="default"/>
        </w:rPr>
        <w:t>Biểu đồ nhiệt được sử dụng để trực quan hóa đồng thời hai yếu tố là giờ trong ngày và ngày trong tuần. Trong biểu đồ này:</w:t>
      </w:r>
    </w:p>
    <w:p w14:paraId="2A373C1B">
      <w:pPr>
        <w:jc w:val="center"/>
        <w:rPr>
          <w:rFonts w:hint="default"/>
        </w:rPr>
      </w:pPr>
      <w:r>
        <w:drawing>
          <wp:inline distT="0" distB="0" distL="114300" distR="114300">
            <wp:extent cx="3462655" cy="2988310"/>
            <wp:effectExtent l="0" t="0" r="4445" b="254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pic:cNvPicPr>
                      <a:picLocks noChangeAspect="1"/>
                    </pic:cNvPicPr>
                  </pic:nvPicPr>
                  <pic:blipFill>
                    <a:blip r:embed="rId24"/>
                    <a:stretch>
                      <a:fillRect/>
                    </a:stretch>
                  </pic:blipFill>
                  <pic:spPr>
                    <a:xfrm>
                      <a:off x="0" y="0"/>
                      <a:ext cx="3462655" cy="2988310"/>
                    </a:xfrm>
                    <a:prstGeom prst="rect">
                      <a:avLst/>
                    </a:prstGeom>
                    <a:noFill/>
                    <a:ln>
                      <a:noFill/>
                    </a:ln>
                  </pic:spPr>
                </pic:pic>
              </a:graphicData>
            </a:graphic>
          </wp:inline>
        </w:drawing>
      </w:r>
    </w:p>
    <w:p w14:paraId="77DF61E7">
      <w:pPr>
        <w:pStyle w:val="23"/>
        <w:numPr>
          <w:ilvl w:val="0"/>
          <w:numId w:val="0"/>
        </w:numPr>
        <w:ind w:leftChars="0"/>
        <w:jc w:val="center"/>
        <w:rPr>
          <w:rFonts w:hint="default"/>
          <w:lang w:val="vi-VN"/>
        </w:rPr>
      </w:pPr>
      <w:bookmarkStart w:id="127" w:name="_Toc4631"/>
      <w:r>
        <w:t xml:space="preserve">Hình 4. </w:t>
      </w:r>
      <w:r>
        <w:fldChar w:fldCharType="begin"/>
      </w:r>
      <w:r>
        <w:instrText xml:space="preserve"> SEQ Hình_4. \* ARABIC </w:instrText>
      </w:r>
      <w:r>
        <w:fldChar w:fldCharType="separate"/>
      </w:r>
      <w:r>
        <w:t>4</w:t>
      </w:r>
      <w:r>
        <w:fldChar w:fldCharType="end"/>
      </w:r>
      <w:r>
        <w:rPr>
          <w:lang w:val="vi-VN"/>
        </w:rPr>
        <w:t>: Biểu đồ nhiệt lưu lượng giao thông theo giờ và ngày trong tuần</w:t>
      </w:r>
      <w:bookmarkEnd w:id="127"/>
    </w:p>
    <w:p w14:paraId="547FA1B4">
      <w:pPr>
        <w:numPr>
          <w:ilvl w:val="0"/>
          <w:numId w:val="17"/>
        </w:numPr>
        <w:tabs>
          <w:tab w:val="clear" w:pos="420"/>
        </w:tabs>
        <w:ind w:left="420" w:leftChars="0" w:hanging="420" w:firstLineChars="0"/>
        <w:jc w:val="both"/>
        <w:rPr>
          <w:rFonts w:hint="default"/>
        </w:rPr>
      </w:pPr>
      <w:r>
        <w:rPr>
          <w:rFonts w:hint="default"/>
        </w:rPr>
        <w:t>Ý nghĩa trục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03"/>
        <w:gridCol w:w="5053"/>
      </w:tblGrid>
      <w:tr w14:paraId="5BA9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3" w:type="dxa"/>
            <w:vAlign w:val="center"/>
          </w:tcPr>
          <w:p w14:paraId="2AC31B1B">
            <w:pPr>
              <w:numPr>
                <w:ilvl w:val="0"/>
                <w:numId w:val="0"/>
              </w:numPr>
              <w:jc w:val="both"/>
              <w:rPr>
                <w:rFonts w:hint="default"/>
                <w:vertAlign w:val="baseline"/>
              </w:rPr>
            </w:pPr>
            <w:r>
              <w:rPr>
                <w:rFonts w:hint="default"/>
              </w:rPr>
              <w:t xml:space="preserve">Trục hoành </w:t>
            </w:r>
          </w:p>
        </w:tc>
        <w:tc>
          <w:tcPr>
            <w:tcW w:w="5053" w:type="dxa"/>
            <w:vAlign w:val="center"/>
          </w:tcPr>
          <w:p w14:paraId="299403BE">
            <w:pPr>
              <w:rPr>
                <w:rFonts w:hint="default"/>
                <w:vertAlign w:val="baseline"/>
              </w:rPr>
            </w:pPr>
            <w:r>
              <w:rPr>
                <w:rFonts w:hint="default"/>
                <w:lang w:val="vi-VN"/>
              </w:rPr>
              <w:t>Giờ trong ngày (0–23)</w:t>
            </w:r>
          </w:p>
        </w:tc>
      </w:tr>
      <w:tr w14:paraId="3D7F3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3" w:type="dxa"/>
            <w:vAlign w:val="center"/>
          </w:tcPr>
          <w:p w14:paraId="249D10C1">
            <w:pPr>
              <w:rPr>
                <w:rFonts w:hint="default"/>
                <w:vertAlign w:val="baseline"/>
              </w:rPr>
            </w:pPr>
            <w:r>
              <w:rPr>
                <w:rFonts w:hint="default"/>
              </w:rPr>
              <w:t>Trục tung</w:t>
            </w:r>
          </w:p>
        </w:tc>
        <w:tc>
          <w:tcPr>
            <w:tcW w:w="5053" w:type="dxa"/>
            <w:vAlign w:val="center"/>
          </w:tcPr>
          <w:p w14:paraId="6F93C4E6">
            <w:pPr>
              <w:rPr>
                <w:rFonts w:hint="default"/>
                <w:vertAlign w:val="baseline"/>
              </w:rPr>
            </w:pPr>
            <w:r>
              <w:rPr>
                <w:rFonts w:hint="default"/>
                <w:lang w:val="vi-VN"/>
              </w:rPr>
              <w:t>Ngày trong tuần (0–6, với 0 là thứ Hai)</w:t>
            </w:r>
          </w:p>
        </w:tc>
      </w:tr>
    </w:tbl>
    <w:p w14:paraId="0C8D293F">
      <w:pPr>
        <w:rPr>
          <w:rFonts w:hint="default"/>
          <w:lang w:val="vi-VN"/>
        </w:rPr>
      </w:pPr>
      <w:r>
        <w:rPr>
          <w:rFonts w:hint="default"/>
          <w:lang w:val="vi-VN"/>
        </w:rPr>
        <w:t>Màu sắc: biểu diễn mức độ lưu lượng giao thông</w:t>
      </w:r>
    </w:p>
    <w:p w14:paraId="4C0AF6C7">
      <w:pPr>
        <w:ind w:firstLine="720" w:firstLineChars="0"/>
        <w:rPr>
          <w:rFonts w:hint="default"/>
          <w:lang w:val="vi-VN"/>
        </w:rPr>
      </w:pPr>
      <w:r>
        <w:rPr>
          <w:rFonts w:hint="default"/>
          <w:lang w:val="vi-VN"/>
        </w:rPr>
        <w:t>Màu sáng → lưu lượng cao</w:t>
      </w:r>
    </w:p>
    <w:p w14:paraId="2B4C66D7">
      <w:pPr>
        <w:ind w:firstLine="720" w:firstLineChars="0"/>
        <w:rPr>
          <w:rFonts w:hint="default"/>
          <w:lang w:val="vi-VN"/>
        </w:rPr>
      </w:pPr>
      <w:r>
        <w:rPr>
          <w:rFonts w:hint="default"/>
          <w:lang w:val="vi-VN"/>
        </w:rPr>
        <w:t>Màu tối → lưu lượng thấp</w:t>
      </w:r>
    </w:p>
    <w:p w14:paraId="1E32E6C0">
      <w:pPr>
        <w:numPr>
          <w:ilvl w:val="0"/>
          <w:numId w:val="30"/>
        </w:numPr>
        <w:ind w:left="420" w:leftChars="0" w:hanging="420" w:firstLineChars="0"/>
        <w:rPr>
          <w:rFonts w:hint="default"/>
          <w:i/>
          <w:iCs/>
          <w:lang w:val="vi-VN"/>
        </w:rPr>
      </w:pPr>
      <w:r>
        <w:rPr>
          <w:rFonts w:hint="default"/>
          <w:i/>
          <w:iCs/>
          <w:lang w:val="vi-VN"/>
        </w:rPr>
        <w:t>Nhận xét</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7"/>
        <w:gridCol w:w="6119"/>
      </w:tblGrid>
      <w:tr w14:paraId="39F2AE4B">
        <w:tblPrEx>
          <w:tblCellMar>
            <w:top w:w="0" w:type="dxa"/>
            <w:left w:w="108" w:type="dxa"/>
            <w:bottom w:w="0" w:type="dxa"/>
            <w:right w:w="108" w:type="dxa"/>
          </w:tblCellMar>
        </w:tblPrEx>
        <w:tc>
          <w:tcPr>
            <w:tcW w:w="2737" w:type="dxa"/>
            <w:vAlign w:val="center"/>
          </w:tcPr>
          <w:p w14:paraId="041B4812">
            <w:pPr>
              <w:jc w:val="both"/>
              <w:rPr>
                <w:rFonts w:hint="default"/>
                <w:vertAlign w:val="baseline"/>
                <w:lang w:val="vi-VN"/>
              </w:rPr>
            </w:pPr>
            <w:r>
              <w:rPr>
                <w:rFonts w:hint="default"/>
                <w:lang w:val="vi-VN"/>
              </w:rPr>
              <w:t>Ngày thường (0–4)</w:t>
            </w:r>
          </w:p>
        </w:tc>
        <w:tc>
          <w:tcPr>
            <w:tcW w:w="6119" w:type="dxa"/>
            <w:vAlign w:val="center"/>
          </w:tcPr>
          <w:p w14:paraId="79A93C35">
            <w:pPr>
              <w:jc w:val="both"/>
              <w:rPr>
                <w:rFonts w:hint="default"/>
                <w:lang w:val="vi-VN"/>
              </w:rPr>
            </w:pPr>
            <w:r>
              <w:rPr>
                <w:rFonts w:hint="default"/>
                <w:lang w:val="vi-VN"/>
              </w:rPr>
              <w:t>Xuất hiện 2 vùng sáng rõ rệt:</w:t>
            </w:r>
          </w:p>
          <w:p w14:paraId="4D838257">
            <w:pPr>
              <w:jc w:val="both"/>
              <w:rPr>
                <w:rFonts w:hint="default"/>
                <w:lang w:val="vi-VN"/>
              </w:rPr>
            </w:pPr>
            <w:r>
              <w:rPr>
                <w:rFonts w:hint="default"/>
                <w:lang w:val="vi-VN"/>
              </w:rPr>
              <w:t>Buổi sáng: 7h–9h</w:t>
            </w:r>
          </w:p>
          <w:p w14:paraId="54CB03CD">
            <w:pPr>
              <w:jc w:val="both"/>
              <w:rPr>
                <w:rFonts w:hint="default"/>
                <w:lang w:val="vi-VN"/>
              </w:rPr>
            </w:pPr>
            <w:r>
              <w:rPr>
                <w:rFonts w:hint="default"/>
                <w:lang w:val="vi-VN"/>
              </w:rPr>
              <w:t>Buổi chiều: 16h–18h</w:t>
            </w:r>
          </w:p>
          <w:p w14:paraId="7842A700">
            <w:pPr>
              <w:jc w:val="both"/>
              <w:rPr>
                <w:rFonts w:hint="default"/>
                <w:vertAlign w:val="baseline"/>
                <w:lang w:val="vi-VN"/>
              </w:rPr>
            </w:pPr>
            <w:r>
              <w:rPr>
                <w:rFonts w:hint="default"/>
                <w:lang w:val="vi-VN"/>
              </w:rPr>
              <w:t>Lưu lượng cao và ổn định trong giờ hành chính</w:t>
            </w:r>
          </w:p>
        </w:tc>
      </w:tr>
      <w:tr w14:paraId="2D1CC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7" w:type="dxa"/>
            <w:vAlign w:val="center"/>
          </w:tcPr>
          <w:p w14:paraId="023E4A4E">
            <w:pPr>
              <w:jc w:val="both"/>
              <w:rPr>
                <w:rFonts w:hint="default"/>
                <w:vertAlign w:val="baseline"/>
                <w:lang w:val="vi-VN"/>
              </w:rPr>
            </w:pPr>
            <w:r>
              <w:rPr>
                <w:rFonts w:hint="default"/>
                <w:lang w:val="vi-VN"/>
              </w:rPr>
              <w:t>Cuối tuần (5–6)</w:t>
            </w:r>
          </w:p>
        </w:tc>
        <w:tc>
          <w:tcPr>
            <w:tcW w:w="6119" w:type="dxa"/>
            <w:vAlign w:val="center"/>
          </w:tcPr>
          <w:p w14:paraId="3B7B213A">
            <w:pPr>
              <w:jc w:val="both"/>
              <w:rPr>
                <w:rFonts w:hint="default"/>
                <w:lang w:val="vi-VN"/>
              </w:rPr>
            </w:pPr>
            <w:r>
              <w:rPr>
                <w:rFonts w:hint="default"/>
                <w:lang w:val="vi-VN"/>
              </w:rPr>
              <w:t>Lưu lượng thấp hơn rõ rệt so với ngày thường</w:t>
            </w:r>
          </w:p>
          <w:p w14:paraId="6840B336">
            <w:pPr>
              <w:jc w:val="both"/>
              <w:rPr>
                <w:rFonts w:hint="default"/>
                <w:lang w:val="vi-VN"/>
              </w:rPr>
            </w:pPr>
            <w:r>
              <w:rPr>
                <w:rFonts w:hint="default"/>
                <w:lang w:val="vi-VN"/>
              </w:rPr>
              <w:t>Không còn 2 đỉnh cao rõ ràng</w:t>
            </w:r>
          </w:p>
          <w:p w14:paraId="25218586">
            <w:pPr>
              <w:jc w:val="both"/>
              <w:rPr>
                <w:rFonts w:hint="default"/>
                <w:vertAlign w:val="baseline"/>
                <w:lang w:val="vi-VN"/>
              </w:rPr>
            </w:pPr>
            <w:r>
              <w:rPr>
                <w:rFonts w:hint="default"/>
                <w:lang w:val="vi-VN"/>
              </w:rPr>
              <w:t>Phân bố giao thông đều hơn trong ngày</w:t>
            </w:r>
          </w:p>
        </w:tc>
      </w:tr>
      <w:tr w14:paraId="0374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7" w:type="dxa"/>
            <w:vAlign w:val="center"/>
          </w:tcPr>
          <w:p w14:paraId="49518930">
            <w:pPr>
              <w:jc w:val="both"/>
              <w:rPr>
                <w:rFonts w:hint="default"/>
                <w:vertAlign w:val="baseline"/>
                <w:lang w:val="vi-VN"/>
              </w:rPr>
            </w:pPr>
            <w:r>
              <w:rPr>
                <w:rFonts w:hint="default"/>
                <w:lang w:val="vi-VN"/>
              </w:rPr>
              <w:t>Ban đêm (0h–5h)</w:t>
            </w:r>
          </w:p>
        </w:tc>
        <w:tc>
          <w:tcPr>
            <w:tcW w:w="6119" w:type="dxa"/>
            <w:vAlign w:val="center"/>
          </w:tcPr>
          <w:p w14:paraId="10D5745F">
            <w:pPr>
              <w:jc w:val="both"/>
              <w:rPr>
                <w:rFonts w:hint="default"/>
                <w:lang w:val="vi-VN"/>
              </w:rPr>
            </w:pPr>
            <w:r>
              <w:rPr>
                <w:rFonts w:hint="default"/>
                <w:lang w:val="vi-VN"/>
              </w:rPr>
              <w:t>Tất cả các ngày đều có lưu lượng rất thấp</w:t>
            </w:r>
          </w:p>
          <w:p w14:paraId="08ED5389">
            <w:pPr>
              <w:jc w:val="both"/>
              <w:rPr>
                <w:rFonts w:hint="default"/>
                <w:vertAlign w:val="baseline"/>
                <w:lang w:val="vi-VN"/>
              </w:rPr>
            </w:pPr>
            <w:r>
              <w:rPr>
                <w:rFonts w:hint="default"/>
                <w:lang w:val="vi-VN"/>
              </w:rPr>
              <w:t>Đây là khoảng thời gian giao thông ít nhất</w:t>
            </w:r>
          </w:p>
        </w:tc>
      </w:tr>
    </w:tbl>
    <w:p w14:paraId="02AA3F36">
      <w:pPr>
        <w:numPr>
          <w:ilvl w:val="0"/>
          <w:numId w:val="17"/>
        </w:numPr>
        <w:ind w:left="420" w:leftChars="0" w:hanging="420" w:firstLineChars="0"/>
        <w:rPr>
          <w:rFonts w:hint="default"/>
          <w:lang w:val="vi-VN"/>
        </w:rPr>
      </w:pPr>
      <w:r>
        <w:rPr>
          <w:rFonts w:hint="default"/>
          <w:lang w:val="vi-VN"/>
        </w:rPr>
        <w:t>Phân tích sâu</w:t>
      </w:r>
    </w:p>
    <w:p w14:paraId="54CAD327">
      <w:pPr>
        <w:rPr>
          <w:rFonts w:hint="default"/>
          <w:lang w:val="vi-VN"/>
        </w:rPr>
      </w:pPr>
      <w:r>
        <w:rPr>
          <w:rFonts w:hint="default"/>
          <w:lang w:val="vi-VN"/>
        </w:rPr>
        <w:t>- Giao thông chịu ảnh hưởng đồng thời bởi:</w:t>
      </w:r>
    </w:p>
    <w:p w14:paraId="2E20EE6F">
      <w:pPr>
        <w:ind w:firstLine="720" w:firstLineChars="0"/>
        <w:rPr>
          <w:rFonts w:hint="default"/>
          <w:lang w:val="vi-VN"/>
        </w:rPr>
      </w:pPr>
      <w:r>
        <w:rPr>
          <w:rFonts w:hint="default"/>
          <w:lang w:val="vi-VN"/>
        </w:rPr>
        <w:t>Giờ trong ngày</w:t>
      </w:r>
    </w:p>
    <w:p w14:paraId="23078B4D">
      <w:pPr>
        <w:ind w:firstLine="720" w:firstLineChars="0"/>
        <w:rPr>
          <w:rFonts w:hint="default"/>
          <w:lang w:val="vi-VN"/>
        </w:rPr>
      </w:pPr>
      <w:r>
        <w:rPr>
          <w:rFonts w:hint="default"/>
          <w:lang w:val="vi-VN"/>
        </w:rPr>
        <w:t>Ngày trong tuần</w:t>
      </w:r>
    </w:p>
    <w:p w14:paraId="53667844">
      <w:pPr>
        <w:rPr>
          <w:rFonts w:hint="default"/>
          <w:lang w:val="vi-VN"/>
        </w:rPr>
      </w:pPr>
      <w:r>
        <w:rPr>
          <w:rFonts w:hint="default"/>
          <w:lang w:val="vi-VN"/>
        </w:rPr>
        <w:t>- Ngày thường: Giao thông mang tính bắt buộc (đi làm, đi học)</w:t>
      </w:r>
    </w:p>
    <w:p w14:paraId="0376A0AB">
      <w:pPr>
        <w:rPr>
          <w:rFonts w:hint="default"/>
          <w:lang w:val="vi-VN"/>
        </w:rPr>
      </w:pPr>
      <w:r>
        <w:rPr>
          <w:rFonts w:hint="default"/>
          <w:lang w:val="vi-VN"/>
        </w:rPr>
        <w:t>- Cuối tuần: Giao thông mang tính tự do (giải trí, nghỉ ngơi)</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70051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17C4D273">
            <w:pPr>
              <w:rPr>
                <w:rFonts w:hint="default"/>
                <w:vertAlign w:val="baseline"/>
                <w:lang w:val="vi-VN"/>
              </w:rPr>
            </w:pPr>
            <w:r>
              <w:rPr>
                <w:rFonts w:hint="default"/>
                <w:lang w:val="vi-VN"/>
              </w:rPr>
              <w:t>Biểu đồ nhiệt cho thấy lưu lượng giao thông không chỉ phụ thuộc vào giờ trong ngày mà còn chịu ảnh hưởng rõ rệt bởi ngày trong tuần, phản ánh sự khác biệt giữa hành vi di chuyển trong ngày làm việc và cuối tuần.</w:t>
            </w:r>
          </w:p>
        </w:tc>
      </w:tr>
    </w:tbl>
    <w:p w14:paraId="67CF5992">
      <w:pPr>
        <w:pStyle w:val="4"/>
        <w:bidi w:val="0"/>
        <w:rPr>
          <w:rFonts w:hint="default"/>
        </w:rPr>
      </w:pPr>
      <w:bookmarkStart w:id="128" w:name="_Toc23208"/>
      <w:bookmarkStart w:id="129" w:name="_Toc20005"/>
      <w:r>
        <w:rPr>
          <w:rFonts w:hint="default"/>
          <w:lang w:val="vi-VN"/>
        </w:rPr>
        <w:t>4.7</w:t>
      </w:r>
      <w:r>
        <w:rPr>
          <w:rFonts w:hint="default"/>
        </w:rPr>
        <w:t>.5. Tổng hợp kết quả trực quan hóa</w:t>
      </w:r>
      <w:bookmarkEnd w:id="128"/>
      <w:bookmarkEnd w:id="129"/>
    </w:p>
    <w:p w14:paraId="7AA3C1B4">
      <w:pPr>
        <w:rPr>
          <w:rFonts w:hint="default"/>
        </w:rPr>
      </w:pPr>
      <w:r>
        <w:rPr>
          <w:rFonts w:hint="default"/>
        </w:rPr>
        <w:t>Lưu lượng giao thông biến động mạnh theo thời gian</w:t>
      </w:r>
    </w:p>
    <w:p w14:paraId="0B99FFD8">
      <w:pPr>
        <w:rPr>
          <w:rFonts w:hint="default"/>
        </w:rPr>
      </w:pPr>
      <w:r>
        <w:rPr>
          <w:rFonts w:hint="default"/>
        </w:rPr>
        <w:t>Có tính chu kỳ rõ ràng trong ngày</w:t>
      </w:r>
    </w:p>
    <w:p w14:paraId="13259A58">
      <w:pPr>
        <w:rPr>
          <w:rFonts w:hint="default"/>
        </w:rPr>
      </w:pPr>
      <w:r>
        <w:rPr>
          <w:rFonts w:hint="default"/>
        </w:rPr>
        <w:t>Hai khung giờ cao điểm:</w:t>
      </w:r>
      <w:r>
        <w:rPr>
          <w:rFonts w:hint="default"/>
          <w:lang w:val="vi-VN"/>
        </w:rPr>
        <w:t xml:space="preserve"> </w:t>
      </w:r>
      <w:r>
        <w:rPr>
          <w:rFonts w:hint="default"/>
        </w:rPr>
        <w:t>7h–9h (buổi sáng)</w:t>
      </w:r>
      <w:r>
        <w:rPr>
          <w:rFonts w:hint="default"/>
          <w:lang w:val="vi-VN"/>
        </w:rPr>
        <w:t xml:space="preserve"> và </w:t>
      </w:r>
      <w:r>
        <w:rPr>
          <w:rFonts w:hint="default"/>
        </w:rPr>
        <w:t>16h–18h (buổi chiều)</w:t>
      </w:r>
    </w:p>
    <w:p w14:paraId="7A4A194A">
      <w:pPr>
        <w:rPr>
          <w:rFonts w:hint="default"/>
        </w:rPr>
      </w:pPr>
      <w:r>
        <w:rPr>
          <w:rFonts w:hint="default"/>
        </w:rPr>
        <w:t>Ngày thường có lưu lượng cao hơn cuối tuần</w:t>
      </w:r>
    </w:p>
    <w:p w14:paraId="7B7F0FC7">
      <w:pPr>
        <w:rPr>
          <w:rFonts w:hint="default"/>
        </w:rPr>
      </w:pPr>
      <w:r>
        <w:rPr>
          <w:rFonts w:hint="default"/>
        </w:rPr>
        <w:t>Ban đêm (0h–5h) lưu lượng rất thấp</w:t>
      </w:r>
    </w:p>
    <w:p w14:paraId="1AD48960">
      <w:pPr>
        <w:rPr>
          <w:rFonts w:hint="default"/>
        </w:rPr>
      </w:pPr>
      <w:r>
        <w:rPr>
          <w:rFonts w:hint="default"/>
        </w:rPr>
        <w:t>Yếu tố giờ và ngày trong tuần ảnh hưởng mạnh nhất đến traffic</w:t>
      </w:r>
    </w:p>
    <w:p w14:paraId="26B59E6B">
      <w:pPr>
        <w:pStyle w:val="4"/>
        <w:bidi w:val="0"/>
        <w:rPr>
          <w:rFonts w:hint="default"/>
        </w:rPr>
      </w:pPr>
      <w:bookmarkStart w:id="130" w:name="_Toc16813"/>
      <w:bookmarkStart w:id="131" w:name="_Toc11554"/>
      <w:r>
        <w:rPr>
          <w:rFonts w:hint="default"/>
          <w:lang w:val="vi-VN"/>
        </w:rPr>
        <w:t>4.7</w:t>
      </w:r>
      <w:r>
        <w:rPr>
          <w:rFonts w:hint="default"/>
        </w:rPr>
        <w:t>.6. Nhận xét và ý nghĩa thực tế</w:t>
      </w:r>
      <w:bookmarkEnd w:id="130"/>
      <w:bookmarkEnd w:id="131"/>
    </w:p>
    <w:p w14:paraId="41916AE5">
      <w:pPr>
        <w:rPr>
          <w:rFonts w:hint="default"/>
        </w:rPr>
      </w:pPr>
      <w:r>
        <w:rPr>
          <w:rFonts w:hint="default"/>
        </w:rPr>
        <w:t>Giao thông phản ánh hành vi di chuyển hằng ngày (đi làm, đi học)</w:t>
      </w:r>
    </w:p>
    <w:p w14:paraId="5E005358">
      <w:pPr>
        <w:rPr>
          <w:rFonts w:hint="default"/>
        </w:rPr>
      </w:pPr>
      <w:r>
        <w:rPr>
          <w:rFonts w:hint="default"/>
        </w:rPr>
        <w:t>Có thể dự đoán trước các khung giờ ùn tắc</w:t>
      </w:r>
    </w:p>
    <w:p w14:paraId="00D10784">
      <w:pPr>
        <w:rPr>
          <w:rFonts w:hint="default"/>
        </w:rPr>
      </w:pPr>
      <w:r>
        <w:rPr>
          <w:rFonts w:hint="default"/>
        </w:rPr>
        <w:t>Ứng dụng thực tế:</w:t>
      </w:r>
    </w:p>
    <w:p w14:paraId="3BF99E1B">
      <w:pPr>
        <w:ind w:firstLine="720" w:firstLineChars="0"/>
        <w:rPr>
          <w:rFonts w:hint="default"/>
        </w:rPr>
      </w:pPr>
      <w:r>
        <w:rPr>
          <w:rFonts w:hint="default"/>
        </w:rPr>
        <w:t>Điều tiết giao thông theo giờ cao điểm</w:t>
      </w:r>
    </w:p>
    <w:p w14:paraId="134B25C0">
      <w:pPr>
        <w:ind w:firstLine="720" w:firstLineChars="0"/>
        <w:rPr>
          <w:rFonts w:hint="default"/>
        </w:rPr>
      </w:pPr>
      <w:r>
        <w:rPr>
          <w:rFonts w:hint="default"/>
        </w:rPr>
        <w:t>Tối ưu đèn tín hiệu</w:t>
      </w:r>
    </w:p>
    <w:p w14:paraId="11D7710D">
      <w:pPr>
        <w:ind w:firstLine="720" w:firstLineChars="0"/>
        <w:rPr>
          <w:rFonts w:hint="default"/>
        </w:rPr>
      </w:pPr>
      <w:r>
        <w:rPr>
          <w:rFonts w:hint="default"/>
        </w:rPr>
        <w:t>Hỗ trợ quy hoạch đô thị</w:t>
      </w:r>
    </w:p>
    <w:p w14:paraId="74B0F215">
      <w:pPr>
        <w:ind w:firstLine="720" w:firstLineChars="0"/>
      </w:pPr>
      <w:r>
        <w:rPr>
          <w:rFonts w:hint="default"/>
        </w:rPr>
        <w:t>Gợi ý thời gian di chuyển cho người dân</w:t>
      </w:r>
    </w:p>
    <w:p w14:paraId="16E8D161">
      <w:pPr>
        <w:pStyle w:val="3"/>
        <w:bidi w:val="0"/>
        <w:rPr>
          <w:rFonts w:hint="default"/>
          <w:lang w:val="vi-VN"/>
        </w:rPr>
      </w:pPr>
      <w:bookmarkStart w:id="132" w:name="_Toc24544"/>
      <w:bookmarkStart w:id="133" w:name="_Toc17657"/>
      <w:r>
        <w:rPr>
          <w:rFonts w:hint="default"/>
          <w:lang w:val="vi-VN"/>
        </w:rPr>
        <w:t>4.8. Dự báo lưu lượng giao thông trong 7 ngày tới</w:t>
      </w:r>
      <w:bookmarkEnd w:id="132"/>
      <w:bookmarkEnd w:id="133"/>
    </w:p>
    <w:p w14:paraId="3D034A76">
      <w:pPr>
        <w:pStyle w:val="4"/>
        <w:bidi w:val="0"/>
        <w:rPr>
          <w:rFonts w:hint="default"/>
          <w:lang w:val="vi-VN"/>
        </w:rPr>
      </w:pPr>
      <w:bookmarkStart w:id="134" w:name="_Toc19056"/>
      <w:bookmarkStart w:id="135" w:name="_Toc14588"/>
      <w:r>
        <w:rPr>
          <w:rFonts w:hint="default"/>
          <w:lang w:val="vi-VN"/>
        </w:rPr>
        <w:t>4.8.1. Mục tiêu</w:t>
      </w:r>
      <w:bookmarkEnd w:id="134"/>
      <w:bookmarkEnd w:id="135"/>
    </w:p>
    <w:p w14:paraId="09521EE0">
      <w:pPr>
        <w:ind w:firstLine="720" w:firstLineChars="0"/>
        <w:rPr>
          <w:rFonts w:hint="default"/>
          <w:lang w:val="vi-VN"/>
        </w:rPr>
      </w:pPr>
      <w:r>
        <w:rPr>
          <w:rFonts w:hint="default"/>
          <w:lang w:val="vi-VN"/>
        </w:rPr>
        <w:t>Sau khi xây dựng và đánh giá mô hình, bước tiếp theo là sử dụng mô hình để dự báo lưu lượng giao thông trong tương lai. Trong đề tài này, mô hình Random Forest được sử dụng để dự đoán lưu lượng giao thông trong 7 ngày tiếp theo (168 giờ) nhằm kiểm tra khả năng áp dụng thực tế của mô hình.</w:t>
      </w:r>
    </w:p>
    <w:p w14:paraId="3B0D1FD8">
      <w:pPr>
        <w:pStyle w:val="4"/>
        <w:bidi w:val="0"/>
        <w:rPr>
          <w:rFonts w:hint="default"/>
          <w:lang w:val="vi-VN"/>
        </w:rPr>
      </w:pPr>
      <w:bookmarkStart w:id="136" w:name="_Toc15993"/>
      <w:bookmarkStart w:id="137" w:name="_Toc23695"/>
      <w:r>
        <w:rPr>
          <w:rFonts w:hint="default"/>
          <w:lang w:val="vi-VN"/>
        </w:rPr>
        <w:t>4.8.2. Phương pháp thực hiện</w:t>
      </w:r>
      <w:bookmarkEnd w:id="136"/>
      <w:bookmarkEnd w:id="137"/>
    </w:p>
    <w:p w14:paraId="1351066A">
      <w:pPr>
        <w:ind w:firstLine="720" w:firstLineChars="0"/>
        <w:rPr>
          <w:rFonts w:hint="default"/>
          <w:lang w:val="vi-VN"/>
        </w:rPr>
      </w:pPr>
      <w:r>
        <w:rPr>
          <w:rFonts w:hint="default"/>
          <w:lang w:val="vi-VN"/>
        </w:rPr>
        <w:t>Trước hết, dữ liệu đầu vào được chuẩn bị từ tập dữ liệu đã làm sạch (traffic_cleaned.csv). Các đặc trưng quan trọng được sử dụng bao gồm các yếu tố thời gian như giờ (hour), ngày (day), tháng (month), thứ trong tuần (dayofweek) và biến xác định ngày cuối tuần (is_weekend), cùng với các yếu tố môi trường như nhiệt độ (temp), lượng mưa (rain_1h), lượng tuyết (snow_1h) và độ mây (clouds_all).</w:t>
      </w:r>
    </w:p>
    <w:p w14:paraId="7FB6D3D6">
      <w:pPr>
        <w:ind w:firstLine="720" w:firstLineChars="0"/>
        <w:rPr>
          <w:rFonts w:hint="default"/>
          <w:lang w:val="vi-VN"/>
        </w:rPr>
      </w:pPr>
      <w:r>
        <w:rPr>
          <w:rFonts w:hint="default"/>
          <w:lang w:val="vi-VN"/>
        </w:rPr>
        <w:t>Tiếp theo, mô hình Random Forest được huấn luyện bằng cách sử dụng tập dữ liệu này nhằm học các mối quan hệ giữa các đặc trưng đầu vào và biến mục tiêu là lưu lượng giao thông (traffic_volume). Mô hình được đánh giá thông qua các chỉ số như MAE và RMSE để đảm bảo độ chính xác trước khi áp dụng vào dự báo.</w:t>
      </w:r>
    </w:p>
    <w:p w14:paraId="2C082DAA">
      <w:pPr>
        <w:ind w:firstLine="720" w:firstLineChars="0"/>
        <w:rPr>
          <w:rFonts w:hint="default"/>
          <w:lang w:val="vi-VN"/>
        </w:rPr>
      </w:pPr>
      <w:r>
        <w:rPr>
          <w:rFonts w:hint="default"/>
          <w:lang w:val="vi-VN"/>
        </w:rPr>
        <w:t>Sau khi hoàn thành huấn luyện, dữ liệu thời gian cho 7 ngày tiếp theo được tạo ra với tần suất theo giờ (168 điểm dữ liệu). Từ các mốc thời gian này, các đặc trưng tương ứng như hour, day, month, dayofweek và is_weekend được trích xuất tương tự như trong dữ liệu huấn luyện.</w:t>
      </w:r>
    </w:p>
    <w:p w14:paraId="66F37CC2">
      <w:pPr>
        <w:ind w:firstLine="720" w:firstLineChars="0"/>
        <w:rPr>
          <w:rFonts w:hint="default"/>
          <w:lang w:val="vi-VN"/>
        </w:rPr>
      </w:pPr>
      <w:r>
        <w:rPr>
          <w:rFonts w:hint="default"/>
          <w:lang w:val="vi-VN"/>
        </w:rPr>
        <w:t>Do không có dữ liệu thời tiết thực tế trong tương lai, các biến môi trường được giả định bằng giá trị trung bình từ dữ liệu lịch sử nhằm đảm bảo tính ổn định cho mô hình dự báo.</w:t>
      </w:r>
    </w:p>
    <w:p w14:paraId="076567B8">
      <w:pPr>
        <w:ind w:firstLine="720" w:firstLineChars="0"/>
        <w:rPr>
          <w:rFonts w:hint="default"/>
          <w:lang w:val="vi-VN"/>
        </w:rPr>
      </w:pPr>
      <w:r>
        <w:rPr>
          <w:rFonts w:hint="default"/>
          <w:lang w:val="vi-VN"/>
        </w:rPr>
        <w:t>Cuối cùng, mô hình đã huấn luyện được sử dụng để dự đoán giá trị lưu lượng giao thông cho từng thời điểm trong 7 ngày tiếp theo. Kết quả dự báo được lưu lại và trực quan hóa bằng biểu đồ để phục vụ cho việc phân tích và đánh giá.</w:t>
      </w:r>
    </w:p>
    <w:p w14:paraId="3ED618A9">
      <w:pPr>
        <w:pStyle w:val="4"/>
        <w:bidi w:val="0"/>
        <w:rPr>
          <w:rFonts w:hint="default"/>
          <w:lang w:val="vi-VN"/>
        </w:rPr>
      </w:pPr>
      <w:bookmarkStart w:id="138" w:name="_Toc32158"/>
      <w:bookmarkStart w:id="139" w:name="_Toc7281"/>
      <w:r>
        <w:rPr>
          <w:rFonts w:hint="default"/>
          <w:lang w:val="vi-VN"/>
        </w:rPr>
        <w:t>4.8.3. Kết quả dự báo</w:t>
      </w:r>
      <w:bookmarkEnd w:id="138"/>
      <w:bookmarkEnd w:id="139"/>
    </w:p>
    <w:p w14:paraId="0E70900A">
      <w:pPr>
        <w:rPr>
          <w:rFonts w:hint="default"/>
          <w:lang w:val="vi-VN"/>
        </w:rPr>
      </w:pPr>
      <w:r>
        <w:drawing>
          <wp:inline distT="0" distB="0" distL="114300" distR="114300">
            <wp:extent cx="5474970" cy="2241550"/>
            <wp:effectExtent l="0" t="0" r="11430" b="635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pic:cNvPicPr>
                      <a:picLocks noChangeAspect="1"/>
                    </pic:cNvPicPr>
                  </pic:nvPicPr>
                  <pic:blipFill>
                    <a:blip r:embed="rId25"/>
                    <a:stretch>
                      <a:fillRect/>
                    </a:stretch>
                  </pic:blipFill>
                  <pic:spPr>
                    <a:xfrm>
                      <a:off x="0" y="0"/>
                      <a:ext cx="5474970" cy="2241550"/>
                    </a:xfrm>
                    <a:prstGeom prst="rect">
                      <a:avLst/>
                    </a:prstGeom>
                    <a:noFill/>
                    <a:ln>
                      <a:noFill/>
                    </a:ln>
                  </pic:spPr>
                </pic:pic>
              </a:graphicData>
            </a:graphic>
          </wp:inline>
        </w:drawing>
      </w:r>
    </w:p>
    <w:p w14:paraId="6B878B4B">
      <w:pPr>
        <w:pStyle w:val="23"/>
        <w:numPr>
          <w:ilvl w:val="0"/>
          <w:numId w:val="0"/>
        </w:numPr>
        <w:ind w:leftChars="0"/>
        <w:jc w:val="center"/>
        <w:rPr>
          <w:rFonts w:hint="default"/>
          <w:lang w:val="vi-VN"/>
        </w:rPr>
      </w:pPr>
      <w:bookmarkStart w:id="140" w:name="_Toc20584"/>
      <w:r>
        <w:t xml:space="preserve">Hình 4. </w:t>
      </w:r>
      <w:r>
        <w:fldChar w:fldCharType="begin"/>
      </w:r>
      <w:r>
        <w:instrText xml:space="preserve"> SEQ Hình_4. \* ARABIC </w:instrText>
      </w:r>
      <w:r>
        <w:fldChar w:fldCharType="separate"/>
      </w:r>
      <w:r>
        <w:t>5</w:t>
      </w:r>
      <w:r>
        <w:fldChar w:fldCharType="end"/>
      </w:r>
      <w:r>
        <w:rPr>
          <w:lang w:val="vi-VN"/>
        </w:rPr>
        <w:t>: Biểu đồ dự báo lưu lượng giao thông trong 7 ngày tới</w:t>
      </w:r>
      <w:bookmarkEnd w:id="140"/>
    </w:p>
    <w:p w14:paraId="13CCB535">
      <w:pPr>
        <w:numPr>
          <w:ilvl w:val="0"/>
          <w:numId w:val="17"/>
        </w:numPr>
        <w:tabs>
          <w:tab w:val="clear" w:pos="420"/>
        </w:tabs>
        <w:ind w:left="420" w:leftChars="0" w:hanging="420" w:firstLineChars="0"/>
        <w:jc w:val="both"/>
        <w:rPr>
          <w:rFonts w:hint="default"/>
        </w:rPr>
      </w:pPr>
      <w:r>
        <w:rPr>
          <w:rFonts w:hint="default"/>
        </w:rPr>
        <w:t>Ý nghĩa trục</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03"/>
        <w:gridCol w:w="5053"/>
      </w:tblGrid>
      <w:tr w14:paraId="08D12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3" w:type="dxa"/>
            <w:vAlign w:val="center"/>
          </w:tcPr>
          <w:p w14:paraId="51E12277">
            <w:pPr>
              <w:numPr>
                <w:ilvl w:val="0"/>
                <w:numId w:val="0"/>
              </w:numPr>
              <w:jc w:val="both"/>
              <w:rPr>
                <w:rFonts w:hint="default"/>
                <w:vertAlign w:val="baseline"/>
              </w:rPr>
            </w:pPr>
            <w:r>
              <w:rPr>
                <w:rFonts w:hint="default"/>
              </w:rPr>
              <w:t xml:space="preserve">Trục hoành </w:t>
            </w:r>
          </w:p>
        </w:tc>
        <w:tc>
          <w:tcPr>
            <w:tcW w:w="5053" w:type="dxa"/>
            <w:vAlign w:val="center"/>
          </w:tcPr>
          <w:p w14:paraId="5DC05DC9">
            <w:pPr>
              <w:rPr>
                <w:rFonts w:hint="default"/>
                <w:vertAlign w:val="baseline"/>
              </w:rPr>
            </w:pPr>
            <w:r>
              <w:rPr>
                <w:rFonts w:hint="default"/>
                <w:lang w:val="vi-VN"/>
              </w:rPr>
              <w:t>Thời gian (theo giờ trong 7 ngày)</w:t>
            </w:r>
          </w:p>
        </w:tc>
      </w:tr>
      <w:tr w14:paraId="69C08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3" w:type="dxa"/>
            <w:vAlign w:val="center"/>
          </w:tcPr>
          <w:p w14:paraId="43693E43">
            <w:pPr>
              <w:rPr>
                <w:rFonts w:hint="default"/>
                <w:vertAlign w:val="baseline"/>
              </w:rPr>
            </w:pPr>
            <w:r>
              <w:rPr>
                <w:rFonts w:hint="default"/>
              </w:rPr>
              <w:t>Trục tung</w:t>
            </w:r>
          </w:p>
        </w:tc>
        <w:tc>
          <w:tcPr>
            <w:tcW w:w="5053" w:type="dxa"/>
            <w:vAlign w:val="center"/>
          </w:tcPr>
          <w:p w14:paraId="7C36D340">
            <w:pPr>
              <w:rPr>
                <w:rFonts w:hint="default"/>
                <w:vertAlign w:val="baseline"/>
              </w:rPr>
            </w:pPr>
            <w:r>
              <w:rPr>
                <w:rFonts w:hint="default"/>
                <w:lang w:val="vi-VN"/>
              </w:rPr>
              <w:t>Lưu lượng giao thông dự đoán</w:t>
            </w:r>
          </w:p>
        </w:tc>
      </w:tr>
      <w:tr w14:paraId="38EB5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3" w:type="dxa"/>
            <w:vAlign w:val="center"/>
          </w:tcPr>
          <w:p w14:paraId="76E2A80C">
            <w:pPr>
              <w:rPr>
                <w:rFonts w:hint="default"/>
              </w:rPr>
            </w:pPr>
            <w:r>
              <w:rPr>
                <w:rFonts w:hint="default"/>
                <w:lang w:val="vi-VN"/>
              </w:rPr>
              <w:t>Đường biểu diễn</w:t>
            </w:r>
          </w:p>
        </w:tc>
        <w:tc>
          <w:tcPr>
            <w:tcW w:w="5053" w:type="dxa"/>
            <w:vAlign w:val="center"/>
          </w:tcPr>
          <w:p w14:paraId="4A083D07">
            <w:pPr>
              <w:rPr>
                <w:rFonts w:hint="default"/>
                <w:lang w:val="vi-VN"/>
              </w:rPr>
            </w:pPr>
            <w:r>
              <w:rPr>
                <w:rFonts w:hint="default"/>
                <w:lang w:val="vi-VN"/>
              </w:rPr>
              <w:t>Giá trị traffic dự báo</w:t>
            </w:r>
          </w:p>
        </w:tc>
      </w:tr>
    </w:tbl>
    <w:p w14:paraId="466819F4">
      <w:pPr>
        <w:numPr>
          <w:ilvl w:val="0"/>
          <w:numId w:val="31"/>
        </w:numPr>
        <w:tabs>
          <w:tab w:val="clear" w:pos="420"/>
        </w:tabs>
        <w:ind w:left="425" w:leftChars="0" w:hanging="425" w:firstLineChars="0"/>
        <w:rPr>
          <w:rFonts w:hint="default"/>
          <w:lang w:val="vi-VN"/>
        </w:rPr>
      </w:pPr>
      <w:r>
        <w:rPr>
          <w:rFonts w:hint="default"/>
          <w:lang w:val="vi-VN"/>
        </w:rPr>
        <w:t>Nhận xét</w:t>
      </w:r>
    </w:p>
    <w:p w14:paraId="4DC9EC35">
      <w:pPr>
        <w:ind w:firstLine="720" w:firstLineChars="0"/>
        <w:rPr>
          <w:rFonts w:hint="default"/>
          <w:lang w:val="vi-VN"/>
        </w:rPr>
      </w:pPr>
      <w:r>
        <w:rPr>
          <w:rFonts w:hint="default"/>
          <w:lang w:val="vi-VN"/>
        </w:rPr>
        <w:t>Lưu lượng giao thông biến động theo chu kỳ lặp lại theo ngày</w:t>
      </w:r>
    </w:p>
    <w:p w14:paraId="3523579C">
      <w:pPr>
        <w:ind w:firstLine="720" w:firstLineChars="0"/>
        <w:rPr>
          <w:rFonts w:hint="default"/>
          <w:lang w:val="vi-VN"/>
        </w:rPr>
      </w:pPr>
      <w:r>
        <w:rPr>
          <w:rFonts w:hint="default"/>
          <w:lang w:val="vi-VN"/>
        </w:rPr>
        <w:t>Mỗi ngày đều xuất hiện các đỉnh cao và đáy thấp rõ ràng</w:t>
      </w:r>
    </w:p>
    <w:p w14:paraId="21C446A2">
      <w:pPr>
        <w:ind w:firstLine="720" w:firstLineChars="0"/>
        <w:rPr>
          <w:rFonts w:hint="default"/>
          <w:lang w:val="vi-VN"/>
        </w:rPr>
      </w:pPr>
      <w:r>
        <w:rPr>
          <w:rFonts w:hint="default"/>
          <w:lang w:val="vi-VN"/>
        </w:rPr>
        <w:t>Các đỉnh cao tương ứng với: giờ cao điểm buổi sáng và giờ cao điểm buổi chiều</w:t>
      </w:r>
    </w:p>
    <w:p w14:paraId="7C37AC05">
      <w:pPr>
        <w:ind w:firstLine="720" w:firstLineChars="0"/>
        <w:rPr>
          <w:rFonts w:hint="default"/>
          <w:lang w:val="vi-VN"/>
        </w:rPr>
      </w:pPr>
      <w:r>
        <w:rPr>
          <w:rFonts w:hint="default"/>
          <w:lang w:val="vi-VN"/>
        </w:rPr>
        <w:t>Các vùng thấp xuất hiện vào ban đêm</w:t>
      </w:r>
    </w:p>
    <w:p w14:paraId="17C208FF">
      <w:pPr>
        <w:pStyle w:val="4"/>
        <w:bidi w:val="0"/>
        <w:rPr>
          <w:rFonts w:hint="default"/>
          <w:lang w:val="vi-VN"/>
        </w:rPr>
      </w:pPr>
      <w:bookmarkStart w:id="141" w:name="_Toc8356"/>
      <w:bookmarkStart w:id="142" w:name="_Toc2851"/>
      <w:r>
        <w:rPr>
          <w:rFonts w:hint="default"/>
          <w:lang w:val="vi-VN"/>
        </w:rPr>
        <w:t>4.8.4. Nhận xét</w:t>
      </w:r>
      <w:bookmarkEnd w:id="141"/>
      <w:bookmarkEnd w:id="142"/>
    </w:p>
    <w:p w14:paraId="2D7042B2">
      <w:pPr>
        <w:ind w:firstLine="720" w:firstLineChars="0"/>
        <w:rPr>
          <w:rFonts w:hint="default"/>
          <w:lang w:val="vi-VN"/>
        </w:rPr>
      </w:pPr>
      <w:r>
        <w:rPr>
          <w:rFonts w:hint="default"/>
          <w:lang w:val="vi-VN"/>
        </w:rPr>
        <w:t>Kết quả dự báo cho thấy mô hình Random Forest đã tái hiện khá tốt các quy luật giao thông trong thực tế. Các xu hướng biến động theo thời gian, đặc biệt là các khung giờ cao điểm, được phản ánh rõ ràng trong kết quả dự báo.</w:t>
      </w:r>
    </w:p>
    <w:p w14:paraId="1B8533BF">
      <w:pPr>
        <w:ind w:firstLine="720" w:firstLineChars="0"/>
        <w:rPr>
          <w:rFonts w:hint="default"/>
          <w:lang w:val="vi-VN"/>
        </w:rPr>
      </w:pPr>
      <w:r>
        <w:rPr>
          <w:rFonts w:hint="default"/>
          <w:lang w:val="vi-VN"/>
        </w:rPr>
        <w:t>Ngoài ra, kết quả dự báo có sự tương đồng với các kết quả phân tích dữ liệu ở các bước trước, cho thấy tính nhất quán của mô hình. Với sai số trung bình ở mức chấp nhận được (MAE ≈ 215), mô hình đảm bảo độ tin cậy đối với bài toán dự báo ngắn hạn.</w:t>
      </w:r>
    </w:p>
    <w:p w14:paraId="3722A9BE">
      <w:pPr>
        <w:pStyle w:val="4"/>
        <w:bidi w:val="0"/>
        <w:rPr>
          <w:rFonts w:hint="default"/>
          <w:lang w:val="vi-VN"/>
        </w:rPr>
      </w:pPr>
      <w:bookmarkStart w:id="143" w:name="_Toc27566"/>
      <w:bookmarkStart w:id="144" w:name="_Toc15729"/>
      <w:r>
        <w:rPr>
          <w:rFonts w:hint="default"/>
          <w:lang w:val="vi-VN"/>
        </w:rPr>
        <w:t>4.8.5. Ý nghĩa thực tế</w:t>
      </w:r>
      <w:bookmarkEnd w:id="143"/>
      <w:bookmarkEnd w:id="144"/>
    </w:p>
    <w:p w14:paraId="4337E442">
      <w:pPr>
        <w:ind w:firstLine="720" w:firstLineChars="0"/>
        <w:rPr>
          <w:rFonts w:hint="default"/>
          <w:lang w:val="vi-VN"/>
        </w:rPr>
      </w:pPr>
      <w:r>
        <w:rPr>
          <w:rFonts w:hint="default"/>
          <w:lang w:val="vi-VN"/>
        </w:rPr>
        <w:t>Việc dự báo lưu lượng giao thông trong 7 ngày tới mang lại nhiều ý nghĩa thực tiễn, có thể ứng dụng trong các lĩnh vực như:</w:t>
      </w:r>
    </w:p>
    <w:p w14:paraId="488375A8">
      <w:pPr>
        <w:ind w:firstLine="720" w:firstLineChars="0"/>
        <w:rPr>
          <w:rFonts w:hint="default"/>
          <w:lang w:val="vi-VN"/>
        </w:rPr>
      </w:pPr>
      <w:r>
        <w:rPr>
          <w:rFonts w:hint="default"/>
          <w:lang w:val="vi-VN"/>
        </w:rPr>
        <w:t>Dự báo và cảnh báo các khung giờ có nguy cơ ùn tắc cao</w:t>
      </w:r>
    </w:p>
    <w:p w14:paraId="14B8239B">
      <w:pPr>
        <w:ind w:firstLine="720" w:firstLineChars="0"/>
        <w:rPr>
          <w:rFonts w:hint="default"/>
          <w:lang w:val="vi-VN"/>
        </w:rPr>
      </w:pPr>
      <w:r>
        <w:rPr>
          <w:rFonts w:hint="default"/>
          <w:lang w:val="vi-VN"/>
        </w:rPr>
        <w:t>Hỗ trợ cơ quan chức năng trong việc điều tiết giao thông theo thời gian</w:t>
      </w:r>
    </w:p>
    <w:p w14:paraId="13EFDD46">
      <w:pPr>
        <w:ind w:firstLine="720" w:firstLineChars="0"/>
        <w:rPr>
          <w:rFonts w:hint="default"/>
          <w:lang w:val="vi-VN"/>
        </w:rPr>
      </w:pPr>
      <w:r>
        <w:rPr>
          <w:rFonts w:hint="default"/>
          <w:lang w:val="vi-VN"/>
        </w:rPr>
        <w:t>Tối ưu hóa hệ thống đèn tín hiệu tại các nút giao thông</w:t>
      </w:r>
    </w:p>
    <w:p w14:paraId="7F7C14BA">
      <w:pPr>
        <w:ind w:firstLine="720" w:firstLineChars="0"/>
        <w:rPr>
          <w:rFonts w:hint="default"/>
          <w:lang w:val="vi-VN"/>
        </w:rPr>
      </w:pPr>
      <w:r>
        <w:rPr>
          <w:rFonts w:hint="default"/>
          <w:lang w:val="vi-VN"/>
        </w:rPr>
        <w:t>Hỗ trợ người dân lựa chọn thời gian di chuyển hợp lý</w:t>
      </w:r>
    </w:p>
    <w:p w14:paraId="1DB8FE7B">
      <w:pPr>
        <w:ind w:firstLine="720" w:firstLineChars="0"/>
        <w:rPr>
          <w:rFonts w:hint="default"/>
          <w:lang w:val="vi-VN"/>
        </w:rPr>
      </w:pPr>
      <w:r>
        <w:rPr>
          <w:rFonts w:hint="default"/>
          <w:lang w:val="vi-VN"/>
        </w:rPr>
        <w:t>Làm cơ sở cho việc xây dựng các hệ thống giao thông thông minh</w:t>
      </w:r>
    </w:p>
    <w:p w14:paraId="349149F1">
      <w:pPr>
        <w:ind w:firstLine="720" w:firstLineChars="0"/>
        <w:rPr>
          <w:rFonts w:hint="default"/>
          <w:lang w:val="vi-VN"/>
        </w:rPr>
      </w:pPr>
      <w:r>
        <w:rPr>
          <w:rFonts w:hint="default"/>
          <w:lang w:val="vi-VN"/>
        </w:rPr>
        <w:t>Những ứng dụng này góp phần nâng cao hiệu quả quản lý giao thông và giảm thiểu tình trạng ùn tắc trong đô thị.</w:t>
      </w:r>
    </w:p>
    <w:p w14:paraId="284DBFB1">
      <w:pPr>
        <w:pStyle w:val="4"/>
        <w:bidi w:val="0"/>
        <w:rPr>
          <w:rFonts w:hint="default"/>
          <w:lang w:val="vi-VN"/>
        </w:rPr>
      </w:pPr>
      <w:bookmarkStart w:id="145" w:name="_Toc12523"/>
      <w:bookmarkStart w:id="146" w:name="_Toc19463"/>
      <w:r>
        <w:rPr>
          <w:rFonts w:hint="default"/>
          <w:lang w:val="vi-VN"/>
        </w:rPr>
        <w:t>4.8.6. Kết luận</w:t>
      </w:r>
      <w:bookmarkEnd w:id="145"/>
      <w:bookmarkEnd w:id="146"/>
    </w:p>
    <w:p w14:paraId="7980EAD5">
      <w:pPr>
        <w:ind w:firstLine="720" w:firstLineChars="0"/>
        <w:rPr>
          <w:rFonts w:hint="default"/>
          <w:lang w:val="vi-VN"/>
        </w:rPr>
      </w:pPr>
      <w:r>
        <w:rPr>
          <w:rFonts w:hint="default"/>
          <w:lang w:val="vi-VN"/>
        </w:rPr>
        <w:t>Kết quả dự báo cho thấy lưu lượng giao thông có tính chu kỳ rõ ràng và có thể dự đoán được trong ngắn hạn. Mô hình không chỉ giúp phân tích và hiểu rõ dữ liệu trong quá khứ mà còn có khả năng dự báo xu hướng trong tương lai.</w:t>
      </w:r>
    </w:p>
    <w:p w14:paraId="341716DF">
      <w:pPr>
        <w:ind w:firstLine="720" w:firstLineChars="0"/>
        <w:rPr>
          <w:rFonts w:hint="default"/>
          <w:lang w:val="vi-VN"/>
        </w:rPr>
      </w:pPr>
      <w:r>
        <w:rPr>
          <w:rFonts w:hint="default"/>
          <w:lang w:val="vi-VN"/>
        </w:rPr>
        <w:t>Từ đó, đề tài đã chứng minh được tiềm năng ứng dụng của các phương pháp học máy trong việc hỗ trợ quản lý và điều phối giao thông, hướng tới xây dựng các hệ thống giao thông thông minh trong thực tế.</w:t>
      </w:r>
    </w:p>
    <w:p w14:paraId="4041AAAB">
      <w:r>
        <w:br w:type="page"/>
      </w:r>
    </w:p>
    <w:p w14:paraId="4991239B">
      <w:pPr>
        <w:pStyle w:val="2"/>
        <w:bidi w:val="0"/>
      </w:pPr>
      <w:bookmarkStart w:id="147" w:name="_Toc3522"/>
      <w:r>
        <w:t>KẾT LUẬN</w:t>
      </w:r>
      <w:bookmarkEnd w:id="49"/>
      <w:bookmarkEnd w:id="50"/>
      <w:bookmarkEnd w:id="147"/>
    </w:p>
    <w:p w14:paraId="53875753">
      <w:pPr>
        <w:bidi w:val="0"/>
        <w:rPr>
          <w:rFonts w:hint="default"/>
          <w:b/>
          <w:bCs/>
        </w:rPr>
      </w:pPr>
      <w:bookmarkStart w:id="148" w:name="_Toc225951911"/>
      <w:bookmarkStart w:id="149" w:name="_Toc226106939"/>
      <w:r>
        <w:rPr>
          <w:rFonts w:hint="default"/>
          <w:b/>
          <w:bCs/>
        </w:rPr>
        <w:t>Kết quả đạt được</w:t>
      </w:r>
    </w:p>
    <w:p w14:paraId="78E52EE3">
      <w:pPr>
        <w:ind w:firstLine="720" w:firstLineChars="0"/>
        <w:rPr>
          <w:rFonts w:hint="default"/>
        </w:rPr>
      </w:pPr>
      <w:r>
        <w:rPr>
          <w:rFonts w:hint="default"/>
        </w:rPr>
        <w:t>Trong khuôn khổ đề tài, nhóm đã thực hiện thành công việc xây dựng một quy trình phân tích dữ liệu giao thông hoàn chỉnh, bao gồm các bước từ thu thập, tiền xử lý, phân tích đến xây dựng mô hình dự đoán.</w:t>
      </w:r>
      <w:r>
        <w:rPr>
          <w:rFonts w:hint="default"/>
          <w:lang w:val="vi-VN"/>
        </w:rPr>
        <w:t xml:space="preserve"> </w:t>
      </w:r>
      <w:r>
        <w:rPr>
          <w:rFonts w:hint="default"/>
        </w:rPr>
        <w:t>Cụ thể, đề tài đã:</w:t>
      </w:r>
    </w:p>
    <w:p w14:paraId="205F7B6D">
      <w:pPr>
        <w:ind w:firstLine="720" w:firstLineChars="0"/>
        <w:rPr>
          <w:rFonts w:hint="default"/>
        </w:rPr>
      </w:pPr>
      <w:r>
        <w:rPr>
          <w:rFonts w:hint="default"/>
        </w:rPr>
        <w:t>Tiến hành thu thập và xử lý dữ liệu giao thông từ nguồn công khai</w:t>
      </w:r>
    </w:p>
    <w:p w14:paraId="1929F7A2">
      <w:pPr>
        <w:ind w:firstLine="720" w:firstLineChars="0"/>
        <w:rPr>
          <w:rFonts w:hint="default"/>
        </w:rPr>
      </w:pPr>
      <w:r>
        <w:rPr>
          <w:rFonts w:hint="default"/>
        </w:rPr>
        <w:t>Thực hiện tiền xử lý dữ liệu nhằm đảm bảo tính đầy đủ và chính xác</w:t>
      </w:r>
    </w:p>
    <w:p w14:paraId="3B51C90B">
      <w:pPr>
        <w:ind w:firstLine="720" w:firstLineChars="0"/>
        <w:rPr>
          <w:rFonts w:hint="default"/>
        </w:rPr>
      </w:pPr>
      <w:r>
        <w:rPr>
          <w:rFonts w:hint="default"/>
        </w:rPr>
        <w:t>Phân tích khám phá dữ liệu (EDA) để xác định các quy luật và xu hướng</w:t>
      </w:r>
    </w:p>
    <w:p w14:paraId="4D6529AB">
      <w:pPr>
        <w:ind w:firstLine="720" w:firstLineChars="0"/>
        <w:rPr>
          <w:rFonts w:hint="default"/>
        </w:rPr>
      </w:pPr>
      <w:r>
        <w:rPr>
          <w:rFonts w:hint="default"/>
        </w:rPr>
        <w:t>Trực quan hóa dữ liệu thông qua các biểu đồ giúp dễ dàng quan sát và đánh giá</w:t>
      </w:r>
    </w:p>
    <w:p w14:paraId="01C59CEF">
      <w:pPr>
        <w:ind w:firstLine="720" w:firstLineChars="0"/>
        <w:rPr>
          <w:rFonts w:hint="default"/>
        </w:rPr>
      </w:pPr>
      <w:r>
        <w:rPr>
          <w:rFonts w:hint="default"/>
        </w:rPr>
        <w:t>Xây dựng và áp dụng các mô hình học máy cơ bản như Linear Regression và Random Forest</w:t>
      </w:r>
    </w:p>
    <w:p w14:paraId="67F3AF63">
      <w:pPr>
        <w:ind w:firstLine="720" w:firstLineChars="0"/>
        <w:rPr>
          <w:rFonts w:hint="default"/>
        </w:rPr>
      </w:pPr>
      <w:r>
        <w:rPr>
          <w:rFonts w:hint="default"/>
        </w:rPr>
        <w:t>Đánh giá hiệu quả mô hình dựa trên các chỉ số như MAE và RMSE</w:t>
      </w:r>
    </w:p>
    <w:p w14:paraId="08D86964">
      <w:pPr>
        <w:ind w:firstLine="720" w:firstLineChars="0"/>
        <w:rPr>
          <w:rFonts w:hint="default"/>
        </w:rPr>
      </w:pPr>
      <w:r>
        <w:rPr>
          <w:rFonts w:hint="default"/>
        </w:rPr>
        <w:t>Kết quả cho thấy mô hình có khả năng dự đoán tương đối chính xác lưu lượng giao thông, đặc biệt trong các khung giờ có tính quy luật cao. Qua đó, đề tài đã đạt được mục tiêu đề ra và chứng minh được khả năng ứng dụng của phân tích dữ liệu trong lĩnh vực giao thông.</w:t>
      </w:r>
    </w:p>
    <w:p w14:paraId="45C1B4A9">
      <w:pPr>
        <w:bidi w:val="0"/>
        <w:rPr>
          <w:rFonts w:hint="default"/>
          <w:b/>
          <w:bCs/>
        </w:rPr>
      </w:pPr>
      <w:r>
        <w:rPr>
          <w:rFonts w:hint="default"/>
          <w:b/>
          <w:bCs/>
        </w:rPr>
        <w:t>Hạn chế</w:t>
      </w:r>
    </w:p>
    <w:p w14:paraId="3CB84E39">
      <w:pPr>
        <w:ind w:firstLine="720" w:firstLineChars="0"/>
        <w:rPr>
          <w:rFonts w:hint="default"/>
        </w:rPr>
      </w:pPr>
      <w:r>
        <w:rPr>
          <w:rFonts w:hint="default"/>
        </w:rPr>
        <w:t>Mặc dù đã đạt được những kết quả nhất định, đề tài vẫn còn tồn tại một số hạn chế:</w:t>
      </w:r>
    </w:p>
    <w:p w14:paraId="11D2E666">
      <w:pPr>
        <w:ind w:firstLine="720" w:firstLineChars="0"/>
        <w:rPr>
          <w:rFonts w:hint="default"/>
        </w:rPr>
      </w:pPr>
      <w:r>
        <w:rPr>
          <w:rFonts w:hint="default"/>
        </w:rPr>
        <w:t>Dữ liệu sử dụng còn hạn chế về phạm vi và chưa phản ánh đầy đủ các yếu tố thực tế</w:t>
      </w:r>
    </w:p>
    <w:p w14:paraId="00CADFDC">
      <w:pPr>
        <w:ind w:firstLine="720" w:firstLineChars="0"/>
        <w:rPr>
          <w:rFonts w:hint="default"/>
        </w:rPr>
      </w:pPr>
      <w:r>
        <w:rPr>
          <w:rFonts w:hint="default"/>
        </w:rPr>
        <w:t>Chưa xử lý dữ liệu theo thời gian thực (real-time)</w:t>
      </w:r>
    </w:p>
    <w:p w14:paraId="15F87B87">
      <w:pPr>
        <w:ind w:firstLine="720" w:firstLineChars="0"/>
        <w:rPr>
          <w:rFonts w:hint="default"/>
        </w:rPr>
      </w:pPr>
      <w:r>
        <w:rPr>
          <w:rFonts w:hint="default"/>
        </w:rPr>
        <w:t>Một số yếu tố quan trọng như tai nạn, sự kiện đặc biệt chưa được đưa vào phân tích</w:t>
      </w:r>
    </w:p>
    <w:p w14:paraId="7915A4AF">
      <w:pPr>
        <w:ind w:firstLine="720" w:firstLineChars="0"/>
        <w:rPr>
          <w:rFonts w:hint="default"/>
        </w:rPr>
      </w:pPr>
      <w:r>
        <w:rPr>
          <w:rFonts w:hint="default"/>
        </w:rPr>
        <w:t>Mô hình sử dụng còn đơn giản, chưa được tối ưu tham số</w:t>
      </w:r>
    </w:p>
    <w:p w14:paraId="6632C0CF">
      <w:pPr>
        <w:ind w:firstLine="720" w:firstLineChars="0"/>
        <w:rPr>
          <w:rFonts w:hint="default"/>
        </w:rPr>
      </w:pPr>
      <w:r>
        <w:rPr>
          <w:rFonts w:hint="default"/>
        </w:rPr>
        <w:t>Sai số vẫn tồn tại ở một số trường hợp bất thường</w:t>
      </w:r>
    </w:p>
    <w:p w14:paraId="3D6FBAC3">
      <w:pPr>
        <w:ind w:firstLine="720" w:firstLineChars="0"/>
        <w:rPr>
          <w:rFonts w:hint="default"/>
        </w:rPr>
      </w:pPr>
    </w:p>
    <w:p w14:paraId="29882E37">
      <w:pPr>
        <w:ind w:firstLine="720" w:firstLineChars="0"/>
        <w:rPr>
          <w:rFonts w:hint="default"/>
        </w:rPr>
      </w:pPr>
      <w:r>
        <w:rPr>
          <w:rFonts w:hint="default"/>
        </w:rPr>
        <w:t>Những hạn chế này ảnh hưởng đến độ chính xác và khả năng ứng dụng thực tế của mô hình.</w:t>
      </w:r>
    </w:p>
    <w:p w14:paraId="040ABDC5">
      <w:pPr>
        <w:bidi w:val="0"/>
        <w:rPr>
          <w:rFonts w:hint="default"/>
          <w:b/>
          <w:bCs/>
        </w:rPr>
      </w:pPr>
      <w:r>
        <w:rPr>
          <w:rFonts w:hint="default"/>
          <w:b/>
          <w:bCs/>
        </w:rPr>
        <w:t>Hướng phát triển</w:t>
      </w:r>
    </w:p>
    <w:p w14:paraId="5BB57F6F">
      <w:pPr>
        <w:ind w:firstLine="720" w:firstLineChars="0"/>
        <w:rPr>
          <w:rFonts w:hint="default"/>
        </w:rPr>
      </w:pPr>
      <w:r>
        <w:rPr>
          <w:rFonts w:hint="default"/>
        </w:rPr>
        <w:t>Trong tương lai, đề tài có thể được phát triển theo các hướng sau:</w:t>
      </w:r>
    </w:p>
    <w:p w14:paraId="59D438A7">
      <w:pPr>
        <w:ind w:firstLine="720" w:firstLineChars="0"/>
        <w:rPr>
          <w:rFonts w:hint="default"/>
        </w:rPr>
      </w:pPr>
      <w:r>
        <w:rPr>
          <w:rFonts w:hint="default"/>
        </w:rPr>
        <w:t>Mở rộng tập dữ liệu với quy mô lớn hơn và đa dạng hơn</w:t>
      </w:r>
    </w:p>
    <w:p w14:paraId="7A7109EA">
      <w:pPr>
        <w:ind w:firstLine="720" w:firstLineChars="0"/>
        <w:rPr>
          <w:rFonts w:hint="default"/>
        </w:rPr>
      </w:pPr>
      <w:r>
        <w:rPr>
          <w:rFonts w:hint="default"/>
        </w:rPr>
        <w:t>Kết hợp thêm các nguồn dữ liệu thời gian thực (real-time data)</w:t>
      </w:r>
    </w:p>
    <w:p w14:paraId="5DE1C8C5">
      <w:pPr>
        <w:ind w:firstLine="720" w:firstLineChars="0"/>
        <w:rPr>
          <w:rFonts w:hint="default"/>
        </w:rPr>
      </w:pPr>
      <w:r>
        <w:rPr>
          <w:rFonts w:hint="default"/>
        </w:rPr>
        <w:t>Bổ sung các yếu tố ảnh hưởng như tai nạn, sự kiện hoặc mật độ dân cư</w:t>
      </w:r>
    </w:p>
    <w:p w14:paraId="4F02ABC5">
      <w:pPr>
        <w:ind w:firstLine="720" w:firstLineChars="0"/>
        <w:rPr>
          <w:rFonts w:hint="default"/>
        </w:rPr>
      </w:pPr>
      <w:r>
        <w:rPr>
          <w:rFonts w:hint="default"/>
        </w:rPr>
        <w:t>Áp dụng các mô hình học máy nâng cao như XGBoost, LSTM hoặc Deep Learning</w:t>
      </w:r>
    </w:p>
    <w:p w14:paraId="18C51C8B">
      <w:pPr>
        <w:ind w:firstLine="720" w:firstLineChars="0"/>
        <w:rPr>
          <w:rFonts w:hint="default"/>
        </w:rPr>
      </w:pPr>
      <w:r>
        <w:rPr>
          <w:rFonts w:hint="default"/>
        </w:rPr>
        <w:t>Tối ưu hóa tham số mô hình nhằm nâng cao độ chính xác</w:t>
      </w:r>
    </w:p>
    <w:p w14:paraId="2E87711B">
      <w:pPr>
        <w:ind w:firstLine="720" w:firstLineChars="0"/>
        <w:rPr>
          <w:rFonts w:hint="default"/>
        </w:rPr>
      </w:pPr>
      <w:r>
        <w:rPr>
          <w:rFonts w:hint="default"/>
        </w:rPr>
        <w:t>Xây dựng hệ thống dự báo giao thông thực tế phục vụ quản lý đô thị</w:t>
      </w:r>
    </w:p>
    <w:p w14:paraId="76370F31">
      <w:pPr>
        <w:ind w:firstLine="720" w:firstLineChars="0"/>
      </w:pPr>
      <w:r>
        <w:rPr>
          <w:rFonts w:hint="default"/>
        </w:rPr>
        <w:t>Việc phát triển theo các hướng trên sẽ giúp nâng cao hiệu quả dự đoán và mở rộng khả năng ứng dụng của đề tài trong thực tiễn.</w:t>
      </w:r>
      <w:r>
        <w:br w:type="page"/>
      </w:r>
    </w:p>
    <w:p w14:paraId="553B3DD5">
      <w:pPr>
        <w:pStyle w:val="2"/>
        <w:bidi w:val="0"/>
        <w:rPr>
          <w:lang w:val="en-US"/>
        </w:rPr>
      </w:pPr>
      <w:bookmarkStart w:id="150" w:name="_Toc27345"/>
      <w:r>
        <w:t>TÀI LIỆU THAM KHẢO</w:t>
      </w:r>
      <w:bookmarkEnd w:id="148"/>
      <w:bookmarkEnd w:id="149"/>
      <w:bookmarkEnd w:id="150"/>
    </w:p>
    <w:p w14:paraId="76B75FB2">
      <w:pPr>
        <w:numPr>
          <w:ilvl w:val="0"/>
          <w:numId w:val="32"/>
        </w:numPr>
        <w:ind w:left="425" w:leftChars="0" w:hanging="425" w:firstLineChars="0"/>
        <w:jc w:val="both"/>
      </w:pPr>
      <w:r>
        <w:t xml:space="preserve">McKinney, W. (2017). </w:t>
      </w:r>
      <w:r>
        <w:rPr>
          <w:i/>
          <w:iCs/>
        </w:rPr>
        <w:t xml:space="preserve">Python for data analysis: Data wrangling with pandas, </w:t>
      </w:r>
    </w:p>
    <w:p w14:paraId="33FB2CDA">
      <w:pPr>
        <w:numPr>
          <w:ilvl w:val="0"/>
          <w:numId w:val="0"/>
        </w:numPr>
        <w:ind w:leftChars="0"/>
        <w:jc w:val="both"/>
      </w:pPr>
      <w:r>
        <w:rPr>
          <w:i/>
          <w:iCs/>
        </w:rPr>
        <w:t>NumPy, and IPython</w:t>
      </w:r>
      <w:r>
        <w:t xml:space="preserve"> (2nd ed.). O’Reilly Media.</w:t>
      </w:r>
    </w:p>
    <w:p w14:paraId="30E9F479">
      <w:pPr>
        <w:numPr>
          <w:ilvl w:val="0"/>
          <w:numId w:val="32"/>
        </w:numPr>
        <w:ind w:left="425" w:leftChars="0" w:hanging="425" w:firstLineChars="0"/>
        <w:jc w:val="both"/>
      </w:pPr>
      <w:r>
        <w:t xml:space="preserve">VanderPlas, J. (2016). </w:t>
      </w:r>
      <w:r>
        <w:rPr>
          <w:i/>
          <w:iCs/>
        </w:rPr>
        <w:t xml:space="preserve">Python data science handbook: Essential tools for working </w:t>
      </w:r>
    </w:p>
    <w:p w14:paraId="3B57657C">
      <w:pPr>
        <w:numPr>
          <w:ilvl w:val="0"/>
          <w:numId w:val="0"/>
        </w:numPr>
        <w:ind w:leftChars="0"/>
        <w:jc w:val="both"/>
      </w:pPr>
      <w:r>
        <w:rPr>
          <w:i/>
          <w:iCs/>
        </w:rPr>
        <w:t>with data.</w:t>
      </w:r>
      <w:r>
        <w:t xml:space="preserve"> O’Reilly Media.</w:t>
      </w:r>
    </w:p>
    <w:p w14:paraId="5FCDCF92">
      <w:pPr>
        <w:numPr>
          <w:ilvl w:val="0"/>
          <w:numId w:val="32"/>
        </w:numPr>
        <w:ind w:left="425" w:leftChars="0" w:hanging="425" w:firstLineChars="0"/>
        <w:jc w:val="both"/>
      </w:pPr>
      <w:r>
        <w:t xml:space="preserve">Géron, A. (2019). </w:t>
      </w:r>
      <w:r>
        <w:rPr>
          <w:i/>
          <w:iCs/>
        </w:rPr>
        <w:t xml:space="preserve">Hands-on machine learning with Scikit-Learn, Keras, and </w:t>
      </w:r>
    </w:p>
    <w:p w14:paraId="2B820766">
      <w:pPr>
        <w:numPr>
          <w:ilvl w:val="0"/>
          <w:numId w:val="0"/>
        </w:numPr>
        <w:ind w:leftChars="0"/>
        <w:jc w:val="both"/>
      </w:pPr>
      <w:r>
        <w:rPr>
          <w:i/>
          <w:iCs/>
        </w:rPr>
        <w:t>TensorFlow</w:t>
      </w:r>
      <w:r>
        <w:t xml:space="preserve"> (2nd ed.). O’Reilly Media.</w:t>
      </w:r>
    </w:p>
    <w:p w14:paraId="746F4210">
      <w:pPr>
        <w:numPr>
          <w:ilvl w:val="0"/>
          <w:numId w:val="32"/>
        </w:numPr>
        <w:ind w:left="425" w:leftChars="0" w:hanging="425" w:firstLineChars="0"/>
        <w:jc w:val="both"/>
      </w:pPr>
      <w:r>
        <w:t xml:space="preserve">Pedregosa, F., Varoquaux, G., Gramfort, A., Michel, V., Thirion, B., Grisel, O., </w:t>
      </w:r>
    </w:p>
    <w:p w14:paraId="78D341DD">
      <w:pPr>
        <w:numPr>
          <w:ilvl w:val="0"/>
          <w:numId w:val="0"/>
        </w:numPr>
        <w:ind w:leftChars="0"/>
        <w:jc w:val="both"/>
      </w:pPr>
      <w:r>
        <w:t xml:space="preserve">Blondel, M., Prettenhofer, P., Weiss, R., Dubourg, V., Vanderplas, J., Passos, A., Cournapeau, D., Brucher, M., Perrot, M., &amp; Duchesnay, É. (2011). Scikit-learn: Machine learning in Python. </w:t>
      </w:r>
      <w:r>
        <w:rPr>
          <w:i/>
          <w:iCs/>
        </w:rPr>
        <w:t>Journal of Machine Learning Research</w:t>
      </w:r>
      <w:r>
        <w:t>, 12, 2825–2830.</w:t>
      </w:r>
    </w:p>
    <w:p w14:paraId="62267BE0">
      <w:pPr>
        <w:numPr>
          <w:ilvl w:val="0"/>
          <w:numId w:val="32"/>
        </w:numPr>
        <w:ind w:left="425" w:leftChars="0" w:hanging="425" w:firstLineChars="0"/>
        <w:jc w:val="both"/>
      </w:pPr>
      <w:r>
        <w:t xml:space="preserve">Harris, C. R., Millman, K. J., van der Walt, S. J., Gommers, R., Virtanen, P., </w:t>
      </w:r>
    </w:p>
    <w:p w14:paraId="1FE5AE1B">
      <w:pPr>
        <w:numPr>
          <w:ilvl w:val="0"/>
          <w:numId w:val="0"/>
        </w:numPr>
        <w:ind w:leftChars="0"/>
        <w:jc w:val="both"/>
      </w:pPr>
      <w:r>
        <w:t>Cournapeau, D., Wieser, E., Taylor, J., Berg, S., Smith, N. J., &amp; others. (2020). Array programming with NumPy.</w:t>
      </w:r>
      <w:r>
        <w:rPr>
          <w:i/>
          <w:iCs/>
        </w:rPr>
        <w:t xml:space="preserve"> Nature, 585</w:t>
      </w:r>
      <w:r>
        <w:t>(7825), 357–362.</w:t>
      </w:r>
    </w:p>
    <w:p w14:paraId="24F5318C">
      <w:pPr>
        <w:numPr>
          <w:ilvl w:val="0"/>
          <w:numId w:val="32"/>
        </w:numPr>
        <w:ind w:left="425" w:leftChars="0" w:hanging="425" w:firstLineChars="0"/>
        <w:jc w:val="both"/>
      </w:pPr>
      <w:r>
        <w:t xml:space="preserve">The pandas development team. (2023). </w:t>
      </w:r>
      <w:r>
        <w:rPr>
          <w:i/>
          <w:iCs/>
        </w:rPr>
        <w:t xml:space="preserve">pandas documentation. </w:t>
      </w:r>
    </w:p>
    <w:p w14:paraId="0846D545">
      <w:pPr>
        <w:numPr>
          <w:ilvl w:val="0"/>
          <w:numId w:val="0"/>
        </w:numPr>
        <w:ind w:leftChars="0"/>
        <w:jc w:val="both"/>
      </w:pPr>
      <w:r>
        <w:fldChar w:fldCharType="begin"/>
      </w:r>
      <w:r>
        <w:instrText xml:space="preserve"> HYPERLINK "https://pandas.pydata.org/" \t "_new" </w:instrText>
      </w:r>
      <w:r>
        <w:fldChar w:fldCharType="separate"/>
      </w:r>
      <w:r>
        <w:t>https://pandas.pydata.org/</w:t>
      </w:r>
      <w:r>
        <w:fldChar w:fldCharType="end"/>
      </w:r>
    </w:p>
    <w:p w14:paraId="5A466141">
      <w:pPr>
        <w:numPr>
          <w:ilvl w:val="0"/>
          <w:numId w:val="32"/>
        </w:numPr>
        <w:ind w:left="425" w:leftChars="0" w:hanging="425" w:firstLineChars="0"/>
        <w:jc w:val="both"/>
      </w:pPr>
      <w:r>
        <w:t xml:space="preserve">Hunter, J. D. (2007). Matplotlib: A 2D graphics environment. </w:t>
      </w:r>
      <w:r>
        <w:rPr>
          <w:i/>
          <w:iCs/>
        </w:rPr>
        <w:t xml:space="preserve">Computing in </w:t>
      </w:r>
    </w:p>
    <w:p w14:paraId="682D1934">
      <w:pPr>
        <w:numPr>
          <w:ilvl w:val="0"/>
          <w:numId w:val="0"/>
        </w:numPr>
        <w:ind w:leftChars="0"/>
        <w:jc w:val="both"/>
      </w:pPr>
      <w:r>
        <w:rPr>
          <w:i/>
          <w:iCs/>
        </w:rPr>
        <w:t>Science &amp; Engineering, 9</w:t>
      </w:r>
      <w:r>
        <w:t>(3), 90–95.</w:t>
      </w:r>
    </w:p>
    <w:p w14:paraId="24D63BBE">
      <w:pPr>
        <w:numPr>
          <w:ilvl w:val="0"/>
          <w:numId w:val="32"/>
        </w:numPr>
        <w:ind w:left="425" w:leftChars="0" w:hanging="425" w:firstLineChars="0"/>
        <w:jc w:val="both"/>
      </w:pPr>
      <w:r>
        <w:t xml:space="preserve">Waskom, M. L. (2021). Seaborn: Statistical data visualization. </w:t>
      </w:r>
      <w:r>
        <w:rPr>
          <w:i/>
          <w:iCs/>
        </w:rPr>
        <w:t xml:space="preserve">Journal of Open </w:t>
      </w:r>
    </w:p>
    <w:p w14:paraId="4BD12535">
      <w:pPr>
        <w:numPr>
          <w:ilvl w:val="0"/>
          <w:numId w:val="0"/>
        </w:numPr>
        <w:ind w:leftChars="0"/>
        <w:jc w:val="both"/>
      </w:pPr>
      <w:r>
        <w:rPr>
          <w:i/>
          <w:iCs/>
        </w:rPr>
        <w:t>Source Software, 6</w:t>
      </w:r>
      <w:r>
        <w:t>(60), 3021.</w:t>
      </w:r>
    </w:p>
    <w:p w14:paraId="34023496">
      <w:pPr>
        <w:numPr>
          <w:ilvl w:val="0"/>
          <w:numId w:val="32"/>
        </w:numPr>
        <w:ind w:left="425" w:leftChars="0" w:hanging="425" w:firstLineChars="0"/>
        <w:jc w:val="both"/>
      </w:pPr>
      <w:r>
        <w:t xml:space="preserve">Kaggle. (n.d.). </w:t>
      </w:r>
      <w:r>
        <w:rPr>
          <w:i/>
          <w:iCs/>
        </w:rPr>
        <w:t>Metro Interstate Traffic Volume dataset.</w:t>
      </w:r>
      <w:r>
        <w:t xml:space="preserve"> Retrieved from </w:t>
      </w:r>
    </w:p>
    <w:p w14:paraId="7560A60D">
      <w:pPr>
        <w:numPr>
          <w:ilvl w:val="0"/>
          <w:numId w:val="0"/>
        </w:numPr>
        <w:ind w:leftChars="0"/>
        <w:jc w:val="both"/>
      </w:pPr>
      <w:r>
        <w:fldChar w:fldCharType="begin"/>
      </w:r>
      <w:r>
        <w:instrText xml:space="preserve"> HYPERLINK "https://www.kaggle.com/datasets/boltzmannbrain/nab" \t "_new" </w:instrText>
      </w:r>
      <w:r>
        <w:fldChar w:fldCharType="separate"/>
      </w:r>
      <w:r>
        <w:t>https://www.kaggle.com/datasets/boltzmannbrain/nab</w:t>
      </w:r>
      <w:r>
        <w:fldChar w:fldCharType="end"/>
      </w:r>
    </w:p>
    <w:p w14:paraId="7D5016F6">
      <w:pPr>
        <w:numPr>
          <w:ilvl w:val="0"/>
          <w:numId w:val="32"/>
        </w:numPr>
        <w:ind w:left="425" w:leftChars="0" w:hanging="425" w:firstLineChars="0"/>
        <w:jc w:val="both"/>
      </w:pPr>
      <w:r>
        <w:t xml:space="preserve">Phạm, T. L. (2025). </w:t>
      </w:r>
      <w:r>
        <w:rPr>
          <w:i/>
          <w:iCs/>
        </w:rPr>
        <w:t xml:space="preserve">Ứng dụng AI trong phân tích dữ liệu giao thông. </w:t>
      </w:r>
      <w:r>
        <w:t xml:space="preserve">Tạp chí </w:t>
      </w:r>
    </w:p>
    <w:p w14:paraId="4AAE3881">
      <w:pPr>
        <w:numPr>
          <w:ilvl w:val="0"/>
          <w:numId w:val="0"/>
        </w:numPr>
        <w:ind w:leftChars="0"/>
        <w:jc w:val="both"/>
      </w:pPr>
      <w:r>
        <w:t>Xây dựng.</w:t>
      </w:r>
      <w:r>
        <w:rPr>
          <w:rFonts w:hint="default"/>
          <w:lang w:val="vi-VN"/>
        </w:rPr>
        <w:t xml:space="preserve"> </w:t>
      </w:r>
      <w:r>
        <w:fldChar w:fldCharType="begin"/>
      </w:r>
      <w:r>
        <w:instrText xml:space="preserve"> HYPERLINK "https://cmsnews.tapchixaydung.vn/upload/pdf/2025/05/26/31.-pham-thi-ly_26052025153523.pdf" \t "_new" </w:instrText>
      </w:r>
      <w:r>
        <w:fldChar w:fldCharType="separate"/>
      </w:r>
      <w:r>
        <w:t>https://cmsnews.tapchixaydung.vn/upload/pdf/2025/05/26/31.-pham-thi-ly_26052025153523.pdf</w:t>
      </w:r>
      <w:r>
        <w:fldChar w:fldCharType="end"/>
      </w:r>
    </w:p>
    <w:p w14:paraId="25FF6D52">
      <w:pPr>
        <w:numPr>
          <w:ilvl w:val="0"/>
          <w:numId w:val="32"/>
        </w:numPr>
        <w:ind w:left="425" w:leftChars="0" w:hanging="425" w:firstLineChars="0"/>
        <w:jc w:val="both"/>
      </w:pPr>
      <w:r>
        <w:t xml:space="preserve">HUTECH University. (n.d.). </w:t>
      </w:r>
      <w:r>
        <w:rPr>
          <w:i/>
          <w:iCs/>
        </w:rPr>
        <w:t xml:space="preserve">Khảo sát ứng dụng AI trong phân tích dữ liệu giao </w:t>
      </w:r>
    </w:p>
    <w:p w14:paraId="20ACEF3D">
      <w:pPr>
        <w:numPr>
          <w:ilvl w:val="0"/>
          <w:numId w:val="0"/>
        </w:numPr>
        <w:ind w:leftChars="0"/>
        <w:jc w:val="both"/>
      </w:pPr>
      <w:r>
        <w:rPr>
          <w:i/>
          <w:iCs/>
        </w:rPr>
        <w:t>thông.</w:t>
      </w:r>
      <w:r>
        <w:rPr>
          <w:rFonts w:hint="default"/>
          <w:i/>
          <w:iCs/>
          <w:lang w:val="vi-VN"/>
        </w:rPr>
        <w:t xml:space="preserve"> </w:t>
      </w:r>
      <w:r>
        <w:fldChar w:fldCharType="begin"/>
      </w:r>
      <w:r>
        <w:instrText xml:space="preserve"> HYPERLINK "https://www.studocu.vn/vn/document/hutech-university-of-technology/tai-lieu-thiet-bi/khao-sat-ung-dung-ai-trong-phan-tich-du-lieu-giao-thong-chuyen-de-he-thong/133552685" \t "_new" </w:instrText>
      </w:r>
      <w:r>
        <w:fldChar w:fldCharType="separate"/>
      </w:r>
      <w:r>
        <w:t>https://www.studocu.vn/vn/document/hutech-university-of-technology/tai-lieu-thiet-bi/khao-sat-ung-dung-ai-trong-phan-tich-du-lieu-giao-thong-chuyen-de-he-thong/133552685</w:t>
      </w:r>
      <w:r>
        <w:fldChar w:fldCharType="end"/>
      </w:r>
    </w:p>
    <w:p w14:paraId="46C869B1">
      <w:pPr>
        <w:numPr>
          <w:ilvl w:val="0"/>
          <w:numId w:val="32"/>
        </w:numPr>
        <w:ind w:left="425" w:leftChars="0" w:hanging="425" w:firstLineChars="0"/>
        <w:jc w:val="both"/>
      </w:pPr>
      <w:r>
        <w:t xml:space="preserve">Nguyễn, V. A. (n.d.). </w:t>
      </w:r>
      <w:r>
        <w:rPr>
          <w:i/>
          <w:iCs/>
        </w:rPr>
        <w:t xml:space="preserve">Phân tích và mô phỏng tình trạng giao thông dựa vào </w:t>
      </w:r>
    </w:p>
    <w:p w14:paraId="7EDC3A50">
      <w:pPr>
        <w:numPr>
          <w:ilvl w:val="0"/>
          <w:numId w:val="0"/>
        </w:numPr>
        <w:ind w:leftChars="0"/>
        <w:jc w:val="both"/>
      </w:pPr>
      <w:r>
        <w:rPr>
          <w:i/>
          <w:iCs/>
        </w:rPr>
        <w:t>khai phá dữ liệu của phương tiện vận tải.</w:t>
      </w:r>
      <w:r>
        <w:rPr>
          <w:rFonts w:hint="default"/>
          <w:i/>
          <w:iCs/>
          <w:lang w:val="vi-VN"/>
        </w:rPr>
        <w:t xml:space="preserve"> </w:t>
      </w:r>
      <w:r>
        <w:fldChar w:fldCharType="begin"/>
      </w:r>
      <w:r>
        <w:instrText xml:space="preserve"> HYPERLINK "https://luanvan.co/luan-van/tom-tat-luan-van-phan-tich-va-mo-phong-tinh-trang-giao-thong-dua-vao-khai-pha-du-lieu-cua-phuong-tien-van-tai-73206/" \t "_new" </w:instrText>
      </w:r>
      <w:r>
        <w:fldChar w:fldCharType="separate"/>
      </w:r>
      <w:r>
        <w:t>https://luanvan.co/luan-van/tom-tat-luan-van-phan-tich-va-mo-phong-tinh-trang-giao-thong-dua-vao-khai-pha-du-lieu-cua-phuong-tien-van-tai-73206/</w:t>
      </w:r>
      <w:r>
        <w:fldChar w:fldCharType="end"/>
      </w:r>
    </w:p>
    <w:p w14:paraId="09F571AC">
      <w:pPr>
        <w:numPr>
          <w:ilvl w:val="0"/>
          <w:numId w:val="32"/>
        </w:numPr>
        <w:ind w:left="425" w:leftChars="0" w:hanging="425" w:firstLineChars="0"/>
        <w:jc w:val="both"/>
        <w:rPr>
          <w:lang w:val="en-US"/>
        </w:rPr>
      </w:pPr>
      <w:r>
        <w:t>Nguyễn, V. A. (n.d.).</w:t>
      </w:r>
      <w:r>
        <w:rPr>
          <w:i/>
          <w:iCs/>
        </w:rPr>
        <w:t xml:space="preserve"> Phân tích và mô phỏng giao thông dựa trên khai phá dữ </w:t>
      </w:r>
    </w:p>
    <w:p w14:paraId="642A3D1C">
      <w:pPr>
        <w:numPr>
          <w:ilvl w:val="0"/>
          <w:numId w:val="0"/>
        </w:numPr>
        <w:ind w:leftChars="0"/>
        <w:jc w:val="both"/>
        <w:rPr>
          <w:lang w:val="en-US"/>
        </w:rPr>
      </w:pPr>
      <w:r>
        <w:rPr>
          <w:i/>
          <w:iCs/>
        </w:rPr>
        <w:t>liệu vận tải.</w:t>
      </w:r>
      <w:r>
        <w:rPr>
          <w:rFonts w:hint="default"/>
          <w:i/>
          <w:iCs/>
          <w:lang w:val="vi-VN"/>
        </w:rPr>
        <w:t xml:space="preserve"> </w:t>
      </w:r>
      <w:r>
        <w:fldChar w:fldCharType="begin"/>
      </w:r>
      <w:r>
        <w:instrText xml:space="preserve"> HYPERLINK "https://vn-document.net/document/phan-tich-va-mo-phong-giao-thong-dua-tren-khai-pha-du-lieu-van-tai/7963533669" \t "_new" </w:instrText>
      </w:r>
      <w:r>
        <w:fldChar w:fldCharType="separate"/>
      </w:r>
      <w:r>
        <w:t>https://vn-document.net/document/phan-tich-va-mo-phong-giao-thong-dua-tren-khai-pha-du-lieu-van-tai/7963533669</w:t>
      </w:r>
      <w:r>
        <w:fldChar w:fldCharType="end"/>
      </w:r>
    </w:p>
    <w:p w14:paraId="053CA8CA">
      <w:bookmarkStart w:id="151" w:name="_Toc225951912"/>
      <w:bookmarkStart w:id="152" w:name="_Toc226106940"/>
      <w:r>
        <w:br w:type="page"/>
      </w:r>
    </w:p>
    <w:p w14:paraId="4FFF885B">
      <w:pPr>
        <w:pStyle w:val="2"/>
        <w:bidi w:val="0"/>
      </w:pPr>
      <w:bookmarkStart w:id="153" w:name="_Toc27861"/>
      <w:r>
        <w:t>PHỤ LỤC</w:t>
      </w:r>
      <w:bookmarkEnd w:id="151"/>
      <w:bookmarkEnd w:id="152"/>
      <w:bookmarkEnd w:id="153"/>
    </w:p>
    <w:p w14:paraId="3F92D42D">
      <w:pPr>
        <w:bidi w:val="0"/>
        <w:rPr>
          <w:b/>
          <w:bCs/>
          <w:lang w:val="en-US"/>
        </w:rPr>
      </w:pPr>
      <w:r>
        <w:rPr>
          <w:b/>
          <w:bCs/>
        </w:rPr>
        <w:t>PHỤ LỤC A</w:t>
      </w:r>
      <w:r>
        <w:rPr>
          <w:rFonts w:hint="default"/>
          <w:b/>
          <w:bCs/>
          <w:lang w:val="vi-VN"/>
        </w:rPr>
        <w:t xml:space="preserve">: </w:t>
      </w:r>
      <w:r>
        <w:rPr>
          <w:b/>
          <w:bCs/>
        </w:rPr>
        <w:t>Mô tả bộ dữ liệu</w:t>
      </w:r>
    </w:p>
    <w:p w14:paraId="5E423483">
      <w:pPr>
        <w:ind w:firstLine="720" w:firstLineChars="0"/>
        <w:rPr>
          <w:rFonts w:hint="default"/>
        </w:rPr>
      </w:pPr>
      <w:r>
        <w:rPr>
          <w:rFonts w:hint="default"/>
        </w:rPr>
        <w:t>Bộ dữ liệu được sử dụng trong đề tài là dữ liệu giao thông thu thập từ nguồn công khai (Kaggle – Metro Traffic Dataset).</w:t>
      </w:r>
      <w:r>
        <w:rPr>
          <w:rFonts w:hint="default"/>
          <w:lang w:val="vi-VN"/>
        </w:rPr>
        <w:t xml:space="preserve"> </w:t>
      </w:r>
      <w:r>
        <w:rPr>
          <w:rFonts w:hint="default"/>
        </w:rPr>
        <w:t>Dữ liệu bao gồm các thuộc tính chính như:</w:t>
      </w:r>
    </w:p>
    <w:p w14:paraId="7B720E78">
      <w:pPr>
        <w:rPr>
          <w:rFonts w:hint="default"/>
        </w:rPr>
      </w:pPr>
      <w:r>
        <w:rPr>
          <w:rFonts w:hint="default"/>
        </w:rPr>
        <w:t>holiday:</w:t>
      </w:r>
    </w:p>
    <w:p w14:paraId="0E6EB127">
      <w:pPr>
        <w:rPr>
          <w:rFonts w:hint="default"/>
        </w:rPr>
      </w:pPr>
      <w:r>
        <w:rPr>
          <w:rFonts w:hint="default"/>
        </w:rPr>
        <w:t>→ Dữ liệu dạng phân loại (Categorical)</w:t>
      </w:r>
    </w:p>
    <w:p w14:paraId="3405AB45">
      <w:pPr>
        <w:rPr>
          <w:rFonts w:hint="default"/>
        </w:rPr>
      </w:pPr>
      <w:r>
        <w:rPr>
          <w:rFonts w:hint="default"/>
        </w:rPr>
        <w:t>→ Cho biết ngày lễ (ví dụ: lễ quốc gia Mỹ, hội chợ bang Minnesota)</w:t>
      </w:r>
    </w:p>
    <w:p w14:paraId="4554FDDC">
      <w:pPr>
        <w:rPr>
          <w:rFonts w:hint="default"/>
        </w:rPr>
      </w:pPr>
      <w:r>
        <w:rPr>
          <w:rFonts w:hint="default"/>
        </w:rPr>
        <w:t>temp:</w:t>
      </w:r>
    </w:p>
    <w:p w14:paraId="58426057">
      <w:pPr>
        <w:rPr>
          <w:rFonts w:hint="default"/>
        </w:rPr>
      </w:pPr>
      <w:r>
        <w:rPr>
          <w:rFonts w:hint="default"/>
        </w:rPr>
        <w:t>→ Nhiệt độ trung bình (đơn vị Kelvin)</w:t>
      </w:r>
    </w:p>
    <w:p w14:paraId="0E784F26">
      <w:pPr>
        <w:rPr>
          <w:rFonts w:hint="default"/>
        </w:rPr>
      </w:pPr>
      <w:r>
        <w:rPr>
          <w:rFonts w:hint="default"/>
        </w:rPr>
        <w:t>→ Ảnh hưởng trực tiếp đến lưu lượng xe</w:t>
      </w:r>
    </w:p>
    <w:p w14:paraId="139D8C79">
      <w:pPr>
        <w:rPr>
          <w:rFonts w:hint="default"/>
        </w:rPr>
      </w:pPr>
      <w:r>
        <w:rPr>
          <w:rFonts w:hint="default"/>
        </w:rPr>
        <w:t>rain_1h:</w:t>
      </w:r>
    </w:p>
    <w:p w14:paraId="2E7135BB">
      <w:pPr>
        <w:rPr>
          <w:rFonts w:hint="default"/>
        </w:rPr>
      </w:pPr>
      <w:r>
        <w:rPr>
          <w:rFonts w:hint="default"/>
        </w:rPr>
        <w:t>→ Lượng mưa trong 1 giờ (mm)</w:t>
      </w:r>
    </w:p>
    <w:p w14:paraId="6AA89684">
      <w:pPr>
        <w:rPr>
          <w:rFonts w:hint="default"/>
        </w:rPr>
      </w:pPr>
      <w:r>
        <w:rPr>
          <w:rFonts w:hint="default"/>
        </w:rPr>
        <w:t>snow_1h:</w:t>
      </w:r>
    </w:p>
    <w:p w14:paraId="0F85E4F9">
      <w:pPr>
        <w:rPr>
          <w:rFonts w:hint="default"/>
        </w:rPr>
      </w:pPr>
      <w:r>
        <w:rPr>
          <w:rFonts w:hint="default"/>
        </w:rPr>
        <w:t>→ Lượng tuyết trong 1 giờ (mm)</w:t>
      </w:r>
    </w:p>
    <w:p w14:paraId="2D6DEADE">
      <w:pPr>
        <w:rPr>
          <w:rFonts w:hint="default"/>
        </w:rPr>
      </w:pPr>
      <w:r>
        <w:rPr>
          <w:rFonts w:hint="default"/>
        </w:rPr>
        <w:t>clouds_all:</w:t>
      </w:r>
    </w:p>
    <w:p w14:paraId="2D87A4D6">
      <w:pPr>
        <w:rPr>
          <w:rFonts w:hint="default"/>
        </w:rPr>
      </w:pPr>
      <w:r>
        <w:rPr>
          <w:rFonts w:hint="default"/>
        </w:rPr>
        <w:t>→ Tỷ lệ mây (%)</w:t>
      </w:r>
    </w:p>
    <w:p w14:paraId="39FBAA24">
      <w:pPr>
        <w:rPr>
          <w:rFonts w:hint="default"/>
        </w:rPr>
      </w:pPr>
      <w:r>
        <w:rPr>
          <w:rFonts w:hint="default"/>
        </w:rPr>
        <w:t>weather_main:</w:t>
      </w:r>
    </w:p>
    <w:p w14:paraId="371863F2">
      <w:pPr>
        <w:rPr>
          <w:rFonts w:hint="default"/>
        </w:rPr>
      </w:pPr>
      <w:r>
        <w:rPr>
          <w:rFonts w:hint="default"/>
        </w:rPr>
        <w:t>→ Mô tả ngắn gọn thời tiết (Clear, Rain, Clouds…)</w:t>
      </w:r>
    </w:p>
    <w:p w14:paraId="51E8015B">
      <w:pPr>
        <w:rPr>
          <w:rFonts w:hint="default"/>
        </w:rPr>
      </w:pPr>
      <w:r>
        <w:rPr>
          <w:rFonts w:hint="default"/>
        </w:rPr>
        <w:t>weather_description:</w:t>
      </w:r>
    </w:p>
    <w:p w14:paraId="5BC75144">
      <w:pPr>
        <w:rPr>
          <w:rFonts w:hint="default"/>
        </w:rPr>
      </w:pPr>
      <w:r>
        <w:rPr>
          <w:rFonts w:hint="default"/>
        </w:rPr>
        <w:t>→ Mô tả chi tiết hơn về thời tiết</w:t>
      </w:r>
    </w:p>
    <w:p w14:paraId="7A2ED8C7">
      <w:pPr>
        <w:rPr>
          <w:rFonts w:hint="default"/>
        </w:rPr>
      </w:pPr>
      <w:r>
        <w:rPr>
          <w:rFonts w:hint="default"/>
        </w:rPr>
        <w:t>date_time:</w:t>
      </w:r>
    </w:p>
    <w:p w14:paraId="3D2FA961">
      <w:pPr>
        <w:rPr>
          <w:rFonts w:hint="default"/>
        </w:rPr>
      </w:pPr>
      <w:r>
        <w:rPr>
          <w:rFonts w:hint="default"/>
        </w:rPr>
        <w:t>→ Thời gian ghi nhận dữ liệu (theo giờ)</w:t>
      </w:r>
    </w:p>
    <w:p w14:paraId="263739FD">
      <w:pPr>
        <w:rPr>
          <w:rFonts w:hint="default"/>
        </w:rPr>
      </w:pPr>
      <w:r>
        <w:rPr>
          <w:rFonts w:hint="default"/>
        </w:rPr>
        <w:t>→ Đây là biến quan trọng nhất để phân tích time-series</w:t>
      </w:r>
    </w:p>
    <w:p w14:paraId="18071F11">
      <w:pPr>
        <w:ind w:firstLine="720" w:firstLineChars="0"/>
        <w:rPr>
          <w:rFonts w:hint="default"/>
        </w:rPr>
      </w:pPr>
      <w:r>
        <w:rPr>
          <w:rFonts w:hint="default"/>
        </w:rPr>
        <w:t>Bộ dữ liệu được lưu dưới định dạng CSV và có cấu trúc dạng bảng, phù hợp cho việc xử lý bằng thư viện Pandas.</w:t>
      </w:r>
    </w:p>
    <w:p w14:paraId="5466C7F0">
      <w:pPr>
        <w:bidi w:val="0"/>
        <w:rPr>
          <w:b/>
          <w:bCs/>
          <w:lang w:val="en-US"/>
        </w:rPr>
      </w:pPr>
      <w:r>
        <w:rPr>
          <w:b/>
          <w:bCs/>
        </w:rPr>
        <w:t xml:space="preserve">PHỤ LỤC </w:t>
      </w:r>
      <w:r>
        <w:rPr>
          <w:rFonts w:hint="default"/>
          <w:b/>
          <w:bCs/>
          <w:lang w:val="vi-VN"/>
        </w:rPr>
        <w:t xml:space="preserve">B: </w:t>
      </w:r>
      <w:r>
        <w:rPr>
          <w:b/>
          <w:bCs/>
        </w:rPr>
        <w:t>Một phần dữ liệu mẫu</w:t>
      </w:r>
    </w:p>
    <w:p w14:paraId="555DC162">
      <w:pPr>
        <w:rPr>
          <w:rFonts w:hint="default"/>
        </w:rPr>
      </w:pPr>
      <w:r>
        <w:rPr>
          <w:rFonts w:hint="default"/>
        </w:rPr>
        <w:t>Dưới đây là một số dòng dữ liệu mẫu được trích xuất từ bộ dữ liệu:</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2065"/>
        <w:gridCol w:w="812"/>
        <w:gridCol w:w="1155"/>
        <w:gridCol w:w="1230"/>
        <w:gridCol w:w="1870"/>
      </w:tblGrid>
      <w:tr w14:paraId="581CE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51C02EB6">
            <w:pPr>
              <w:jc w:val="center"/>
              <w:rPr>
                <w:rFonts w:hint="default"/>
                <w:b/>
                <w:bCs/>
              </w:rPr>
            </w:pPr>
            <w:r>
              <w:rPr>
                <w:b/>
                <w:bCs/>
                <w:lang w:val="en-US" w:eastAsia="zh-CN"/>
              </w:rPr>
              <w:t>date_time</w:t>
            </w:r>
          </w:p>
        </w:tc>
        <w:tc>
          <w:tcPr>
            <w:tcW w:w="2065" w:type="dxa"/>
            <w:vAlign w:val="center"/>
          </w:tcPr>
          <w:p w14:paraId="43B5D145">
            <w:pPr>
              <w:jc w:val="center"/>
              <w:rPr>
                <w:rFonts w:hint="default"/>
                <w:b/>
                <w:bCs/>
              </w:rPr>
            </w:pPr>
            <w:r>
              <w:rPr>
                <w:b/>
                <w:bCs/>
                <w:lang w:val="en-US" w:eastAsia="zh-CN"/>
              </w:rPr>
              <w:t>traffic_volume</w:t>
            </w:r>
          </w:p>
        </w:tc>
        <w:tc>
          <w:tcPr>
            <w:tcW w:w="812" w:type="dxa"/>
            <w:vAlign w:val="center"/>
          </w:tcPr>
          <w:p w14:paraId="5035BD4A">
            <w:pPr>
              <w:jc w:val="center"/>
              <w:rPr>
                <w:rFonts w:hint="default"/>
                <w:b/>
                <w:bCs/>
              </w:rPr>
            </w:pPr>
            <w:r>
              <w:rPr>
                <w:b/>
                <w:bCs/>
                <w:lang w:val="en-US" w:eastAsia="zh-CN"/>
              </w:rPr>
              <w:t>temp</w:t>
            </w:r>
          </w:p>
        </w:tc>
        <w:tc>
          <w:tcPr>
            <w:tcW w:w="1155" w:type="dxa"/>
            <w:vAlign w:val="center"/>
          </w:tcPr>
          <w:p w14:paraId="56D5CB7A">
            <w:pPr>
              <w:jc w:val="center"/>
              <w:rPr>
                <w:rFonts w:hint="default"/>
                <w:b/>
                <w:bCs/>
              </w:rPr>
            </w:pPr>
            <w:r>
              <w:rPr>
                <w:b/>
                <w:bCs/>
                <w:lang w:val="en-US" w:eastAsia="zh-CN"/>
              </w:rPr>
              <w:t>rain_1h</w:t>
            </w:r>
          </w:p>
        </w:tc>
        <w:tc>
          <w:tcPr>
            <w:tcW w:w="1230" w:type="dxa"/>
            <w:vAlign w:val="center"/>
          </w:tcPr>
          <w:p w14:paraId="1884EDBD">
            <w:pPr>
              <w:jc w:val="center"/>
              <w:rPr>
                <w:rFonts w:hint="default"/>
                <w:b/>
                <w:bCs/>
              </w:rPr>
            </w:pPr>
            <w:r>
              <w:rPr>
                <w:b/>
                <w:bCs/>
                <w:lang w:val="en-US" w:eastAsia="zh-CN"/>
              </w:rPr>
              <w:t>snow_1h</w:t>
            </w:r>
          </w:p>
        </w:tc>
        <w:tc>
          <w:tcPr>
            <w:tcW w:w="1870" w:type="dxa"/>
            <w:vAlign w:val="center"/>
          </w:tcPr>
          <w:p w14:paraId="2F2D023A">
            <w:pPr>
              <w:jc w:val="center"/>
              <w:rPr>
                <w:rFonts w:hint="default"/>
                <w:b/>
                <w:bCs/>
              </w:rPr>
            </w:pPr>
            <w:r>
              <w:rPr>
                <w:b/>
                <w:bCs/>
                <w:lang w:val="en-US" w:eastAsia="zh-CN"/>
              </w:rPr>
              <w:t>weather_main</w:t>
            </w:r>
          </w:p>
        </w:tc>
      </w:tr>
      <w:tr w14:paraId="19B33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0E011493">
            <w:pPr>
              <w:rPr>
                <w:rFonts w:hint="default"/>
              </w:rPr>
            </w:pPr>
            <w:r>
              <w:rPr>
                <w:lang w:val="en-US" w:eastAsia="zh-CN"/>
              </w:rPr>
              <w:t>2012-10-02 09:00</w:t>
            </w:r>
          </w:p>
        </w:tc>
        <w:tc>
          <w:tcPr>
            <w:tcW w:w="2065" w:type="dxa"/>
            <w:vAlign w:val="center"/>
          </w:tcPr>
          <w:p w14:paraId="5DF3D101">
            <w:pPr>
              <w:rPr>
                <w:rFonts w:hint="default"/>
              </w:rPr>
            </w:pPr>
            <w:r>
              <w:rPr>
                <w:lang w:val="en-US" w:eastAsia="zh-CN"/>
              </w:rPr>
              <w:t>5545</w:t>
            </w:r>
          </w:p>
        </w:tc>
        <w:tc>
          <w:tcPr>
            <w:tcW w:w="812" w:type="dxa"/>
            <w:vAlign w:val="center"/>
          </w:tcPr>
          <w:p w14:paraId="744678C4">
            <w:pPr>
              <w:rPr>
                <w:rFonts w:hint="default"/>
              </w:rPr>
            </w:pPr>
            <w:r>
              <w:rPr>
                <w:lang w:val="en-US" w:eastAsia="zh-CN"/>
              </w:rPr>
              <w:t>288</w:t>
            </w:r>
          </w:p>
        </w:tc>
        <w:tc>
          <w:tcPr>
            <w:tcW w:w="1155" w:type="dxa"/>
            <w:vAlign w:val="center"/>
          </w:tcPr>
          <w:p w14:paraId="6B916FFF">
            <w:pPr>
              <w:rPr>
                <w:rFonts w:hint="default"/>
              </w:rPr>
            </w:pPr>
            <w:r>
              <w:rPr>
                <w:lang w:val="en-US" w:eastAsia="zh-CN"/>
              </w:rPr>
              <w:t>0.0</w:t>
            </w:r>
          </w:p>
        </w:tc>
        <w:tc>
          <w:tcPr>
            <w:tcW w:w="1230" w:type="dxa"/>
            <w:vAlign w:val="center"/>
          </w:tcPr>
          <w:p w14:paraId="02067F23">
            <w:pPr>
              <w:rPr>
                <w:rFonts w:hint="default"/>
              </w:rPr>
            </w:pPr>
            <w:r>
              <w:rPr>
                <w:lang w:val="en-US" w:eastAsia="zh-CN"/>
              </w:rPr>
              <w:t>0.0</w:t>
            </w:r>
          </w:p>
        </w:tc>
        <w:tc>
          <w:tcPr>
            <w:tcW w:w="1870" w:type="dxa"/>
            <w:vAlign w:val="center"/>
          </w:tcPr>
          <w:p w14:paraId="4B401298">
            <w:pPr>
              <w:rPr>
                <w:rFonts w:hint="default"/>
              </w:rPr>
            </w:pPr>
            <w:r>
              <w:rPr>
                <w:lang w:val="en-US" w:eastAsia="zh-CN"/>
              </w:rPr>
              <w:t>Clouds</w:t>
            </w:r>
          </w:p>
        </w:tc>
      </w:tr>
      <w:tr w14:paraId="3DF25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69939A5C">
            <w:pPr>
              <w:rPr>
                <w:rFonts w:hint="default"/>
              </w:rPr>
            </w:pPr>
            <w:r>
              <w:rPr>
                <w:lang w:val="en-US" w:eastAsia="zh-CN"/>
              </w:rPr>
              <w:t>2012-10-02 10:00</w:t>
            </w:r>
          </w:p>
        </w:tc>
        <w:tc>
          <w:tcPr>
            <w:tcW w:w="2065" w:type="dxa"/>
            <w:vAlign w:val="center"/>
          </w:tcPr>
          <w:p w14:paraId="2D712788">
            <w:pPr>
              <w:rPr>
                <w:rFonts w:hint="default"/>
              </w:rPr>
            </w:pPr>
            <w:r>
              <w:rPr>
                <w:lang w:val="en-US" w:eastAsia="zh-CN"/>
              </w:rPr>
              <w:t>4516</w:t>
            </w:r>
          </w:p>
        </w:tc>
        <w:tc>
          <w:tcPr>
            <w:tcW w:w="812" w:type="dxa"/>
            <w:vAlign w:val="center"/>
          </w:tcPr>
          <w:p w14:paraId="232251A1">
            <w:pPr>
              <w:rPr>
                <w:rFonts w:hint="default"/>
              </w:rPr>
            </w:pPr>
            <w:r>
              <w:rPr>
                <w:lang w:val="en-US" w:eastAsia="zh-CN"/>
              </w:rPr>
              <w:t>289</w:t>
            </w:r>
          </w:p>
        </w:tc>
        <w:tc>
          <w:tcPr>
            <w:tcW w:w="1155" w:type="dxa"/>
            <w:vAlign w:val="center"/>
          </w:tcPr>
          <w:p w14:paraId="1D6CA947">
            <w:pPr>
              <w:rPr>
                <w:rFonts w:hint="default"/>
              </w:rPr>
            </w:pPr>
            <w:r>
              <w:rPr>
                <w:lang w:val="en-US" w:eastAsia="zh-CN"/>
              </w:rPr>
              <w:t>0.0</w:t>
            </w:r>
          </w:p>
        </w:tc>
        <w:tc>
          <w:tcPr>
            <w:tcW w:w="1230" w:type="dxa"/>
            <w:vAlign w:val="center"/>
          </w:tcPr>
          <w:p w14:paraId="2E9A01D7">
            <w:pPr>
              <w:rPr>
                <w:rFonts w:hint="default"/>
              </w:rPr>
            </w:pPr>
            <w:r>
              <w:rPr>
                <w:lang w:val="en-US" w:eastAsia="zh-CN"/>
              </w:rPr>
              <w:t>0.0</w:t>
            </w:r>
          </w:p>
        </w:tc>
        <w:tc>
          <w:tcPr>
            <w:tcW w:w="1870" w:type="dxa"/>
            <w:vAlign w:val="center"/>
          </w:tcPr>
          <w:p w14:paraId="15A19659">
            <w:pPr>
              <w:rPr>
                <w:rFonts w:hint="default"/>
              </w:rPr>
            </w:pPr>
            <w:r>
              <w:rPr>
                <w:lang w:val="en-US" w:eastAsia="zh-CN"/>
              </w:rPr>
              <w:t>Clear</w:t>
            </w:r>
          </w:p>
        </w:tc>
      </w:tr>
      <w:tr w14:paraId="65E34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1C487A85">
            <w:pPr>
              <w:rPr>
                <w:rFonts w:hint="default"/>
              </w:rPr>
            </w:pPr>
            <w:r>
              <w:rPr>
                <w:lang w:val="en-US" w:eastAsia="zh-CN"/>
              </w:rPr>
              <w:t>2012-10-02 11:00</w:t>
            </w:r>
          </w:p>
        </w:tc>
        <w:tc>
          <w:tcPr>
            <w:tcW w:w="2065" w:type="dxa"/>
            <w:vAlign w:val="center"/>
          </w:tcPr>
          <w:p w14:paraId="2FE2D24C">
            <w:pPr>
              <w:rPr>
                <w:rFonts w:hint="default"/>
              </w:rPr>
            </w:pPr>
            <w:r>
              <w:rPr>
                <w:lang w:val="en-US" w:eastAsia="zh-CN"/>
              </w:rPr>
              <w:t>4767</w:t>
            </w:r>
          </w:p>
        </w:tc>
        <w:tc>
          <w:tcPr>
            <w:tcW w:w="812" w:type="dxa"/>
            <w:vAlign w:val="center"/>
          </w:tcPr>
          <w:p w14:paraId="326680D2">
            <w:pPr>
              <w:rPr>
                <w:rFonts w:hint="default"/>
              </w:rPr>
            </w:pPr>
            <w:r>
              <w:rPr>
                <w:lang w:val="en-US" w:eastAsia="zh-CN"/>
              </w:rPr>
              <w:t>290</w:t>
            </w:r>
          </w:p>
        </w:tc>
        <w:tc>
          <w:tcPr>
            <w:tcW w:w="1155" w:type="dxa"/>
            <w:vAlign w:val="center"/>
          </w:tcPr>
          <w:p w14:paraId="28F00828">
            <w:pPr>
              <w:rPr>
                <w:rFonts w:hint="default"/>
              </w:rPr>
            </w:pPr>
            <w:r>
              <w:rPr>
                <w:lang w:val="en-US" w:eastAsia="zh-CN"/>
              </w:rPr>
              <w:t>0.0</w:t>
            </w:r>
          </w:p>
        </w:tc>
        <w:tc>
          <w:tcPr>
            <w:tcW w:w="1230" w:type="dxa"/>
            <w:vAlign w:val="center"/>
          </w:tcPr>
          <w:p w14:paraId="19D339EA">
            <w:pPr>
              <w:rPr>
                <w:rFonts w:hint="default"/>
              </w:rPr>
            </w:pPr>
            <w:r>
              <w:rPr>
                <w:lang w:val="en-US" w:eastAsia="zh-CN"/>
              </w:rPr>
              <w:t>0.0</w:t>
            </w:r>
          </w:p>
        </w:tc>
        <w:tc>
          <w:tcPr>
            <w:tcW w:w="1870" w:type="dxa"/>
            <w:vAlign w:val="center"/>
          </w:tcPr>
          <w:p w14:paraId="730EA8D9">
            <w:pPr>
              <w:rPr>
                <w:rFonts w:hint="default"/>
              </w:rPr>
            </w:pPr>
            <w:r>
              <w:rPr>
                <w:lang w:val="en-US" w:eastAsia="zh-CN"/>
              </w:rPr>
              <w:t>Clear</w:t>
            </w:r>
          </w:p>
        </w:tc>
      </w:tr>
    </w:tbl>
    <w:p w14:paraId="5C95319F">
      <w:pPr>
        <w:ind w:firstLine="720" w:firstLineChars="0"/>
        <w:rPr>
          <w:rFonts w:hint="default"/>
        </w:rPr>
      </w:pPr>
      <w:r>
        <w:rPr>
          <w:rFonts w:hint="default"/>
        </w:rPr>
        <w:t>Dữ liệu mẫu cho thấy mối liên hệ giữa thời gian, điều kiện thời tiết và lưu lượng giao thông.</w:t>
      </w:r>
    </w:p>
    <w:p w14:paraId="5CF96159">
      <w:pPr>
        <w:bidi w:val="0"/>
        <w:rPr>
          <w:b/>
          <w:bCs/>
          <w:lang w:val="en-US"/>
        </w:rPr>
      </w:pPr>
      <w:r>
        <w:rPr>
          <w:b/>
          <w:bCs/>
        </w:rPr>
        <w:t>PHỤ LỤC</w:t>
      </w:r>
      <w:r>
        <w:rPr>
          <w:rFonts w:hint="default"/>
          <w:b/>
          <w:bCs/>
          <w:lang w:val="vi-VN"/>
        </w:rPr>
        <w:t xml:space="preserve"> C: </w:t>
      </w:r>
      <w:r>
        <w:rPr>
          <w:b/>
          <w:bCs/>
        </w:rPr>
        <w:t>Mã nguồn chương trình</w:t>
      </w:r>
    </w:p>
    <w:p w14:paraId="1E729E3D">
      <w:pPr>
        <w:rPr>
          <w:rFonts w:hint="default"/>
        </w:rPr>
      </w:pPr>
      <w:r>
        <w:rPr>
          <w:rFonts w:hint="default"/>
        </w:rPr>
        <w:t>Dưới đây là đoạn mã nguồn minh họa cho quá trình xử lý và phân tích dữ liệu:</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5B4A6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74343A64">
            <w:pPr>
              <w:rPr>
                <w:rFonts w:hint="default"/>
              </w:rPr>
            </w:pPr>
            <w:r>
              <w:rPr>
                <w:rFonts w:hint="default"/>
              </w:rPr>
              <w:t>import pandas as pd</w:t>
            </w:r>
          </w:p>
          <w:p w14:paraId="77B7D339">
            <w:pPr>
              <w:rPr>
                <w:rFonts w:hint="default"/>
              </w:rPr>
            </w:pPr>
            <w:r>
              <w:rPr>
                <w:rFonts w:hint="default"/>
              </w:rPr>
              <w:t>import matplotlib.pyplot as plt</w:t>
            </w:r>
          </w:p>
          <w:p w14:paraId="1378CC4C">
            <w:pPr>
              <w:rPr>
                <w:rFonts w:hint="default"/>
              </w:rPr>
            </w:pPr>
            <w:r>
              <w:rPr>
                <w:rFonts w:hint="default"/>
              </w:rPr>
              <w:t>import seaborn as sns</w:t>
            </w:r>
          </w:p>
          <w:p w14:paraId="588F06A1">
            <w:pPr>
              <w:rPr>
                <w:rFonts w:hint="default"/>
              </w:rPr>
            </w:pPr>
            <w:r>
              <w:rPr>
                <w:rFonts w:hint="default"/>
              </w:rPr>
              <w:t># Đọc dữ liệu</w:t>
            </w:r>
          </w:p>
          <w:p w14:paraId="466CCA6C">
            <w:pPr>
              <w:rPr>
                <w:rFonts w:hint="default"/>
              </w:rPr>
            </w:pPr>
            <w:r>
              <w:rPr>
                <w:rFonts w:hint="default"/>
              </w:rPr>
              <w:t>df = pd.read_csv('traffic.csv')</w:t>
            </w:r>
          </w:p>
          <w:p w14:paraId="5F72183E">
            <w:pPr>
              <w:rPr>
                <w:rFonts w:hint="default"/>
              </w:rPr>
            </w:pPr>
            <w:r>
              <w:rPr>
                <w:rFonts w:hint="default"/>
              </w:rPr>
              <w:t># Xem dữ liệu</w:t>
            </w:r>
          </w:p>
          <w:p w14:paraId="6D549E8A">
            <w:pPr>
              <w:rPr>
                <w:rFonts w:hint="default"/>
              </w:rPr>
            </w:pPr>
            <w:r>
              <w:rPr>
                <w:rFonts w:hint="default"/>
              </w:rPr>
              <w:t>print(df.head())</w:t>
            </w:r>
          </w:p>
          <w:p w14:paraId="3A52C8CA">
            <w:pPr>
              <w:rPr>
                <w:rFonts w:hint="default"/>
              </w:rPr>
            </w:pPr>
            <w:r>
              <w:rPr>
                <w:rFonts w:hint="default"/>
              </w:rPr>
              <w:t># Xử lý dữ liệu</w:t>
            </w:r>
          </w:p>
          <w:p w14:paraId="11807992">
            <w:pPr>
              <w:rPr>
                <w:rFonts w:hint="default"/>
              </w:rPr>
            </w:pPr>
            <w:r>
              <w:rPr>
                <w:rFonts w:hint="default"/>
              </w:rPr>
              <w:t>df['date_time'] = pd.to_datetime(df['date_time'])</w:t>
            </w:r>
          </w:p>
          <w:p w14:paraId="1C71E146">
            <w:pPr>
              <w:rPr>
                <w:rFonts w:hint="default"/>
              </w:rPr>
            </w:pPr>
            <w:r>
              <w:rPr>
                <w:rFonts w:hint="default"/>
              </w:rPr>
              <w:t>df['hour'] = df['date_time'].dt.hour</w:t>
            </w:r>
          </w:p>
          <w:p w14:paraId="611B44FB">
            <w:pPr>
              <w:rPr>
                <w:rFonts w:hint="default"/>
              </w:rPr>
            </w:pPr>
            <w:r>
              <w:rPr>
                <w:rFonts w:hint="default"/>
              </w:rPr>
              <w:t># Thống kê</w:t>
            </w:r>
          </w:p>
          <w:p w14:paraId="4311C7C1">
            <w:pPr>
              <w:rPr>
                <w:rFonts w:hint="default"/>
              </w:rPr>
            </w:pPr>
            <w:r>
              <w:rPr>
                <w:rFonts w:hint="default"/>
              </w:rPr>
              <w:t>print(df.describe())</w:t>
            </w:r>
          </w:p>
          <w:p w14:paraId="3C1A5CA8">
            <w:pPr>
              <w:rPr>
                <w:rFonts w:hint="default"/>
              </w:rPr>
            </w:pPr>
            <w:r>
              <w:rPr>
                <w:rFonts w:hint="default"/>
              </w:rPr>
              <w:t># Trực quan hóa</w:t>
            </w:r>
          </w:p>
          <w:p w14:paraId="184B0375">
            <w:pPr>
              <w:rPr>
                <w:rFonts w:hint="default"/>
              </w:rPr>
            </w:pPr>
            <w:r>
              <w:rPr>
                <w:rFonts w:hint="default"/>
              </w:rPr>
              <w:t>plt.figure(figsize=(10,5))</w:t>
            </w:r>
          </w:p>
          <w:p w14:paraId="39A39BC5">
            <w:pPr>
              <w:rPr>
                <w:rFonts w:hint="default"/>
              </w:rPr>
            </w:pPr>
            <w:r>
              <w:rPr>
                <w:rFonts w:hint="default"/>
              </w:rPr>
              <w:t>sns.lineplot(x='hour', y='traffic_volume', data=df)</w:t>
            </w:r>
          </w:p>
          <w:p w14:paraId="614FB29C">
            <w:pPr>
              <w:rPr>
                <w:rFonts w:hint="default"/>
              </w:rPr>
            </w:pPr>
            <w:r>
              <w:rPr>
                <w:rFonts w:hint="default"/>
              </w:rPr>
              <w:t>plt.title('Lưu lượng giao thông theo giờ')</w:t>
            </w:r>
          </w:p>
          <w:p w14:paraId="4F7C68CF">
            <w:pPr>
              <w:rPr>
                <w:rFonts w:hint="default"/>
                <w:vertAlign w:val="baseline"/>
              </w:rPr>
            </w:pPr>
            <w:r>
              <w:rPr>
                <w:rFonts w:hint="default"/>
              </w:rPr>
              <w:t>plt.show()</w:t>
            </w:r>
          </w:p>
        </w:tc>
      </w:tr>
    </w:tbl>
    <w:p w14:paraId="4ACF0C5C">
      <w:pPr>
        <w:ind w:firstLine="720" w:firstLineChars="0"/>
        <w:rPr>
          <w:rFonts w:hint="default"/>
        </w:rPr>
      </w:pPr>
      <w:r>
        <w:rPr>
          <w:rFonts w:hint="default"/>
        </w:rPr>
        <w:t>Đoạn mã trên thực hiện các bước cơ bản: đọc dữ liệu, tiền xử lý, phân tích và trực quan hóa.</w:t>
      </w:r>
    </w:p>
    <w:p w14:paraId="52603FCF">
      <w:pPr>
        <w:bidi w:val="0"/>
        <w:rPr>
          <w:b/>
          <w:bCs/>
          <w:lang w:val="en-US"/>
        </w:rPr>
      </w:pPr>
      <w:r>
        <w:rPr>
          <w:b/>
          <w:bCs/>
        </w:rPr>
        <w:t>PHỤ LỤC</w:t>
      </w:r>
      <w:r>
        <w:rPr>
          <w:rFonts w:hint="default"/>
          <w:b/>
          <w:bCs/>
          <w:lang w:val="vi-VN"/>
        </w:rPr>
        <w:t xml:space="preserve"> D: </w:t>
      </w:r>
      <w:r>
        <w:rPr>
          <w:b/>
          <w:bCs/>
        </w:rPr>
        <w:t>Kết quả thực nghiệm bổ sung</w:t>
      </w:r>
    </w:p>
    <w:p w14:paraId="49E92CEB">
      <w:pPr>
        <w:rPr>
          <w:rFonts w:hint="default"/>
        </w:rPr>
      </w:pPr>
      <w:r>
        <w:rPr>
          <w:rFonts w:hint="default"/>
        </w:rPr>
        <w:t>Ngoài các kết quả đã trình bày trong chương 3, một số kết quả bổ sung bao gồm:</w:t>
      </w:r>
    </w:p>
    <w:p w14:paraId="4C67CE89">
      <w:pPr>
        <w:ind w:firstLine="720" w:firstLineChars="0"/>
        <w:rPr>
          <w:rFonts w:hint="default"/>
        </w:rPr>
      </w:pPr>
      <w:r>
        <w:rPr>
          <w:rFonts w:hint="default"/>
        </w:rPr>
        <w:t>Biểu đồ lưu lượng giao thông theo ngày trong tuần</w:t>
      </w:r>
    </w:p>
    <w:p w14:paraId="6F9A9FBD">
      <w:pPr>
        <w:ind w:firstLine="720" w:firstLineChars="0"/>
        <w:rPr>
          <w:rFonts w:hint="default"/>
        </w:rPr>
      </w:pPr>
      <w:r>
        <w:rPr>
          <w:rFonts w:hint="default"/>
        </w:rPr>
        <w:t>Biểu đồ so sánh lưu lượng giữa các điều kiện thời tiết</w:t>
      </w:r>
    </w:p>
    <w:p w14:paraId="23040164">
      <w:pPr>
        <w:ind w:firstLine="720" w:firstLineChars="0"/>
        <w:rPr>
          <w:rFonts w:hint="default"/>
        </w:rPr>
      </w:pPr>
      <w:r>
        <w:rPr>
          <w:rFonts w:hint="default"/>
        </w:rPr>
        <w:t>Heatmap thể hiện mối tương quan giữa các biến</w:t>
      </w:r>
    </w:p>
    <w:p w14:paraId="5A3987A0">
      <w:pPr>
        <w:rPr>
          <w:rFonts w:hint="default"/>
        </w:rPr>
      </w:pPr>
      <w:r>
        <w:rPr>
          <w:rFonts w:hint="default"/>
        </w:rPr>
        <w:t>Các kết quả này giúp làm rõ hơn xu hướng và mối quan hệ trong dữ liệu.</w:t>
      </w:r>
    </w:p>
    <w:p w14:paraId="2F7BD42F">
      <w:pPr>
        <w:bidi w:val="0"/>
        <w:rPr>
          <w:b/>
          <w:bCs/>
        </w:rPr>
      </w:pPr>
      <w:r>
        <w:rPr>
          <w:b/>
          <w:bCs/>
        </w:rPr>
        <w:t xml:space="preserve">PHỤ LỤC </w:t>
      </w:r>
      <w:r>
        <w:rPr>
          <w:rFonts w:hint="default"/>
          <w:b/>
          <w:bCs/>
          <w:lang w:val="vi-VN"/>
        </w:rPr>
        <w:t xml:space="preserve">E: </w:t>
      </w:r>
      <w:r>
        <w:rPr>
          <w:b/>
          <w:bCs/>
        </w:rPr>
        <w:t>Phân công công việc nhóm</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
        <w:gridCol w:w="2644"/>
        <w:gridCol w:w="5620"/>
      </w:tblGrid>
      <w:tr w14:paraId="46515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3" w:type="dxa"/>
            <w:vAlign w:val="center"/>
          </w:tcPr>
          <w:p w14:paraId="2EB322B2">
            <w:pPr>
              <w:jc w:val="center"/>
              <w:rPr>
                <w:b/>
                <w:bCs/>
              </w:rPr>
            </w:pPr>
            <w:r>
              <w:rPr>
                <w:b/>
                <w:bCs/>
                <w:lang w:val="en-US" w:eastAsia="zh-CN"/>
              </w:rPr>
              <w:t>STT</w:t>
            </w:r>
          </w:p>
        </w:tc>
        <w:tc>
          <w:tcPr>
            <w:tcW w:w="2644" w:type="dxa"/>
            <w:vAlign w:val="center"/>
          </w:tcPr>
          <w:p w14:paraId="6CF62E68">
            <w:pPr>
              <w:jc w:val="center"/>
              <w:rPr>
                <w:b/>
                <w:bCs/>
              </w:rPr>
            </w:pPr>
            <w:r>
              <w:rPr>
                <w:b/>
                <w:bCs/>
                <w:lang w:val="en-US" w:eastAsia="zh-CN"/>
              </w:rPr>
              <w:t>Thành viên</w:t>
            </w:r>
          </w:p>
        </w:tc>
        <w:tc>
          <w:tcPr>
            <w:tcW w:w="5620" w:type="dxa"/>
            <w:vAlign w:val="center"/>
          </w:tcPr>
          <w:p w14:paraId="10A0EBAE">
            <w:pPr>
              <w:jc w:val="center"/>
              <w:rPr>
                <w:b/>
                <w:bCs/>
              </w:rPr>
            </w:pPr>
            <w:r>
              <w:rPr>
                <w:b/>
                <w:bCs/>
                <w:lang w:val="en-US" w:eastAsia="zh-CN"/>
              </w:rPr>
              <w:t>Nội dung thực hiện</w:t>
            </w:r>
          </w:p>
        </w:tc>
      </w:tr>
      <w:tr w14:paraId="6ABF5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3" w:type="dxa"/>
            <w:vAlign w:val="center"/>
          </w:tcPr>
          <w:p w14:paraId="1691C12E">
            <w:pPr>
              <w:jc w:val="center"/>
              <w:rPr>
                <w:b/>
                <w:bCs/>
              </w:rPr>
            </w:pPr>
            <w:r>
              <w:rPr>
                <w:b/>
                <w:bCs/>
                <w:lang w:val="en-US" w:eastAsia="zh-CN"/>
              </w:rPr>
              <w:t>1</w:t>
            </w:r>
          </w:p>
        </w:tc>
        <w:tc>
          <w:tcPr>
            <w:tcW w:w="2644" w:type="dxa"/>
            <w:vAlign w:val="top"/>
          </w:tcPr>
          <w:p w14:paraId="2C1EF0E9">
            <w:pPr>
              <w:jc w:val="center"/>
            </w:pPr>
            <w:r>
              <w:rPr>
                <w:rFonts w:hint="default"/>
                <w:lang w:val="vi-VN"/>
              </w:rPr>
              <w:t>Nguyễn Trí Dũng</w:t>
            </w:r>
          </w:p>
        </w:tc>
        <w:tc>
          <w:tcPr>
            <w:tcW w:w="5620" w:type="dxa"/>
            <w:vAlign w:val="center"/>
          </w:tcPr>
          <w:p w14:paraId="720CE7E4">
            <w:pPr>
              <w:jc w:val="center"/>
            </w:pPr>
            <w:r>
              <w:rPr>
                <w:lang w:val="en-US" w:eastAsia="zh-CN"/>
              </w:rPr>
              <w:t>Xây dựng mô hình học máy</w:t>
            </w:r>
            <w:r>
              <w:rPr>
                <w:rFonts w:hint="default"/>
                <w:lang w:val="vi-VN" w:eastAsia="zh-CN"/>
              </w:rPr>
              <w:t xml:space="preserve"> </w:t>
            </w:r>
          </w:p>
        </w:tc>
      </w:tr>
      <w:tr w14:paraId="78A40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3" w:type="dxa"/>
            <w:vAlign w:val="center"/>
          </w:tcPr>
          <w:p w14:paraId="4FB84E4B">
            <w:pPr>
              <w:jc w:val="center"/>
              <w:rPr>
                <w:b/>
                <w:bCs/>
              </w:rPr>
            </w:pPr>
            <w:r>
              <w:rPr>
                <w:b/>
                <w:bCs/>
                <w:lang w:val="en-US" w:eastAsia="zh-CN"/>
              </w:rPr>
              <w:t>2</w:t>
            </w:r>
          </w:p>
        </w:tc>
        <w:tc>
          <w:tcPr>
            <w:tcW w:w="2644" w:type="dxa"/>
            <w:vAlign w:val="top"/>
          </w:tcPr>
          <w:p w14:paraId="7B28136F">
            <w:pPr>
              <w:jc w:val="center"/>
            </w:pPr>
            <w:r>
              <w:rPr>
                <w:rFonts w:hint="default"/>
                <w:lang w:val="vi-VN"/>
              </w:rPr>
              <w:t>Nguyễn Trung Chính</w:t>
            </w:r>
          </w:p>
        </w:tc>
        <w:tc>
          <w:tcPr>
            <w:tcW w:w="5620" w:type="dxa"/>
            <w:vAlign w:val="center"/>
          </w:tcPr>
          <w:p w14:paraId="343149B8">
            <w:pPr>
              <w:jc w:val="center"/>
            </w:pPr>
            <w:r>
              <w:rPr>
                <w:lang w:val="en-US" w:eastAsia="zh-CN"/>
              </w:rPr>
              <w:t>Phân tích và trực quan hóa</w:t>
            </w:r>
          </w:p>
        </w:tc>
      </w:tr>
      <w:tr w14:paraId="1070D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3" w:type="dxa"/>
            <w:vAlign w:val="center"/>
          </w:tcPr>
          <w:p w14:paraId="06CFD4AB">
            <w:pPr>
              <w:jc w:val="center"/>
              <w:rPr>
                <w:b/>
                <w:bCs/>
              </w:rPr>
            </w:pPr>
            <w:r>
              <w:rPr>
                <w:b/>
                <w:bCs/>
                <w:lang w:val="en-US" w:eastAsia="zh-CN"/>
              </w:rPr>
              <w:t>3</w:t>
            </w:r>
          </w:p>
        </w:tc>
        <w:tc>
          <w:tcPr>
            <w:tcW w:w="2644" w:type="dxa"/>
            <w:vAlign w:val="top"/>
          </w:tcPr>
          <w:p w14:paraId="2276C7D0">
            <w:pPr>
              <w:jc w:val="center"/>
            </w:pPr>
            <w:r>
              <w:rPr>
                <w:rFonts w:hint="default"/>
                <w:lang w:val="vi-VN"/>
              </w:rPr>
              <w:t>Vũ Văn Phong</w:t>
            </w:r>
          </w:p>
        </w:tc>
        <w:tc>
          <w:tcPr>
            <w:tcW w:w="5620" w:type="dxa"/>
            <w:vAlign w:val="center"/>
          </w:tcPr>
          <w:p w14:paraId="1F2601B9">
            <w:pPr>
              <w:jc w:val="center"/>
              <w:rPr>
                <w:rFonts w:hint="default"/>
                <w:lang w:val="vi-VN"/>
              </w:rPr>
            </w:pPr>
            <w:r>
              <w:rPr>
                <w:lang w:val="en-US" w:eastAsia="zh-CN"/>
              </w:rPr>
              <w:t>Thu thập và xử lý dữ liệu</w:t>
            </w:r>
          </w:p>
        </w:tc>
      </w:tr>
      <w:tr w14:paraId="530D2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3" w:type="dxa"/>
            <w:vAlign w:val="center"/>
          </w:tcPr>
          <w:p w14:paraId="73DA13C1">
            <w:pPr>
              <w:jc w:val="center"/>
              <w:rPr>
                <w:b/>
                <w:bCs/>
              </w:rPr>
            </w:pPr>
            <w:r>
              <w:rPr>
                <w:b/>
                <w:bCs/>
                <w:lang w:val="en-US" w:eastAsia="zh-CN"/>
              </w:rPr>
              <w:t>4</w:t>
            </w:r>
          </w:p>
        </w:tc>
        <w:tc>
          <w:tcPr>
            <w:tcW w:w="2644" w:type="dxa"/>
            <w:vAlign w:val="top"/>
          </w:tcPr>
          <w:p w14:paraId="65B80F6E">
            <w:pPr>
              <w:jc w:val="center"/>
            </w:pPr>
            <w:r>
              <w:rPr>
                <w:rFonts w:hint="default"/>
                <w:lang w:val="vi-VN"/>
              </w:rPr>
              <w:t>Nguyễn Trí Dũng</w:t>
            </w:r>
          </w:p>
        </w:tc>
        <w:tc>
          <w:tcPr>
            <w:tcW w:w="5620" w:type="dxa"/>
            <w:vAlign w:val="center"/>
          </w:tcPr>
          <w:p w14:paraId="613BC118">
            <w:pPr>
              <w:jc w:val="center"/>
            </w:pPr>
            <w:r>
              <w:rPr>
                <w:lang w:val="en-US" w:eastAsia="zh-CN"/>
              </w:rPr>
              <w:t>Viết báo cáo và tổng hợp</w:t>
            </w:r>
          </w:p>
        </w:tc>
      </w:tr>
    </w:tbl>
    <w:p w14:paraId="33FC1D94">
      <w:pPr>
        <w:rPr>
          <w:rFonts w:hint="default"/>
          <w:b/>
          <w:bCs/>
          <w:lang w:val="vi-VN"/>
        </w:rPr>
      </w:pPr>
      <w:r>
        <w:rPr>
          <w:rFonts w:hint="default"/>
          <w:b/>
          <w:bCs/>
          <w:lang w:val="vi-VN"/>
        </w:rPr>
        <w:t>PHỤ LỤC D: Link GitHub</w:t>
      </w:r>
    </w:p>
    <w:p w14:paraId="3383A434">
      <w:pPr>
        <w:rPr>
          <w:rFonts w:hint="default"/>
          <w:lang w:val="vi-VN"/>
        </w:rPr>
      </w:pPr>
      <w:r>
        <w:rPr>
          <w:rFonts w:hint="default"/>
          <w:lang w:val="vi-VN"/>
        </w:rPr>
        <w:t>https://github.com/NguyenDung04/traffic-flow-time-analysis</w:t>
      </w:r>
    </w:p>
    <w:sectPr>
      <w:footerReference r:id="rId6" w:type="default"/>
      <w:pgSz w:w="11906" w:h="16838"/>
      <w:pgMar w:top="1417" w:right="1134" w:bottom="1134" w:left="1701" w:header="720" w:footer="720" w:gutter="0"/>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ading Asian">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2D358">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D1873C">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a0LOI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u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tCziIgIA&#10;AGIEAAAOAAAAAAAAAAEAIAAAAB8BAABkcnMvZTJvRG9jLnhtbFBLBQYAAAAABgAGAFkBAACzBQAA&#10;AAA=&#10;">
              <v:fill on="f" focussize="0,0"/>
              <v:stroke on="f" weight="0.5pt"/>
              <v:imagedata o:title=""/>
              <o:lock v:ext="edit" aspectratio="f"/>
              <v:textbox inset="0mm,0mm,0mm,0mm" style="mso-fit-shape-to-text:t;">
                <w:txbxContent>
                  <w:p w14:paraId="6CD1873C">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680AF">
    <w:pPr>
      <w:pStyle w:val="3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306F9C">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24x0c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WdfaL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duMdHIgIA&#10;AGIEAAAOAAAAAAAAAAEAIAAAAB8BAABkcnMvZTJvRG9jLnhtbFBLBQYAAAAABgAGAFkBAACzBQAA&#10;AAA=&#10;">
              <v:fill on="f" focussize="0,0"/>
              <v:stroke on="f" weight="0.5pt"/>
              <v:imagedata o:title=""/>
              <o:lock v:ext="edit" aspectratio="f"/>
              <v:textbox inset="0mm,0mm,0mm,0mm" style="mso-fit-shape-to-text:t;">
                <w:txbxContent>
                  <w:p w14:paraId="35306F9C">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C98FD"/>
    <w:multiLevelType w:val="singleLevel"/>
    <w:tmpl w:val="83DC98F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A8F26B5"/>
    <w:multiLevelType w:val="singleLevel"/>
    <w:tmpl w:val="8A8F26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40888D2"/>
    <w:multiLevelType w:val="singleLevel"/>
    <w:tmpl w:val="940888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B1647CF"/>
    <w:multiLevelType w:val="singleLevel"/>
    <w:tmpl w:val="9B1647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8CB185D"/>
    <w:multiLevelType w:val="singleLevel"/>
    <w:tmpl w:val="B8CB18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CC616EF4"/>
    <w:multiLevelType w:val="singleLevel"/>
    <w:tmpl w:val="CC616EF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DA6FD6A2"/>
    <w:multiLevelType w:val="singleLevel"/>
    <w:tmpl w:val="DA6FD6A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E8A53255"/>
    <w:multiLevelType w:val="singleLevel"/>
    <w:tmpl w:val="E8A532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AA10D34"/>
    <w:multiLevelType w:val="singleLevel"/>
    <w:tmpl w:val="FAA10D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0">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1">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2">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3">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4">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5">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6">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7">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8">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9">
    <w:nsid w:val="09A4FFEB"/>
    <w:multiLevelType w:val="singleLevel"/>
    <w:tmpl w:val="09A4FFE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0B1D3F16"/>
    <w:multiLevelType w:val="singleLevel"/>
    <w:tmpl w:val="0B1D3F1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178862F5"/>
    <w:multiLevelType w:val="singleLevel"/>
    <w:tmpl w:val="178862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1DC25F92"/>
    <w:multiLevelType w:val="singleLevel"/>
    <w:tmpl w:val="1DC25F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1F0A9936"/>
    <w:multiLevelType w:val="singleLevel"/>
    <w:tmpl w:val="1F0A993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2C9AB5F2"/>
    <w:multiLevelType w:val="singleLevel"/>
    <w:tmpl w:val="2C9AB5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2E6A9A59"/>
    <w:multiLevelType w:val="singleLevel"/>
    <w:tmpl w:val="2E6A9A5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30DE17CB"/>
    <w:multiLevelType w:val="singleLevel"/>
    <w:tmpl w:val="30DE17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65DCC72A"/>
    <w:multiLevelType w:val="singleLevel"/>
    <w:tmpl w:val="65DCC72A"/>
    <w:lvl w:ilvl="0" w:tentative="0">
      <w:start w:val="1"/>
      <w:numFmt w:val="decimal"/>
      <w:lvlText w:val="[%1]"/>
      <w:lvlJc w:val="left"/>
      <w:pPr>
        <w:tabs>
          <w:tab w:val="left" w:pos="425"/>
        </w:tabs>
        <w:ind w:left="425" w:leftChars="0" w:hanging="425" w:firstLineChars="0"/>
      </w:pPr>
      <w:rPr>
        <w:rFonts w:hint="default"/>
      </w:rPr>
    </w:lvl>
  </w:abstractNum>
  <w:abstractNum w:abstractNumId="28">
    <w:nsid w:val="6B577DC0"/>
    <w:multiLevelType w:val="singleLevel"/>
    <w:tmpl w:val="6B577DC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736578A2"/>
    <w:multiLevelType w:val="singleLevel"/>
    <w:tmpl w:val="736578A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7428A936"/>
    <w:multiLevelType w:val="singleLevel"/>
    <w:tmpl w:val="7428A93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7E4EF6DE"/>
    <w:multiLevelType w:val="singleLevel"/>
    <w:tmpl w:val="7E4EF6D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8"/>
  </w:num>
  <w:num w:numId="2">
    <w:abstractNumId w:val="16"/>
  </w:num>
  <w:num w:numId="3">
    <w:abstractNumId w:val="15"/>
  </w:num>
  <w:num w:numId="4">
    <w:abstractNumId w:val="14"/>
  </w:num>
  <w:num w:numId="5">
    <w:abstractNumId w:val="13"/>
  </w:num>
  <w:num w:numId="6">
    <w:abstractNumId w:val="17"/>
  </w:num>
  <w:num w:numId="7">
    <w:abstractNumId w:val="12"/>
  </w:num>
  <w:num w:numId="8">
    <w:abstractNumId w:val="11"/>
  </w:num>
  <w:num w:numId="9">
    <w:abstractNumId w:val="10"/>
  </w:num>
  <w:num w:numId="10">
    <w:abstractNumId w:val="9"/>
  </w:num>
  <w:num w:numId="11">
    <w:abstractNumId w:val="28"/>
  </w:num>
  <w:num w:numId="12">
    <w:abstractNumId w:val="19"/>
  </w:num>
  <w:num w:numId="13">
    <w:abstractNumId w:val="3"/>
  </w:num>
  <w:num w:numId="14">
    <w:abstractNumId w:val="30"/>
  </w:num>
  <w:num w:numId="15">
    <w:abstractNumId w:val="6"/>
  </w:num>
  <w:num w:numId="16">
    <w:abstractNumId w:val="23"/>
  </w:num>
  <w:num w:numId="17">
    <w:abstractNumId w:val="20"/>
  </w:num>
  <w:num w:numId="18">
    <w:abstractNumId w:val="7"/>
  </w:num>
  <w:num w:numId="19">
    <w:abstractNumId w:val="4"/>
  </w:num>
  <w:num w:numId="20">
    <w:abstractNumId w:val="2"/>
  </w:num>
  <w:num w:numId="21">
    <w:abstractNumId w:val="21"/>
  </w:num>
  <w:num w:numId="22">
    <w:abstractNumId w:val="8"/>
  </w:num>
  <w:num w:numId="23">
    <w:abstractNumId w:val="24"/>
  </w:num>
  <w:num w:numId="24">
    <w:abstractNumId w:val="5"/>
  </w:num>
  <w:num w:numId="25">
    <w:abstractNumId w:val="0"/>
  </w:num>
  <w:num w:numId="26">
    <w:abstractNumId w:val="22"/>
  </w:num>
  <w:num w:numId="27">
    <w:abstractNumId w:val="26"/>
  </w:num>
  <w:num w:numId="28">
    <w:abstractNumId w:val="31"/>
  </w:num>
  <w:num w:numId="29">
    <w:abstractNumId w:val="25"/>
  </w:num>
  <w:num w:numId="30">
    <w:abstractNumId w:val="1"/>
  </w:num>
  <w:num w:numId="31">
    <w:abstractNumId w:val="29"/>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31631A"/>
    <w:rsid w:val="03B742C4"/>
    <w:rsid w:val="03C4295A"/>
    <w:rsid w:val="03D06ACE"/>
    <w:rsid w:val="04256A27"/>
    <w:rsid w:val="048B2A85"/>
    <w:rsid w:val="054E05C4"/>
    <w:rsid w:val="06462F86"/>
    <w:rsid w:val="07F2485A"/>
    <w:rsid w:val="084E195B"/>
    <w:rsid w:val="09286A8B"/>
    <w:rsid w:val="097E35E7"/>
    <w:rsid w:val="0A2F768E"/>
    <w:rsid w:val="0A5C084B"/>
    <w:rsid w:val="0A8E5717"/>
    <w:rsid w:val="0AA43604"/>
    <w:rsid w:val="0B0B27EE"/>
    <w:rsid w:val="0CFE0A45"/>
    <w:rsid w:val="0DBA2863"/>
    <w:rsid w:val="0E50571E"/>
    <w:rsid w:val="100A1039"/>
    <w:rsid w:val="104444E2"/>
    <w:rsid w:val="10C138F3"/>
    <w:rsid w:val="111069F1"/>
    <w:rsid w:val="11866BD1"/>
    <w:rsid w:val="13202033"/>
    <w:rsid w:val="13EE2D42"/>
    <w:rsid w:val="17F831AC"/>
    <w:rsid w:val="19DE0FA5"/>
    <w:rsid w:val="1A8D5B85"/>
    <w:rsid w:val="1B2C4991"/>
    <w:rsid w:val="1B835D4B"/>
    <w:rsid w:val="1D1C4A93"/>
    <w:rsid w:val="1D6B06CF"/>
    <w:rsid w:val="1E254372"/>
    <w:rsid w:val="1E754405"/>
    <w:rsid w:val="1EA71B88"/>
    <w:rsid w:val="1F27461F"/>
    <w:rsid w:val="1F5E6273"/>
    <w:rsid w:val="2198622B"/>
    <w:rsid w:val="220E3C6C"/>
    <w:rsid w:val="225A40A6"/>
    <w:rsid w:val="22C46308"/>
    <w:rsid w:val="2390087C"/>
    <w:rsid w:val="23F9471E"/>
    <w:rsid w:val="25262F8B"/>
    <w:rsid w:val="253B1F59"/>
    <w:rsid w:val="257F6C0F"/>
    <w:rsid w:val="25CC6BDE"/>
    <w:rsid w:val="260E6FF3"/>
    <w:rsid w:val="269E134D"/>
    <w:rsid w:val="27375694"/>
    <w:rsid w:val="27C6405D"/>
    <w:rsid w:val="28201E34"/>
    <w:rsid w:val="28A21BB6"/>
    <w:rsid w:val="293B3C87"/>
    <w:rsid w:val="293F2240"/>
    <w:rsid w:val="2C6820E3"/>
    <w:rsid w:val="2C9A1D0C"/>
    <w:rsid w:val="2CE00E0B"/>
    <w:rsid w:val="30C1718D"/>
    <w:rsid w:val="323D6E6B"/>
    <w:rsid w:val="32CC0288"/>
    <w:rsid w:val="330B3CCA"/>
    <w:rsid w:val="3396185F"/>
    <w:rsid w:val="348F22D5"/>
    <w:rsid w:val="34B66963"/>
    <w:rsid w:val="34FD74DF"/>
    <w:rsid w:val="367E04E7"/>
    <w:rsid w:val="36B038D2"/>
    <w:rsid w:val="371F7CD9"/>
    <w:rsid w:val="37874E28"/>
    <w:rsid w:val="381D531B"/>
    <w:rsid w:val="38EC7F72"/>
    <w:rsid w:val="3968533E"/>
    <w:rsid w:val="397F5DF1"/>
    <w:rsid w:val="3A593298"/>
    <w:rsid w:val="3B9A4359"/>
    <w:rsid w:val="3C0924B8"/>
    <w:rsid w:val="3CF84295"/>
    <w:rsid w:val="3EC7320B"/>
    <w:rsid w:val="3F24432B"/>
    <w:rsid w:val="3F3411E7"/>
    <w:rsid w:val="40563622"/>
    <w:rsid w:val="40B81555"/>
    <w:rsid w:val="419D5D6E"/>
    <w:rsid w:val="42580EE9"/>
    <w:rsid w:val="42644DA1"/>
    <w:rsid w:val="43BB163C"/>
    <w:rsid w:val="43C63744"/>
    <w:rsid w:val="44125964"/>
    <w:rsid w:val="4486374E"/>
    <w:rsid w:val="44AF71F4"/>
    <w:rsid w:val="45F468CD"/>
    <w:rsid w:val="464C7AC1"/>
    <w:rsid w:val="46554BF1"/>
    <w:rsid w:val="468C48AA"/>
    <w:rsid w:val="46EA3FE8"/>
    <w:rsid w:val="48EC5B2F"/>
    <w:rsid w:val="48FC164D"/>
    <w:rsid w:val="49435D25"/>
    <w:rsid w:val="4B9F1C20"/>
    <w:rsid w:val="4BED22AB"/>
    <w:rsid w:val="4CB45EE5"/>
    <w:rsid w:val="4EBA2018"/>
    <w:rsid w:val="4EEC68FD"/>
    <w:rsid w:val="4F391364"/>
    <w:rsid w:val="51DC687E"/>
    <w:rsid w:val="536F1AF1"/>
    <w:rsid w:val="54DD25C7"/>
    <w:rsid w:val="55031F07"/>
    <w:rsid w:val="55375514"/>
    <w:rsid w:val="556303A5"/>
    <w:rsid w:val="5634594B"/>
    <w:rsid w:val="56842290"/>
    <w:rsid w:val="59330FD7"/>
    <w:rsid w:val="5A0D5E84"/>
    <w:rsid w:val="5B2F41DF"/>
    <w:rsid w:val="5C5536CB"/>
    <w:rsid w:val="5D764C99"/>
    <w:rsid w:val="61E7472F"/>
    <w:rsid w:val="63041683"/>
    <w:rsid w:val="64C805BC"/>
    <w:rsid w:val="657B7284"/>
    <w:rsid w:val="664350BB"/>
    <w:rsid w:val="667B295D"/>
    <w:rsid w:val="6703088E"/>
    <w:rsid w:val="6787415B"/>
    <w:rsid w:val="696F4088"/>
    <w:rsid w:val="6A0F7434"/>
    <w:rsid w:val="6CBE12B4"/>
    <w:rsid w:val="6CD321D4"/>
    <w:rsid w:val="6D997306"/>
    <w:rsid w:val="6DD51CAD"/>
    <w:rsid w:val="6EB707E5"/>
    <w:rsid w:val="6F4240ED"/>
    <w:rsid w:val="6FA61932"/>
    <w:rsid w:val="6FA74DB3"/>
    <w:rsid w:val="701859C6"/>
    <w:rsid w:val="723572AE"/>
    <w:rsid w:val="72ED3AB5"/>
    <w:rsid w:val="73247774"/>
    <w:rsid w:val="733E6DC5"/>
    <w:rsid w:val="73BC5300"/>
    <w:rsid w:val="749E4DE3"/>
    <w:rsid w:val="765B5F4D"/>
    <w:rsid w:val="76A41CB5"/>
    <w:rsid w:val="79492C18"/>
    <w:rsid w:val="79657687"/>
    <w:rsid w:val="7A3A0481"/>
    <w:rsid w:val="7AD13F8D"/>
    <w:rsid w:val="7CDD3959"/>
    <w:rsid w:val="7D5638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autoSpaceDE w:val="0"/>
      <w:autoSpaceDN w:val="0"/>
      <w:spacing w:before="50" w:beforeLines="50" w:after="50" w:afterLines="50" w:line="360" w:lineRule="auto"/>
      <w:jc w:val="both"/>
    </w:pPr>
    <w:rPr>
      <w:rFonts w:ascii="Times New Roman" w:hAnsi="Times New Roman" w:eastAsia="Times New Roman" w:cs="Times New Roman"/>
      <w:sz w:val="26"/>
      <w:szCs w:val="22"/>
      <w:lang w:val="vi" w:eastAsia="en-US" w:bidi="ar-SA"/>
    </w:rPr>
  </w:style>
  <w:style w:type="paragraph" w:styleId="2">
    <w:name w:val="heading 1"/>
    <w:next w:val="1"/>
    <w:link w:val="252"/>
    <w:qFormat/>
    <w:uiPriority w:val="0"/>
    <w:pPr>
      <w:autoSpaceDE w:val="0"/>
      <w:autoSpaceDN w:val="0"/>
      <w:spacing w:before="50" w:beforeLines="50" w:beforeAutospacing="0" w:after="50" w:afterLines="50" w:afterAutospacing="0" w:line="360" w:lineRule="auto"/>
      <w:jc w:val="center"/>
      <w:outlineLvl w:val="0"/>
    </w:pPr>
    <w:rPr>
      <w:rFonts w:hint="default" w:ascii="Times New Roman" w:hAnsi="Times New Roman" w:eastAsia="SimSun" w:cs="SimSun"/>
      <w:b/>
      <w:bCs/>
      <w:color w:val="000000" w:themeColor="text1"/>
      <w:sz w:val="26"/>
      <w:szCs w:val="48"/>
      <w:lang w:val="en-US" w:eastAsia="zh-CN" w:bidi="ar"/>
      <w14:textFill>
        <w14:solidFill>
          <w14:schemeClr w14:val="tx1"/>
        </w14:solidFill>
      </w14:textFill>
    </w:rPr>
  </w:style>
  <w:style w:type="paragraph" w:styleId="3">
    <w:name w:val="heading 2"/>
    <w:next w:val="1"/>
    <w:link w:val="249"/>
    <w:unhideWhenUsed/>
    <w:qFormat/>
    <w:uiPriority w:val="0"/>
    <w:pPr>
      <w:autoSpaceDE w:val="0"/>
      <w:autoSpaceDN w:val="0"/>
      <w:spacing w:before="50" w:beforeLines="50" w:beforeAutospacing="0" w:after="50" w:afterLines="50" w:afterAutospacing="0" w:line="360" w:lineRule="auto"/>
      <w:jc w:val="left"/>
      <w:outlineLvl w:val="1"/>
    </w:pPr>
    <w:rPr>
      <w:rFonts w:hint="default" w:ascii="Times New Roman" w:hAnsi="Times New Roman" w:eastAsia="SimSun" w:cs="SimSun"/>
      <w:b/>
      <w:bCs/>
      <w:color w:val="000000" w:themeColor="text1"/>
      <w:kern w:val="0"/>
      <w:sz w:val="26"/>
      <w:szCs w:val="36"/>
      <w:lang w:val="en-US" w:eastAsia="zh-CN" w:bidi="ar"/>
      <w14:textFill>
        <w14:solidFill>
          <w14:schemeClr w14:val="tx1"/>
        </w14:solidFill>
      </w14:textFill>
    </w:rPr>
  </w:style>
  <w:style w:type="paragraph" w:styleId="4">
    <w:name w:val="heading 3"/>
    <w:next w:val="1"/>
    <w:link w:val="253"/>
    <w:unhideWhenUsed/>
    <w:qFormat/>
    <w:uiPriority w:val="0"/>
    <w:pPr>
      <w:autoSpaceDE w:val="0"/>
      <w:autoSpaceDN w:val="0"/>
      <w:spacing w:before="50" w:beforeLines="50" w:beforeAutospacing="0" w:after="50" w:afterLines="50" w:afterAutospacing="0" w:line="360" w:lineRule="auto"/>
      <w:jc w:val="left"/>
      <w:outlineLvl w:val="2"/>
    </w:pPr>
    <w:rPr>
      <w:rFonts w:hint="default" w:ascii="Times New Roman" w:hAnsi="Times New Roman" w:eastAsia="SimSun" w:cs="SimSun"/>
      <w:b/>
      <w:bCs/>
      <w:i/>
      <w:kern w:val="0"/>
      <w:sz w:val="26"/>
      <w:szCs w:val="26"/>
      <w:lang w:val="en-US" w:eastAsia="zh-CN" w:bidi="ar"/>
    </w:rPr>
  </w:style>
  <w:style w:type="paragraph" w:styleId="5">
    <w:name w:val="heading 4"/>
    <w:next w:val="1"/>
    <w:link w:val="254"/>
    <w:semiHidden/>
    <w:unhideWhenUsed/>
    <w:qFormat/>
    <w:uiPriority w:val="0"/>
    <w:pPr>
      <w:autoSpaceDE w:val="0"/>
      <w:autoSpaceDN w:val="0"/>
      <w:spacing w:before="50" w:beforeLines="50" w:beforeAutospacing="0" w:after="50" w:afterLines="50" w:afterAutospacing="0" w:line="360" w:lineRule="auto"/>
      <w:jc w:val="left"/>
      <w:outlineLvl w:val="3"/>
    </w:pPr>
    <w:rPr>
      <w:rFonts w:hint="default" w:ascii="Times New Roman" w:hAnsi="Times New Roman" w:eastAsia="SimSun" w:cs="SimSun"/>
      <w:bCs/>
      <w:i/>
      <w:kern w:val="0"/>
      <w:sz w:val="26"/>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pPr>
      <w:jc w:val="center"/>
    </w:pPr>
    <w:rPr>
      <w:rFonts w:ascii="Times New Roman" w:hAnsi="Times New Roman" w:eastAsia="黑体" w:cs="Arial"/>
      <w:i/>
      <w:szCs w:val="24"/>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 w:after="20" w:line="360" w:lineRule="auto"/>
      <w:jc w:val="both"/>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rPr>
      <w:rFonts w:ascii="Times New Roman" w:hAnsi="Times New Roman" w:eastAsia="Times New Roman"/>
      <w:b/>
    </w:rPr>
  </w:style>
  <w:style w:type="paragraph" w:styleId="143">
    <w:name w:val="toc 2"/>
    <w:basedOn w:val="1"/>
    <w:next w:val="1"/>
    <w:qFormat/>
    <w:uiPriority w:val="0"/>
    <w:pPr>
      <w:ind w:left="0" w:leftChars="0"/>
    </w:pPr>
    <w:rPr>
      <w:rFonts w:ascii="Times New Roman" w:hAnsi="Times New Roman" w:eastAsia="Times New Roman"/>
    </w:rPr>
  </w:style>
  <w:style w:type="paragraph" w:styleId="144">
    <w:name w:val="toc 3"/>
    <w:basedOn w:val="1"/>
    <w:next w:val="1"/>
    <w:qFormat/>
    <w:uiPriority w:val="0"/>
    <w:pPr>
      <w:ind w:left="520" w:leftChars="200"/>
    </w:pPr>
    <w:rPr>
      <w:rFonts w:ascii="Times New Roman" w:hAnsi="Times New Roman" w:eastAsia="Times New Roman"/>
      <w:i/>
    </w:rPr>
  </w:style>
  <w:style w:type="paragraph" w:styleId="145">
    <w:name w:val="toc 4"/>
    <w:basedOn w:val="1"/>
    <w:next w:val="1"/>
    <w:qFormat/>
    <w:uiPriority w:val="0"/>
    <w:pPr>
      <w:ind w:left="1260" w:leftChars="600"/>
    </w:pPr>
    <w:rPr>
      <w:i/>
    </w:r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2 Char"/>
    <w:basedOn w:val="11"/>
    <w:link w:val="3"/>
    <w:qFormat/>
    <w:uiPriority w:val="9"/>
    <w:rPr>
      <w:rFonts w:hint="default" w:ascii="Times New Roman" w:hAnsi="Times New Roman" w:eastAsiaTheme="majorEastAsia" w:cstheme="majorBidi"/>
      <w:b/>
      <w:bCs/>
      <w:color w:val="000000" w:themeColor="text1"/>
      <w:sz w:val="26"/>
      <w:szCs w:val="26"/>
      <w14:textFill>
        <w14:solidFill>
          <w14:schemeClr w14:val="tx1"/>
        </w14:solidFill>
      </w14:textFill>
    </w:rPr>
  </w:style>
  <w:style w:type="paragraph" w:customStyle="1" w:styleId="250">
    <w:name w:val="WPSOffice手动目录 1"/>
    <w:qFormat/>
    <w:uiPriority w:val="0"/>
    <w:pPr>
      <w:spacing w:before="12" w:after="20" w:line="360" w:lineRule="auto"/>
      <w:ind w:leftChars="0"/>
      <w:jc w:val="both"/>
    </w:pPr>
    <w:rPr>
      <w:rFonts w:ascii="Times New Roman" w:hAnsi="Times New Roman" w:eastAsia="SimSun" w:cstheme="minorBidi"/>
      <w:b/>
      <w:sz w:val="26"/>
      <w:szCs w:val="20"/>
    </w:rPr>
  </w:style>
  <w:style w:type="paragraph" w:customStyle="1" w:styleId="251">
    <w:name w:val="WPSOffice手动目录 2"/>
    <w:qFormat/>
    <w:uiPriority w:val="0"/>
    <w:pPr>
      <w:spacing w:before="12" w:after="20" w:line="360" w:lineRule="auto"/>
      <w:ind w:leftChars="0"/>
      <w:jc w:val="both"/>
    </w:pPr>
    <w:rPr>
      <w:rFonts w:ascii="Times New Roman" w:hAnsi="Times New Roman" w:eastAsia="SimSun" w:cstheme="minorBidi"/>
      <w:sz w:val="26"/>
      <w:szCs w:val="20"/>
    </w:rPr>
  </w:style>
  <w:style w:type="character" w:customStyle="1" w:styleId="252">
    <w:name w:val="Heading 1 Char"/>
    <w:basedOn w:val="11"/>
    <w:link w:val="2"/>
    <w:qFormat/>
    <w:uiPriority w:val="9"/>
    <w:rPr>
      <w:rFonts w:hint="default" w:ascii="Times New Roman" w:hAnsi="Times New Roman" w:eastAsiaTheme="majorEastAsia" w:cstheme="majorBidi"/>
      <w:b/>
      <w:bCs/>
      <w:color w:val="000000" w:themeColor="text1"/>
      <w:sz w:val="26"/>
      <w:szCs w:val="28"/>
      <w14:textFill>
        <w14:solidFill>
          <w14:schemeClr w14:val="tx1"/>
        </w14:solidFill>
      </w14:textFill>
    </w:rPr>
  </w:style>
  <w:style w:type="character" w:customStyle="1" w:styleId="253">
    <w:name w:val="Heading 3 Char"/>
    <w:link w:val="4"/>
    <w:qFormat/>
    <w:uiPriority w:val="9"/>
    <w:rPr>
      <w:rFonts w:hint="default" w:ascii="Times New Roman" w:hAnsi="Times New Roman" w:eastAsia="SimSun" w:cs="SimSun"/>
      <w:b/>
      <w:bCs/>
      <w:i/>
      <w:kern w:val="0"/>
      <w:sz w:val="26"/>
      <w:szCs w:val="26"/>
      <w:lang w:val="en-US" w:eastAsia="zh-CN" w:bidi="ar"/>
    </w:rPr>
  </w:style>
  <w:style w:type="character" w:customStyle="1" w:styleId="254">
    <w:name w:val="Heading 4 Char"/>
    <w:basedOn w:val="11"/>
    <w:link w:val="5"/>
    <w:semiHidden/>
    <w:qFormat/>
    <w:uiPriority w:val="9"/>
    <w:rPr>
      <w:rFonts w:ascii="Times New Roman" w:hAnsi="Times New Roman" w:eastAsiaTheme="majorEastAsia" w:cstheme="majorBidi"/>
      <w:i/>
      <w:iCs/>
      <w:color w:val="000000" w:themeColor="text1"/>
      <w:sz w:val="24"/>
      <w:szCs w:val="24"/>
      <w14:textFill>
        <w14:solidFill>
          <w14:schemeClr w14:val="tx1"/>
        </w14:solidFill>
      </w14:textFill>
    </w:rPr>
  </w:style>
  <w:style w:type="paragraph" w:customStyle="1" w:styleId="255">
    <w:name w:val="Table Paragraph"/>
    <w:basedOn w:val="1"/>
    <w:qFormat/>
    <w:uiPriority w:val="1"/>
    <w:pPr>
      <w:spacing w:line="296" w:lineRule="exact"/>
      <w:ind w:left="115"/>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sv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4568</Words>
  <Characters>17244</Characters>
  <Lines>0</Lines>
  <Paragraphs>0</Paragraphs>
  <TotalTime>2</TotalTime>
  <ScaleCrop>false</ScaleCrop>
  <LinksUpToDate>false</LinksUpToDate>
  <CharactersWithSpaces>21483</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2026-04-05T08:45:00Z</dcterms:created>
  <dc:creator>Dũng Nguyễn</dc:creator>
  <cp:lastModifiedBy>Dũng Nguyễn</cp:lastModifiedBy>
  <dcterms:modified xsi:type="dcterms:W3CDTF">2026-05-28T11:37:28Z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F2EEFE5B99C249FA8FCAE3A56B73D706_11</vt:lpwstr>
  </property>
  <property fmtid="{D5CDD505-2E9C-101B-9397-08002B2CF9AE}" pid="4" name="KSOTemplateDocerSaveRecord">
    <vt:lpwstr>eyJoZGlkIjoiMWFlNTM2OTc1ZWQyMWYzZTA0MTY1MTVmYjQ2YWFlN2MiLCJ1c2VySWQiOiIxMzkxODYwMTA3MzY2In0=</vt:lpwstr>
  </property>
</Properties>
</file>