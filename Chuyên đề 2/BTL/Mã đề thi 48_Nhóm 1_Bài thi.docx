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media/image5.webp" ContentType="image/webp"/>
  <Override PartName="/word/media/image6.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BFAB6D">
      <w:r>
        <w:rPr>
          <w:sz w:val="28"/>
        </w:rPr>
        <mc:AlternateContent>
          <mc:Choice Requires="wpg">
            <w:drawing>
              <wp:anchor distT="0" distB="0" distL="0" distR="0" simplePos="0" relativeHeight="251659264" behindDoc="1" locked="0" layoutInCell="1" allowOverlap="1">
                <wp:simplePos x="0" y="0"/>
                <wp:positionH relativeFrom="page">
                  <wp:posOffset>798830</wp:posOffset>
                </wp:positionH>
                <wp:positionV relativeFrom="margin">
                  <wp:posOffset>-354330</wp:posOffset>
                </wp:positionV>
                <wp:extent cx="6360160" cy="9631045"/>
                <wp:effectExtent l="0" t="0" r="2540" b="8255"/>
                <wp:wrapNone/>
                <wp:docPr id="1" name="Group 1"/>
                <wp:cNvGraphicFramePr/>
                <a:graphic xmlns:a="http://schemas.openxmlformats.org/drawingml/2006/main">
                  <a:graphicData uri="http://schemas.microsoft.com/office/word/2010/wordprocessingGroup">
                    <wpg:wgp>
                      <wpg:cNvGrpSpPr/>
                      <wpg:grpSpPr>
                        <a:xfrm>
                          <a:off x="0" y="0"/>
                          <a:ext cx="6360160" cy="9631045"/>
                          <a:chOff x="0" y="0"/>
                          <a:chExt cx="6403975" cy="8587740"/>
                        </a:xfrm>
                      </wpg:grpSpPr>
                      <wps:wsp>
                        <wps:cNvPr id="2" name="Graphic 3"/>
                        <wps:cNvSpPr/>
                        <wps:spPr>
                          <a:xfrm>
                            <a:off x="156210" y="0"/>
                            <a:ext cx="6202045" cy="8587740"/>
                          </a:xfrm>
                          <a:custGeom>
                            <a:avLst/>
                            <a:gdLst/>
                            <a:ahLst/>
                            <a:cxnLst/>
                            <a:rect l="l" t="t" r="r" b="b"/>
                            <a:pathLst>
                              <a:path w="6202045" h="8587740">
                                <a:moveTo>
                                  <a:pt x="6162611" y="8538210"/>
                                </a:moveTo>
                                <a:lnTo>
                                  <a:pt x="39370" y="8538210"/>
                                </a:lnTo>
                                <a:lnTo>
                                  <a:pt x="39370" y="8548370"/>
                                </a:lnTo>
                                <a:lnTo>
                                  <a:pt x="6162611" y="8548370"/>
                                </a:lnTo>
                                <a:lnTo>
                                  <a:pt x="6162611" y="8538210"/>
                                </a:lnTo>
                                <a:close/>
                              </a:path>
                              <a:path w="6202045" h="8587740">
                                <a:moveTo>
                                  <a:pt x="6162611" y="39370"/>
                                </a:moveTo>
                                <a:lnTo>
                                  <a:pt x="39370" y="39370"/>
                                </a:lnTo>
                                <a:lnTo>
                                  <a:pt x="39370" y="49530"/>
                                </a:lnTo>
                                <a:lnTo>
                                  <a:pt x="6162611" y="49530"/>
                                </a:lnTo>
                                <a:lnTo>
                                  <a:pt x="6162611" y="39370"/>
                                </a:lnTo>
                                <a:close/>
                              </a:path>
                              <a:path w="6202045" h="8587740">
                                <a:moveTo>
                                  <a:pt x="6201981" y="0"/>
                                </a:moveTo>
                                <a:lnTo>
                                  <a:pt x="0" y="0"/>
                                </a:lnTo>
                                <a:lnTo>
                                  <a:pt x="0" y="20320"/>
                                </a:lnTo>
                                <a:lnTo>
                                  <a:pt x="0" y="49530"/>
                                </a:lnTo>
                                <a:lnTo>
                                  <a:pt x="19685" y="49530"/>
                                </a:lnTo>
                                <a:lnTo>
                                  <a:pt x="19685" y="20320"/>
                                </a:lnTo>
                                <a:lnTo>
                                  <a:pt x="6182296" y="20320"/>
                                </a:lnTo>
                                <a:lnTo>
                                  <a:pt x="6182296" y="8567420"/>
                                </a:lnTo>
                                <a:lnTo>
                                  <a:pt x="19685" y="8567420"/>
                                </a:lnTo>
                                <a:lnTo>
                                  <a:pt x="19685" y="8538210"/>
                                </a:lnTo>
                                <a:lnTo>
                                  <a:pt x="0" y="8538210"/>
                                </a:lnTo>
                                <a:lnTo>
                                  <a:pt x="0" y="8567420"/>
                                </a:lnTo>
                                <a:lnTo>
                                  <a:pt x="0" y="8587740"/>
                                </a:lnTo>
                                <a:lnTo>
                                  <a:pt x="6201981" y="8587740"/>
                                </a:lnTo>
                                <a:lnTo>
                                  <a:pt x="6201981" y="8567737"/>
                                </a:lnTo>
                                <a:lnTo>
                                  <a:pt x="6201981" y="8567420"/>
                                </a:lnTo>
                                <a:lnTo>
                                  <a:pt x="6201981" y="20320"/>
                                </a:lnTo>
                                <a:lnTo>
                                  <a:pt x="6201981" y="19939"/>
                                </a:lnTo>
                                <a:lnTo>
                                  <a:pt x="6201981" y="0"/>
                                </a:lnTo>
                                <a:close/>
                              </a:path>
                            </a:pathLst>
                          </a:custGeom>
                          <a:solidFill>
                            <a:srgbClr val="000000"/>
                          </a:solidFill>
                        </wps:spPr>
                        <wps:bodyPr wrap="square" lIns="0" tIns="0" rIns="0" bIns="0" rtlCol="0">
                          <a:noAutofit/>
                        </wps:bodyPr>
                      </wps:wsp>
                      <pic:pic xmlns:pic="http://schemas.openxmlformats.org/drawingml/2006/picture">
                        <pic:nvPicPr>
                          <pic:cNvPr id="3" name="Image 4" descr="logo"/>
                          <pic:cNvPicPr/>
                        </pic:nvPicPr>
                        <pic:blipFill>
                          <a:blip r:embed="rId9" cstate="print"/>
                          <a:stretch>
                            <a:fillRect/>
                          </a:stretch>
                        </pic:blipFill>
                        <pic:spPr>
                          <a:xfrm>
                            <a:off x="2495232" y="1166367"/>
                            <a:ext cx="1512589" cy="1512589"/>
                          </a:xfrm>
                          <a:prstGeom prst="rect">
                            <a:avLst/>
                          </a:prstGeom>
                        </pic:spPr>
                      </pic:pic>
                      <wps:wsp>
                        <wps:cNvPr id="4" name="Graphic 5"/>
                        <wps:cNvSpPr/>
                        <wps:spPr>
                          <a:xfrm>
                            <a:off x="49212" y="99060"/>
                            <a:ext cx="6256655" cy="8389620"/>
                          </a:xfrm>
                          <a:custGeom>
                            <a:avLst/>
                            <a:gdLst/>
                            <a:ahLst/>
                            <a:cxnLst/>
                            <a:rect l="l" t="t" r="r" b="b"/>
                            <a:pathLst>
                              <a:path w="6256655" h="8389620">
                                <a:moveTo>
                                  <a:pt x="0" y="8389620"/>
                                </a:moveTo>
                                <a:lnTo>
                                  <a:pt x="6256274" y="8389620"/>
                                </a:lnTo>
                                <a:lnTo>
                                  <a:pt x="6256274" y="0"/>
                                </a:lnTo>
                                <a:lnTo>
                                  <a:pt x="0" y="0"/>
                                </a:lnTo>
                                <a:lnTo>
                                  <a:pt x="0" y="8389620"/>
                                </a:lnTo>
                                <a:close/>
                              </a:path>
                            </a:pathLst>
                          </a:custGeom>
                          <a:solidFill>
                            <a:srgbClr val="FFFFFF"/>
                          </a:solidFill>
                        </wps:spPr>
                        <wps:txbx>
                          <w:txbxContent>
                            <w:p w14:paraId="34C2C08B">
                              <w:pPr>
                                <w:keepNext w:val="0"/>
                                <w:keepLines w:val="0"/>
                                <w:pageBreakBefore w:val="0"/>
                                <w:widowControl w:val="0"/>
                                <w:kinsoku/>
                                <w:wordWrap/>
                                <w:overflowPunct/>
                                <w:topLinePunct w:val="0"/>
                                <w:bidi w:val="0"/>
                                <w:adjustRightInd/>
                                <w:snapToGrid/>
                                <w:spacing w:line="240" w:lineRule="auto"/>
                                <w:ind w:right="104"/>
                                <w:jc w:val="center"/>
                                <w:textAlignment w:val="auto"/>
                                <w:rPr>
                                  <w:b/>
                                  <w:sz w:val="28"/>
                                </w:rPr>
                              </w:pPr>
                              <w:r>
                                <w:rPr>
                                  <w:b/>
                                  <w:sz w:val="28"/>
                                </w:rPr>
                                <w:t>BỘ GIÁO DỤC VÀ ĐÀO TẠO</w:t>
                              </w:r>
                            </w:p>
                            <w:p w14:paraId="186DBA41">
                              <w:pPr>
                                <w:keepNext w:val="0"/>
                                <w:keepLines w:val="0"/>
                                <w:pageBreakBefore w:val="0"/>
                                <w:widowControl w:val="0"/>
                                <w:kinsoku/>
                                <w:wordWrap/>
                                <w:overflowPunct/>
                                <w:topLinePunct w:val="0"/>
                                <w:bidi w:val="0"/>
                                <w:adjustRightInd/>
                                <w:snapToGrid/>
                                <w:spacing w:line="240" w:lineRule="auto"/>
                                <w:ind w:right="104"/>
                                <w:jc w:val="center"/>
                                <w:textAlignment w:val="auto"/>
                                <w:rPr>
                                  <w:b/>
                                  <w:sz w:val="28"/>
                                </w:rPr>
                              </w:pPr>
                              <w:r>
                                <w:rPr>
                                  <w:b/>
                                  <w:sz w:val="28"/>
                                </w:rPr>
                                <w:t>TRƯỜNG</w:t>
                              </w:r>
                              <w:r>
                                <w:rPr>
                                  <w:b/>
                                  <w:spacing w:val="-6"/>
                                  <w:sz w:val="28"/>
                                </w:rPr>
                                <w:t xml:space="preserve"> </w:t>
                              </w:r>
                              <w:r>
                                <w:rPr>
                                  <w:b/>
                                  <w:sz w:val="28"/>
                                </w:rPr>
                                <w:t>ĐẠI</w:t>
                              </w:r>
                              <w:r>
                                <w:rPr>
                                  <w:b/>
                                  <w:spacing w:val="-16"/>
                                  <w:sz w:val="28"/>
                                </w:rPr>
                                <w:t xml:space="preserve"> </w:t>
                              </w:r>
                              <w:r>
                                <w:rPr>
                                  <w:b/>
                                  <w:sz w:val="28"/>
                                </w:rPr>
                                <w:t>HỌC</w:t>
                              </w:r>
                              <w:r>
                                <w:rPr>
                                  <w:b/>
                                  <w:spacing w:val="-10"/>
                                  <w:sz w:val="28"/>
                                </w:rPr>
                                <w:t xml:space="preserve"> </w:t>
                              </w:r>
                              <w:r>
                                <w:rPr>
                                  <w:b/>
                                  <w:sz w:val="28"/>
                                </w:rPr>
                                <w:t>CÔNG</w:t>
                              </w:r>
                              <w:r>
                                <w:rPr>
                                  <w:b/>
                                  <w:spacing w:val="-6"/>
                                  <w:sz w:val="28"/>
                                </w:rPr>
                                <w:t xml:space="preserve"> </w:t>
                              </w:r>
                              <w:r>
                                <w:rPr>
                                  <w:b/>
                                  <w:sz w:val="28"/>
                                </w:rPr>
                                <w:t>NGHỆ</w:t>
                              </w:r>
                              <w:r>
                                <w:rPr>
                                  <w:b/>
                                  <w:spacing w:val="-5"/>
                                  <w:sz w:val="28"/>
                                </w:rPr>
                                <w:t xml:space="preserve"> </w:t>
                              </w:r>
                              <w:r>
                                <w:rPr>
                                  <w:b/>
                                  <w:sz w:val="28"/>
                                </w:rPr>
                                <w:t>ĐÔNG</w:t>
                              </w:r>
                              <w:r>
                                <w:rPr>
                                  <w:b/>
                                  <w:spacing w:val="-6"/>
                                  <w:sz w:val="28"/>
                                </w:rPr>
                                <w:t xml:space="preserve"> </w:t>
                              </w:r>
                              <w:r>
                                <w:rPr>
                                  <w:b/>
                                  <w:sz w:val="28"/>
                                </w:rPr>
                                <w:t>Á</w:t>
                              </w:r>
                            </w:p>
                            <w:p w14:paraId="0BAFED03">
                              <w:pPr>
                                <w:keepNext w:val="0"/>
                                <w:keepLines w:val="0"/>
                                <w:pageBreakBefore w:val="0"/>
                                <w:widowControl w:val="0"/>
                                <w:kinsoku/>
                                <w:wordWrap/>
                                <w:overflowPunct/>
                                <w:topLinePunct w:val="0"/>
                                <w:bidi w:val="0"/>
                                <w:adjustRightInd/>
                                <w:snapToGrid/>
                                <w:spacing w:line="240" w:lineRule="auto"/>
                                <w:jc w:val="center"/>
                                <w:textAlignment w:val="auto"/>
                                <w:rPr>
                                  <w:b/>
                                  <w:spacing w:val="-5"/>
                                  <w:sz w:val="28"/>
                                </w:rPr>
                              </w:pPr>
                              <w:r>
                                <w:rPr>
                                  <w:b/>
                                  <w:sz w:val="28"/>
                                </w:rPr>
                                <w:t>KHOA</w:t>
                              </w:r>
                              <w:r>
                                <w:rPr>
                                  <w:b/>
                                  <w:spacing w:val="-6"/>
                                  <w:sz w:val="28"/>
                                </w:rPr>
                                <w:t xml:space="preserve"> </w:t>
                              </w:r>
                              <w:r>
                                <w:rPr>
                                  <w:b/>
                                  <w:sz w:val="28"/>
                                </w:rPr>
                                <w:t>CÔNG</w:t>
                              </w:r>
                              <w:r>
                                <w:rPr>
                                  <w:b/>
                                  <w:spacing w:val="1"/>
                                  <w:sz w:val="28"/>
                                </w:rPr>
                                <w:t xml:space="preserve"> </w:t>
                              </w:r>
                              <w:r>
                                <w:rPr>
                                  <w:b/>
                                  <w:sz w:val="28"/>
                                </w:rPr>
                                <w:t>NGHỆ</w:t>
                              </w:r>
                              <w:r>
                                <w:rPr>
                                  <w:b/>
                                  <w:spacing w:val="2"/>
                                  <w:sz w:val="28"/>
                                </w:rPr>
                                <w:t xml:space="preserve"> </w:t>
                              </w:r>
                              <w:r>
                                <w:rPr>
                                  <w:b/>
                                  <w:sz w:val="28"/>
                                </w:rPr>
                                <w:t>THÔNG</w:t>
                              </w:r>
                              <w:r>
                                <w:rPr>
                                  <w:b/>
                                  <w:spacing w:val="1"/>
                                  <w:sz w:val="28"/>
                                </w:rPr>
                                <w:t xml:space="preserve"> </w:t>
                              </w:r>
                              <w:r>
                                <w:rPr>
                                  <w:b/>
                                  <w:spacing w:val="-5"/>
                                  <w:sz w:val="28"/>
                                </w:rPr>
                                <w:t>TIN</w:t>
                              </w:r>
                            </w:p>
                            <w:p w14:paraId="45A697B7">
                              <w:pPr>
                                <w:keepNext w:val="0"/>
                                <w:keepLines w:val="0"/>
                                <w:pageBreakBefore w:val="0"/>
                                <w:widowControl w:val="0"/>
                                <w:kinsoku/>
                                <w:wordWrap/>
                                <w:overflowPunct/>
                                <w:topLinePunct w:val="0"/>
                                <w:bidi w:val="0"/>
                                <w:adjustRightInd/>
                                <w:snapToGrid/>
                                <w:spacing w:line="240" w:lineRule="auto"/>
                                <w:jc w:val="center"/>
                                <w:textAlignment w:val="auto"/>
                                <w:rPr>
                                  <w:rFonts w:hint="default"/>
                                  <w:lang w:val="en-US"/>
                                </w:rPr>
                              </w:pPr>
                            </w:p>
                            <w:p w14:paraId="5514F9CD">
                              <w:pPr>
                                <w:keepNext w:val="0"/>
                                <w:keepLines w:val="0"/>
                                <w:pageBreakBefore w:val="0"/>
                                <w:widowControl w:val="0"/>
                                <w:kinsoku/>
                                <w:wordWrap/>
                                <w:overflowPunct/>
                                <w:topLinePunct w:val="0"/>
                                <w:bidi w:val="0"/>
                                <w:adjustRightInd/>
                                <w:snapToGrid/>
                                <w:spacing w:line="240" w:lineRule="auto"/>
                                <w:jc w:val="center"/>
                                <w:textAlignment w:val="auto"/>
                                <w:rPr>
                                  <w:rFonts w:hint="default"/>
                                  <w:lang w:val="en-US"/>
                                </w:rPr>
                              </w:pPr>
                            </w:p>
                            <w:p w14:paraId="549C9A38">
                              <w:pPr>
                                <w:keepNext w:val="0"/>
                                <w:keepLines w:val="0"/>
                                <w:pageBreakBefore w:val="0"/>
                                <w:widowControl w:val="0"/>
                                <w:kinsoku/>
                                <w:wordWrap/>
                                <w:overflowPunct/>
                                <w:topLinePunct w:val="0"/>
                                <w:bidi w:val="0"/>
                                <w:adjustRightInd/>
                                <w:snapToGrid/>
                                <w:spacing w:line="240" w:lineRule="auto"/>
                                <w:jc w:val="center"/>
                                <w:textAlignment w:val="auto"/>
                                <w:rPr>
                                  <w:rFonts w:hint="default"/>
                                  <w:lang w:val="en-US"/>
                                </w:rPr>
                              </w:pPr>
                            </w:p>
                            <w:p w14:paraId="26A47DFF">
                              <w:pPr>
                                <w:keepNext w:val="0"/>
                                <w:keepLines w:val="0"/>
                                <w:pageBreakBefore w:val="0"/>
                                <w:widowControl w:val="0"/>
                                <w:kinsoku/>
                                <w:wordWrap/>
                                <w:overflowPunct/>
                                <w:topLinePunct w:val="0"/>
                                <w:bidi w:val="0"/>
                                <w:adjustRightInd/>
                                <w:snapToGrid/>
                                <w:spacing w:line="240" w:lineRule="auto"/>
                                <w:jc w:val="center"/>
                                <w:textAlignment w:val="auto"/>
                                <w:rPr>
                                  <w:rFonts w:hint="default"/>
                                  <w:lang w:val="en-US"/>
                                </w:rPr>
                              </w:pPr>
                            </w:p>
                            <w:p w14:paraId="4B716981">
                              <w:pPr>
                                <w:keepNext w:val="0"/>
                                <w:keepLines w:val="0"/>
                                <w:pageBreakBefore w:val="0"/>
                                <w:widowControl w:val="0"/>
                                <w:kinsoku/>
                                <w:wordWrap/>
                                <w:overflowPunct/>
                                <w:topLinePunct w:val="0"/>
                                <w:bidi w:val="0"/>
                                <w:adjustRightInd/>
                                <w:snapToGrid/>
                                <w:spacing w:line="240" w:lineRule="auto"/>
                                <w:jc w:val="center"/>
                                <w:textAlignment w:val="auto"/>
                                <w:rPr>
                                  <w:rFonts w:hint="default"/>
                                  <w:lang w:val="en-US"/>
                                </w:rPr>
                              </w:pPr>
                            </w:p>
                            <w:p w14:paraId="62ABA48E">
                              <w:pPr>
                                <w:keepNext w:val="0"/>
                                <w:keepLines w:val="0"/>
                                <w:pageBreakBefore w:val="0"/>
                                <w:widowControl w:val="0"/>
                                <w:kinsoku/>
                                <w:wordWrap/>
                                <w:overflowPunct/>
                                <w:topLinePunct w:val="0"/>
                                <w:bidi w:val="0"/>
                                <w:adjustRightInd/>
                                <w:snapToGrid/>
                                <w:spacing w:line="240" w:lineRule="auto"/>
                                <w:jc w:val="center"/>
                                <w:textAlignment w:val="auto"/>
                                <w:rPr>
                                  <w:rFonts w:hint="default"/>
                                  <w:lang w:val="en-US"/>
                                </w:rPr>
                              </w:pPr>
                            </w:p>
                            <w:p w14:paraId="18CA0BAD">
                              <w:pPr>
                                <w:keepNext w:val="0"/>
                                <w:keepLines w:val="0"/>
                                <w:pageBreakBefore w:val="0"/>
                                <w:widowControl w:val="0"/>
                                <w:kinsoku/>
                                <w:wordWrap/>
                                <w:overflowPunct/>
                                <w:topLinePunct w:val="0"/>
                                <w:bidi w:val="0"/>
                                <w:adjustRightInd/>
                                <w:snapToGrid/>
                                <w:spacing w:line="240" w:lineRule="auto"/>
                                <w:jc w:val="center"/>
                                <w:textAlignment w:val="auto"/>
                                <w:rPr>
                                  <w:rFonts w:hint="default"/>
                                  <w:lang w:val="en-US"/>
                                </w:rPr>
                              </w:pPr>
                            </w:p>
                            <w:p w14:paraId="54408668">
                              <w:pPr>
                                <w:keepNext w:val="0"/>
                                <w:keepLines w:val="0"/>
                                <w:pageBreakBefore w:val="0"/>
                                <w:widowControl w:val="0"/>
                                <w:kinsoku/>
                                <w:wordWrap/>
                                <w:overflowPunct/>
                                <w:topLinePunct w:val="0"/>
                                <w:bidi w:val="0"/>
                                <w:adjustRightInd/>
                                <w:snapToGrid/>
                                <w:spacing w:line="240" w:lineRule="auto"/>
                                <w:jc w:val="center"/>
                                <w:textAlignment w:val="auto"/>
                                <w:rPr>
                                  <w:rFonts w:hint="default"/>
                                  <w:lang w:val="en-US"/>
                                </w:rPr>
                              </w:pPr>
                            </w:p>
                            <w:p w14:paraId="130A8700">
                              <w:pPr>
                                <w:keepNext w:val="0"/>
                                <w:keepLines w:val="0"/>
                                <w:pageBreakBefore w:val="0"/>
                                <w:widowControl w:val="0"/>
                                <w:kinsoku/>
                                <w:wordWrap/>
                                <w:overflowPunct/>
                                <w:topLinePunct w:val="0"/>
                                <w:bidi w:val="0"/>
                                <w:adjustRightInd/>
                                <w:snapToGrid/>
                                <w:spacing w:line="312" w:lineRule="auto"/>
                                <w:jc w:val="center"/>
                                <w:textAlignment w:val="auto"/>
                                <w:rPr>
                                  <w:b/>
                                  <w:spacing w:val="-5"/>
                                  <w:sz w:val="50"/>
                                </w:rPr>
                              </w:pPr>
                              <w:r>
                                <w:rPr>
                                  <w:b/>
                                  <w:sz w:val="50"/>
                                </w:rPr>
                                <w:t>BÀI</w:t>
                              </w:r>
                              <w:r>
                                <w:rPr>
                                  <w:b/>
                                  <w:spacing w:val="-1"/>
                                  <w:sz w:val="50"/>
                                </w:rPr>
                                <w:t xml:space="preserve"> </w:t>
                              </w:r>
                              <w:r>
                                <w:rPr>
                                  <w:b/>
                                  <w:sz w:val="50"/>
                                </w:rPr>
                                <w:t>TẬP</w:t>
                              </w:r>
                              <w:r>
                                <w:rPr>
                                  <w:b/>
                                  <w:spacing w:val="-1"/>
                                  <w:sz w:val="50"/>
                                </w:rPr>
                                <w:t xml:space="preserve"> </w:t>
                              </w:r>
                              <w:r>
                                <w:rPr>
                                  <w:b/>
                                  <w:spacing w:val="-5"/>
                                  <w:sz w:val="50"/>
                                </w:rPr>
                                <w:t>LỚN</w:t>
                              </w:r>
                            </w:p>
                            <w:p w14:paraId="1D3A62A2">
                              <w:pPr>
                                <w:keepNext w:val="0"/>
                                <w:keepLines w:val="0"/>
                                <w:pageBreakBefore w:val="0"/>
                                <w:widowControl w:val="0"/>
                                <w:kinsoku/>
                                <w:wordWrap/>
                                <w:overflowPunct/>
                                <w:topLinePunct w:val="0"/>
                                <w:bidi w:val="0"/>
                                <w:adjustRightInd/>
                                <w:snapToGrid/>
                                <w:spacing w:line="312" w:lineRule="auto"/>
                                <w:jc w:val="center"/>
                                <w:textAlignment w:val="auto"/>
                                <w:rPr>
                                  <w:b/>
                                  <w:spacing w:val="-5"/>
                                  <w:sz w:val="50"/>
                                </w:rPr>
                              </w:pPr>
                            </w:p>
                            <w:p w14:paraId="2E3BF5EE">
                              <w:pPr>
                                <w:keepNext w:val="0"/>
                                <w:keepLines w:val="0"/>
                                <w:pageBreakBefore w:val="0"/>
                                <w:widowControl w:val="0"/>
                                <w:kinsoku/>
                                <w:wordWrap/>
                                <w:overflowPunct/>
                                <w:topLinePunct w:val="0"/>
                                <w:bidi w:val="0"/>
                                <w:adjustRightInd/>
                                <w:snapToGrid/>
                                <w:spacing w:before="293" w:line="312" w:lineRule="auto"/>
                                <w:ind w:left="720" w:leftChars="0" w:firstLine="720" w:firstLineChars="0"/>
                                <w:jc w:val="both"/>
                                <w:textAlignment w:val="auto"/>
                                <w:rPr>
                                  <w:rFonts w:hint="default"/>
                                  <w:b/>
                                  <w:sz w:val="32"/>
                                  <w:szCs w:val="32"/>
                                  <w:lang w:val="en-US"/>
                                </w:rPr>
                              </w:pPr>
                              <w:r>
                                <w:rPr>
                                  <w:b/>
                                  <w:sz w:val="32"/>
                                  <w:szCs w:val="32"/>
                                </w:rPr>
                                <w:t>HỌC</w:t>
                              </w:r>
                              <w:r>
                                <w:rPr>
                                  <w:b/>
                                  <w:spacing w:val="-6"/>
                                  <w:sz w:val="32"/>
                                  <w:szCs w:val="32"/>
                                </w:rPr>
                                <w:t xml:space="preserve"> </w:t>
                              </w:r>
                              <w:r>
                                <w:rPr>
                                  <w:b/>
                                  <w:sz w:val="32"/>
                                  <w:szCs w:val="32"/>
                                </w:rPr>
                                <w:t xml:space="preserve">PHẦN: </w:t>
                              </w:r>
                              <w:r>
                                <w:rPr>
                                  <w:rFonts w:hint="default"/>
                                  <w:b/>
                                  <w:sz w:val="32"/>
                                  <w:szCs w:val="32"/>
                                  <w:lang w:val="vi-VN"/>
                                </w:rPr>
                                <w:t xml:space="preserve">CHUYÊN ĐỀ TỐT NGHIỆP </w:t>
                              </w:r>
                              <w:r>
                                <w:rPr>
                                  <w:rFonts w:hint="default"/>
                                  <w:b/>
                                  <w:sz w:val="32"/>
                                  <w:szCs w:val="32"/>
                                  <w:lang w:val="en-US"/>
                                </w:rPr>
                                <w:t>2</w:t>
                              </w:r>
                            </w:p>
                            <w:p w14:paraId="03AE07FE">
                              <w:pPr>
                                <w:keepNext w:val="0"/>
                                <w:keepLines w:val="0"/>
                                <w:pageBreakBefore w:val="0"/>
                                <w:widowControl w:val="0"/>
                                <w:kinsoku/>
                                <w:wordWrap/>
                                <w:overflowPunct/>
                                <w:topLinePunct w:val="0"/>
                                <w:bidi w:val="0"/>
                                <w:adjustRightInd/>
                                <w:snapToGrid/>
                                <w:spacing w:before="293" w:line="312" w:lineRule="auto"/>
                                <w:ind w:left="720" w:leftChars="0" w:firstLine="720" w:firstLineChars="0"/>
                                <w:jc w:val="both"/>
                                <w:textAlignment w:val="auto"/>
                                <w:rPr>
                                  <w:rFonts w:hint="default"/>
                                  <w:b/>
                                  <w:sz w:val="32"/>
                                  <w:szCs w:val="32"/>
                                  <w:lang w:val="vi-VN"/>
                                </w:rPr>
                              </w:pPr>
                              <w:r>
                                <w:rPr>
                                  <w:rFonts w:hint="default"/>
                                  <w:b/>
                                  <w:sz w:val="32"/>
                                  <w:szCs w:val="32"/>
                                  <w:lang w:val="vi-VN"/>
                                </w:rPr>
                                <w:t>MÃ ĐỀ: 48</w:t>
                              </w:r>
                            </w:p>
                            <w:p w14:paraId="03338818">
                              <w:pPr>
                                <w:keepNext w:val="0"/>
                                <w:keepLines w:val="0"/>
                                <w:pageBreakBefore w:val="0"/>
                                <w:widowControl/>
                                <w:suppressLineNumbers w:val="0"/>
                                <w:kinsoku/>
                                <w:wordWrap/>
                                <w:overflowPunct/>
                                <w:topLinePunct w:val="0"/>
                                <w:bidi w:val="0"/>
                                <w:adjustRightInd/>
                                <w:snapToGrid/>
                                <w:spacing w:line="312" w:lineRule="auto"/>
                                <w:ind w:left="720" w:leftChars="0" w:firstLine="720" w:firstLineChars="0"/>
                                <w:jc w:val="both"/>
                                <w:textAlignment w:val="auto"/>
                                <w:rPr>
                                  <w:rFonts w:hint="default"/>
                                  <w:b/>
                                  <w:spacing w:val="4"/>
                                  <w:sz w:val="32"/>
                                  <w:szCs w:val="32"/>
                                  <w:lang w:val="en-US"/>
                                </w:rPr>
                              </w:pPr>
                              <w:r>
                                <w:rPr>
                                  <w:b/>
                                  <w:sz w:val="32"/>
                                  <w:szCs w:val="32"/>
                                </w:rPr>
                                <w:t>ĐỀ</w:t>
                              </w:r>
                              <w:r>
                                <w:rPr>
                                  <w:b/>
                                  <w:spacing w:val="-4"/>
                                  <w:sz w:val="32"/>
                                  <w:szCs w:val="32"/>
                                </w:rPr>
                                <w:t xml:space="preserve"> </w:t>
                              </w:r>
                              <w:r>
                                <w:rPr>
                                  <w:b/>
                                  <w:sz w:val="32"/>
                                  <w:szCs w:val="32"/>
                                </w:rPr>
                                <w:t>TÀI:</w:t>
                              </w:r>
                              <w:r>
                                <w:rPr>
                                  <w:b/>
                                  <w:spacing w:val="4"/>
                                  <w:sz w:val="32"/>
                                  <w:szCs w:val="32"/>
                                </w:rPr>
                                <w:t xml:space="preserve"> </w:t>
                              </w:r>
                              <w:r>
                                <w:rPr>
                                  <w:rFonts w:hint="default"/>
                                  <w:b/>
                                  <w:spacing w:val="4"/>
                                  <w:sz w:val="32"/>
                                  <w:szCs w:val="32"/>
                                  <w:lang w:val="en-US"/>
                                </w:rPr>
                                <w:t>XÂY DỰNG ỨNG DỤNG DỰ BÁO THỜI TIẾT</w:t>
                              </w:r>
                            </w:p>
                            <w:p w14:paraId="515A081F">
                              <w:pPr>
                                <w:keepNext w:val="0"/>
                                <w:keepLines w:val="0"/>
                                <w:pageBreakBefore w:val="0"/>
                                <w:widowControl w:val="0"/>
                                <w:kinsoku/>
                                <w:wordWrap/>
                                <w:overflowPunct/>
                                <w:topLinePunct w:val="0"/>
                                <w:bidi w:val="0"/>
                                <w:adjustRightInd/>
                                <w:snapToGrid/>
                                <w:spacing w:line="312" w:lineRule="auto"/>
                                <w:ind w:left="720" w:leftChars="0" w:firstLine="720" w:firstLineChars="0"/>
                                <w:jc w:val="both"/>
                                <w:textAlignment w:val="auto"/>
                                <w:rPr>
                                  <w:b/>
                                  <w:bCs/>
                                  <w:sz w:val="32"/>
                                  <w:szCs w:val="32"/>
                                </w:rPr>
                              </w:pPr>
                              <w:r>
                                <w:rPr>
                                  <w:rFonts w:hint="default"/>
                                  <w:b/>
                                  <w:spacing w:val="-5"/>
                                  <w:sz w:val="32"/>
                                  <w:szCs w:val="32"/>
                                  <w:lang w:val="en-US"/>
                                </w:rPr>
                                <w:t>L</w:t>
                              </w:r>
                              <w:r>
                                <w:rPr>
                                  <w:rFonts w:hint="default"/>
                                  <w:b/>
                                  <w:spacing w:val="-5"/>
                                  <w:sz w:val="32"/>
                                  <w:szCs w:val="32"/>
                                  <w:lang w:val="vi-VN"/>
                                </w:rPr>
                                <w:t xml:space="preserve">ỚP TÍN CHỈ: </w:t>
                              </w:r>
                              <w:r>
                                <w:rPr>
                                  <w:b/>
                                  <w:bCs/>
                                  <w:sz w:val="32"/>
                                  <w:szCs w:val="32"/>
                                </w:rPr>
                                <w:t>CĐTN2.03.K13.07.LH.C04.1_LT</w:t>
                              </w:r>
                            </w:p>
                            <w:p w14:paraId="377DEB09">
                              <w:pPr>
                                <w:keepNext w:val="0"/>
                                <w:keepLines w:val="0"/>
                                <w:pageBreakBefore w:val="0"/>
                                <w:widowControl w:val="0"/>
                                <w:kinsoku/>
                                <w:wordWrap/>
                                <w:overflowPunct/>
                                <w:topLinePunct w:val="0"/>
                                <w:bidi w:val="0"/>
                                <w:adjustRightInd/>
                                <w:snapToGrid/>
                                <w:spacing w:line="312" w:lineRule="auto"/>
                                <w:ind w:firstLine="720" w:firstLineChars="0"/>
                                <w:jc w:val="both"/>
                                <w:textAlignment w:val="auto"/>
                                <w:rPr>
                                  <w:rFonts w:hint="default"/>
                                  <w:b/>
                                  <w:spacing w:val="-5"/>
                                  <w:sz w:val="28"/>
                                  <w:szCs w:val="28"/>
                                  <w:lang w:val="en-US"/>
                                </w:rPr>
                              </w:pPr>
                              <w:r>
                                <w:rPr>
                                  <w:rFonts w:hint="default"/>
                                  <w:b/>
                                  <w:spacing w:val="-5"/>
                                  <w:sz w:val="28"/>
                                  <w:szCs w:val="28"/>
                                  <w:lang w:val="vi-VN"/>
                                </w:rPr>
                                <w:t>Giảng viên hướng dẫn: ThS.</w:t>
                              </w:r>
                              <w:r>
                                <w:rPr>
                                  <w:rFonts w:hint="default"/>
                                  <w:b/>
                                  <w:spacing w:val="-5"/>
                                  <w:sz w:val="28"/>
                                  <w:szCs w:val="28"/>
                                  <w:lang w:val="en-US"/>
                                </w:rPr>
                                <w:t xml:space="preserve"> Trần Xuân Thanh</w:t>
                              </w:r>
                            </w:p>
                            <w:p w14:paraId="149091E2">
                              <w:pPr>
                                <w:keepNext w:val="0"/>
                                <w:keepLines w:val="0"/>
                                <w:pageBreakBefore w:val="0"/>
                                <w:widowControl w:val="0"/>
                                <w:kinsoku/>
                                <w:wordWrap/>
                                <w:overflowPunct/>
                                <w:topLinePunct w:val="0"/>
                                <w:bidi w:val="0"/>
                                <w:adjustRightInd/>
                                <w:snapToGrid/>
                                <w:spacing w:line="312" w:lineRule="auto"/>
                                <w:ind w:firstLine="720" w:firstLineChars="0"/>
                                <w:jc w:val="both"/>
                                <w:textAlignment w:val="auto"/>
                                <w:rPr>
                                  <w:rFonts w:hint="default"/>
                                  <w:b/>
                                  <w:spacing w:val="-5"/>
                                  <w:sz w:val="28"/>
                                  <w:szCs w:val="28"/>
                                  <w:lang w:val="vi-VN"/>
                                </w:rPr>
                              </w:pPr>
                              <w:r>
                                <w:rPr>
                                  <w:rFonts w:hint="default"/>
                                  <w:b/>
                                  <w:spacing w:val="-5"/>
                                  <w:sz w:val="28"/>
                                  <w:szCs w:val="28"/>
                                  <w:lang w:val="vi-VN"/>
                                </w:rPr>
                                <w:t>Danh sách sinh viên thực hiện:</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801"/>
                                <w:gridCol w:w="2071"/>
                                <w:gridCol w:w="3062"/>
                                <w:gridCol w:w="2972"/>
                              </w:tblGrid>
                              <w:tr w14:paraId="35D49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0" w:hRule="atLeast"/>
                                  <w:jc w:val="center"/>
                                </w:trPr>
                                <w:tc>
                                  <w:tcPr>
                                    <w:tcW w:w="801" w:type="dxa"/>
                                  </w:tcPr>
                                  <w:p w14:paraId="367585DC">
                                    <w:pPr>
                                      <w:pStyle w:val="255"/>
                                      <w:keepNext w:val="0"/>
                                      <w:keepLines w:val="0"/>
                                      <w:pageBreakBefore w:val="0"/>
                                      <w:widowControl w:val="0"/>
                                      <w:kinsoku/>
                                      <w:wordWrap/>
                                      <w:overflowPunct/>
                                      <w:topLinePunct w:val="0"/>
                                      <w:bidi w:val="0"/>
                                      <w:adjustRightInd/>
                                      <w:snapToGrid/>
                                      <w:spacing w:before="113" w:line="312" w:lineRule="auto"/>
                                      <w:ind w:left="0"/>
                                      <w:jc w:val="center"/>
                                      <w:textAlignment w:val="auto"/>
                                      <w:rPr>
                                        <w:b/>
                                        <w:spacing w:val="-10"/>
                                        <w:sz w:val="28"/>
                                      </w:rPr>
                                    </w:pPr>
                                    <w:r>
                                      <w:rPr>
                                        <w:b/>
                                        <w:spacing w:val="-5"/>
                                        <w:sz w:val="28"/>
                                      </w:rPr>
                                      <w:t>STT</w:t>
                                    </w:r>
                                  </w:p>
                                </w:tc>
                                <w:tc>
                                  <w:tcPr>
                                    <w:tcW w:w="2071" w:type="dxa"/>
                                  </w:tcPr>
                                  <w:p w14:paraId="4DEA3F41">
                                    <w:pPr>
                                      <w:pStyle w:val="255"/>
                                      <w:keepNext w:val="0"/>
                                      <w:keepLines w:val="0"/>
                                      <w:pageBreakBefore w:val="0"/>
                                      <w:widowControl w:val="0"/>
                                      <w:kinsoku/>
                                      <w:wordWrap/>
                                      <w:overflowPunct/>
                                      <w:topLinePunct w:val="0"/>
                                      <w:bidi w:val="0"/>
                                      <w:adjustRightInd/>
                                      <w:snapToGrid/>
                                      <w:spacing w:before="113" w:line="312" w:lineRule="auto"/>
                                      <w:ind w:left="13" w:right="4"/>
                                      <w:jc w:val="center"/>
                                      <w:textAlignment w:val="auto"/>
                                      <w:rPr>
                                        <w:b/>
                                        <w:sz w:val="28"/>
                                      </w:rPr>
                                    </w:pPr>
                                    <w:r>
                                      <w:rPr>
                                        <w:b/>
                                        <w:sz w:val="28"/>
                                      </w:rPr>
                                      <w:t>Mã</w:t>
                                    </w:r>
                                    <w:r>
                                      <w:rPr>
                                        <w:b/>
                                        <w:spacing w:val="-3"/>
                                        <w:sz w:val="28"/>
                                      </w:rPr>
                                      <w:t xml:space="preserve"> </w:t>
                                    </w:r>
                                    <w:r>
                                      <w:rPr>
                                        <w:b/>
                                        <w:sz w:val="28"/>
                                      </w:rPr>
                                      <w:t>sinh</w:t>
                                    </w:r>
                                    <w:r>
                                      <w:rPr>
                                        <w:b/>
                                        <w:spacing w:val="3"/>
                                        <w:sz w:val="28"/>
                                      </w:rPr>
                                      <w:t xml:space="preserve"> </w:t>
                                    </w:r>
                                    <w:r>
                                      <w:rPr>
                                        <w:b/>
                                        <w:spacing w:val="-4"/>
                                        <w:sz w:val="28"/>
                                      </w:rPr>
                                      <w:t>viên</w:t>
                                    </w:r>
                                  </w:p>
                                </w:tc>
                                <w:tc>
                                  <w:tcPr>
                                    <w:tcW w:w="3062" w:type="dxa"/>
                                  </w:tcPr>
                                  <w:p w14:paraId="01648B94">
                                    <w:pPr>
                                      <w:pStyle w:val="255"/>
                                      <w:keepNext w:val="0"/>
                                      <w:keepLines w:val="0"/>
                                      <w:pageBreakBefore w:val="0"/>
                                      <w:widowControl w:val="0"/>
                                      <w:kinsoku/>
                                      <w:wordWrap/>
                                      <w:overflowPunct/>
                                      <w:topLinePunct w:val="0"/>
                                      <w:bidi w:val="0"/>
                                      <w:adjustRightInd/>
                                      <w:snapToGrid/>
                                      <w:spacing w:before="113" w:line="312" w:lineRule="auto"/>
                                      <w:ind w:left="16"/>
                                      <w:jc w:val="center"/>
                                      <w:textAlignment w:val="auto"/>
                                      <w:rPr>
                                        <w:b/>
                                        <w:sz w:val="28"/>
                                      </w:rPr>
                                    </w:pPr>
                                    <w:r>
                                      <w:rPr>
                                        <w:b/>
                                        <w:sz w:val="28"/>
                                      </w:rPr>
                                      <w:t>Sinh</w:t>
                                    </w:r>
                                    <w:r>
                                      <w:rPr>
                                        <w:b/>
                                        <w:spacing w:val="-1"/>
                                        <w:sz w:val="28"/>
                                      </w:rPr>
                                      <w:t xml:space="preserve"> </w:t>
                                    </w:r>
                                    <w:r>
                                      <w:rPr>
                                        <w:b/>
                                        <w:sz w:val="28"/>
                                      </w:rPr>
                                      <w:t>viên</w:t>
                                    </w:r>
                                    <w:r>
                                      <w:rPr>
                                        <w:b/>
                                        <w:spacing w:val="2"/>
                                        <w:sz w:val="28"/>
                                      </w:rPr>
                                      <w:t xml:space="preserve"> </w:t>
                                    </w:r>
                                    <w:r>
                                      <w:rPr>
                                        <w:b/>
                                        <w:sz w:val="28"/>
                                      </w:rPr>
                                      <w:t>thực</w:t>
                                    </w:r>
                                    <w:r>
                                      <w:rPr>
                                        <w:b/>
                                        <w:spacing w:val="-6"/>
                                        <w:sz w:val="28"/>
                                      </w:rPr>
                                      <w:t xml:space="preserve"> </w:t>
                                    </w:r>
                                    <w:r>
                                      <w:rPr>
                                        <w:b/>
                                        <w:spacing w:val="-4"/>
                                        <w:sz w:val="28"/>
                                      </w:rPr>
                                      <w:t>hiện</w:t>
                                    </w:r>
                                  </w:p>
                                </w:tc>
                                <w:tc>
                                  <w:tcPr>
                                    <w:tcW w:w="2972" w:type="dxa"/>
                                  </w:tcPr>
                                  <w:p w14:paraId="0511D081">
                                    <w:pPr>
                                      <w:pStyle w:val="255"/>
                                      <w:keepNext w:val="0"/>
                                      <w:keepLines w:val="0"/>
                                      <w:pageBreakBefore w:val="0"/>
                                      <w:widowControl w:val="0"/>
                                      <w:kinsoku/>
                                      <w:wordWrap/>
                                      <w:overflowPunct/>
                                      <w:topLinePunct w:val="0"/>
                                      <w:bidi w:val="0"/>
                                      <w:adjustRightInd/>
                                      <w:snapToGrid/>
                                      <w:spacing w:before="113" w:line="312" w:lineRule="auto"/>
                                      <w:ind w:left="24" w:right="14"/>
                                      <w:jc w:val="center"/>
                                      <w:textAlignment w:val="auto"/>
                                      <w:rPr>
                                        <w:b/>
                                        <w:sz w:val="28"/>
                                      </w:rPr>
                                    </w:pPr>
                                    <w:r>
                                      <w:rPr>
                                        <w:b/>
                                        <w:sz w:val="28"/>
                                      </w:rPr>
                                      <w:t>Lớp</w:t>
                                    </w:r>
                                    <w:r>
                                      <w:rPr>
                                        <w:b/>
                                        <w:spacing w:val="-8"/>
                                        <w:sz w:val="28"/>
                                      </w:rPr>
                                      <w:t xml:space="preserve"> </w:t>
                                    </w:r>
                                    <w:r>
                                      <w:rPr>
                                        <w:b/>
                                        <w:sz w:val="28"/>
                                      </w:rPr>
                                      <w:t>hành</w:t>
                                    </w:r>
                                    <w:r>
                                      <w:rPr>
                                        <w:b/>
                                        <w:spacing w:val="5"/>
                                        <w:sz w:val="28"/>
                                      </w:rPr>
                                      <w:t xml:space="preserve"> </w:t>
                                    </w:r>
                                    <w:r>
                                      <w:rPr>
                                        <w:b/>
                                        <w:spacing w:val="-4"/>
                                        <w:sz w:val="28"/>
                                      </w:rPr>
                                      <w:t>chính</w:t>
                                    </w:r>
                                  </w:p>
                                </w:tc>
                              </w:tr>
                              <w:tr w14:paraId="28500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0" w:hRule="atLeast"/>
                                  <w:jc w:val="center"/>
                                </w:trPr>
                                <w:tc>
                                  <w:tcPr>
                                    <w:tcW w:w="801" w:type="dxa"/>
                                  </w:tcPr>
                                  <w:p w14:paraId="66A255A0">
                                    <w:pPr>
                                      <w:pStyle w:val="255"/>
                                      <w:keepNext w:val="0"/>
                                      <w:keepLines w:val="0"/>
                                      <w:pageBreakBefore w:val="0"/>
                                      <w:widowControl w:val="0"/>
                                      <w:kinsoku/>
                                      <w:wordWrap/>
                                      <w:overflowPunct/>
                                      <w:topLinePunct w:val="0"/>
                                      <w:bidi w:val="0"/>
                                      <w:adjustRightInd/>
                                      <w:snapToGrid/>
                                      <w:spacing w:before="113" w:line="312" w:lineRule="auto"/>
                                      <w:ind w:left="0"/>
                                      <w:jc w:val="center"/>
                                      <w:textAlignment w:val="auto"/>
                                      <w:rPr>
                                        <w:b/>
                                        <w:sz w:val="28"/>
                                      </w:rPr>
                                    </w:pPr>
                                    <w:r>
                                      <w:rPr>
                                        <w:b/>
                                        <w:spacing w:val="-10"/>
                                        <w:sz w:val="28"/>
                                      </w:rPr>
                                      <w:t>1</w:t>
                                    </w:r>
                                  </w:p>
                                </w:tc>
                                <w:tc>
                                  <w:tcPr>
                                    <w:tcW w:w="2071" w:type="dxa"/>
                                  </w:tcPr>
                                  <w:p w14:paraId="37F180F2">
                                    <w:pPr>
                                      <w:pStyle w:val="255"/>
                                      <w:keepNext w:val="0"/>
                                      <w:keepLines w:val="0"/>
                                      <w:pageBreakBefore w:val="0"/>
                                      <w:widowControl w:val="0"/>
                                      <w:kinsoku/>
                                      <w:wordWrap/>
                                      <w:overflowPunct/>
                                      <w:topLinePunct w:val="0"/>
                                      <w:bidi w:val="0"/>
                                      <w:adjustRightInd/>
                                      <w:snapToGrid/>
                                      <w:spacing w:before="113" w:line="312" w:lineRule="auto"/>
                                      <w:ind w:right="4"/>
                                      <w:jc w:val="center"/>
                                      <w:textAlignment w:val="auto"/>
                                      <w:rPr>
                                        <w:rFonts w:hint="default"/>
                                        <w:b/>
                                        <w:sz w:val="28"/>
                                        <w:lang w:val="vi-VN"/>
                                      </w:rPr>
                                    </w:pPr>
                                    <w:r>
                                      <w:rPr>
                                        <w:rFonts w:hint="default"/>
                                        <w:b/>
                                        <w:sz w:val="28"/>
                                        <w:lang w:val="vi-VN"/>
                                      </w:rPr>
                                      <w:t>20223155</w:t>
                                    </w:r>
                                  </w:p>
                                </w:tc>
                                <w:tc>
                                  <w:tcPr>
                                    <w:tcW w:w="3062" w:type="dxa"/>
                                  </w:tcPr>
                                  <w:p w14:paraId="73B47F2F">
                                    <w:pPr>
                                      <w:pStyle w:val="255"/>
                                      <w:keepNext w:val="0"/>
                                      <w:keepLines w:val="0"/>
                                      <w:pageBreakBefore w:val="0"/>
                                      <w:widowControl w:val="0"/>
                                      <w:kinsoku/>
                                      <w:wordWrap/>
                                      <w:overflowPunct/>
                                      <w:topLinePunct w:val="0"/>
                                      <w:bidi w:val="0"/>
                                      <w:adjustRightInd/>
                                      <w:snapToGrid/>
                                      <w:spacing w:before="113" w:line="312" w:lineRule="auto"/>
                                      <w:ind w:left="16"/>
                                      <w:jc w:val="center"/>
                                      <w:textAlignment w:val="auto"/>
                                      <w:rPr>
                                        <w:rFonts w:hint="default"/>
                                        <w:b/>
                                        <w:sz w:val="28"/>
                                        <w:lang w:val="vi-VN"/>
                                      </w:rPr>
                                    </w:pPr>
                                    <w:r>
                                      <w:rPr>
                                        <w:rFonts w:hint="default"/>
                                        <w:b/>
                                        <w:sz w:val="28"/>
                                        <w:lang w:val="vi-VN"/>
                                      </w:rPr>
                                      <w:t>Nguyễn Trí Dũng</w:t>
                                    </w:r>
                                  </w:p>
                                </w:tc>
                                <w:tc>
                                  <w:tcPr>
                                    <w:tcW w:w="2972" w:type="dxa"/>
                                  </w:tcPr>
                                  <w:p w14:paraId="470805A7">
                                    <w:pPr>
                                      <w:pStyle w:val="255"/>
                                      <w:keepNext w:val="0"/>
                                      <w:keepLines w:val="0"/>
                                      <w:pageBreakBefore w:val="0"/>
                                      <w:widowControl w:val="0"/>
                                      <w:kinsoku/>
                                      <w:wordWrap/>
                                      <w:overflowPunct/>
                                      <w:topLinePunct w:val="0"/>
                                      <w:bidi w:val="0"/>
                                      <w:adjustRightInd/>
                                      <w:snapToGrid/>
                                      <w:spacing w:before="113" w:line="312" w:lineRule="auto"/>
                                      <w:ind w:left="24" w:right="14"/>
                                      <w:jc w:val="center"/>
                                      <w:textAlignment w:val="auto"/>
                                      <w:rPr>
                                        <w:rFonts w:hint="default"/>
                                        <w:b/>
                                        <w:sz w:val="28"/>
                                        <w:lang w:val="vi-VN"/>
                                      </w:rPr>
                                    </w:pPr>
                                    <w:r>
                                      <w:rPr>
                                        <w:rFonts w:hint="default"/>
                                        <w:b/>
                                        <w:sz w:val="28"/>
                                        <w:lang w:val="vi-VN"/>
                                      </w:rPr>
                                      <w:t>DCCNTT 13.10.16</w:t>
                                    </w:r>
                                  </w:p>
                                </w:tc>
                              </w:tr>
                              <w:tr w14:paraId="259E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0" w:hRule="atLeast"/>
                                  <w:jc w:val="center"/>
                                </w:trPr>
                                <w:tc>
                                  <w:tcPr>
                                    <w:tcW w:w="801" w:type="dxa"/>
                                  </w:tcPr>
                                  <w:p w14:paraId="348AA80C">
                                    <w:pPr>
                                      <w:pStyle w:val="255"/>
                                      <w:keepNext w:val="0"/>
                                      <w:keepLines w:val="0"/>
                                      <w:pageBreakBefore w:val="0"/>
                                      <w:widowControl w:val="0"/>
                                      <w:kinsoku/>
                                      <w:wordWrap/>
                                      <w:overflowPunct/>
                                      <w:topLinePunct w:val="0"/>
                                      <w:bidi w:val="0"/>
                                      <w:adjustRightInd/>
                                      <w:snapToGrid/>
                                      <w:spacing w:before="112" w:line="312" w:lineRule="auto"/>
                                      <w:ind w:left="0"/>
                                      <w:jc w:val="center"/>
                                      <w:textAlignment w:val="auto"/>
                                      <w:rPr>
                                        <w:b/>
                                        <w:sz w:val="28"/>
                                      </w:rPr>
                                    </w:pPr>
                                    <w:r>
                                      <w:rPr>
                                        <w:b/>
                                        <w:spacing w:val="-10"/>
                                        <w:sz w:val="28"/>
                                      </w:rPr>
                                      <w:t>2</w:t>
                                    </w:r>
                                  </w:p>
                                </w:tc>
                                <w:tc>
                                  <w:tcPr>
                                    <w:tcW w:w="2071" w:type="dxa"/>
                                  </w:tcPr>
                                  <w:p w14:paraId="3AA64ACF">
                                    <w:pPr>
                                      <w:keepNext w:val="0"/>
                                      <w:keepLines w:val="0"/>
                                      <w:pageBreakBefore w:val="0"/>
                                      <w:widowControl w:val="0"/>
                                      <w:kinsoku/>
                                      <w:wordWrap/>
                                      <w:overflowPunct/>
                                      <w:topLinePunct w:val="0"/>
                                      <w:bidi w:val="0"/>
                                      <w:adjustRightInd/>
                                      <w:snapToGrid/>
                                      <w:spacing w:before="112" w:line="312" w:lineRule="auto"/>
                                      <w:ind w:left="13" w:right="4"/>
                                      <w:jc w:val="center"/>
                                      <w:textAlignment w:val="auto"/>
                                      <w:rPr>
                                        <w:rFonts w:hint="default"/>
                                        <w:b/>
                                        <w:sz w:val="28"/>
                                        <w:lang w:val="vi-VN"/>
                                      </w:rPr>
                                    </w:pPr>
                                    <w:r>
                                      <w:rPr>
                                        <w:rFonts w:hint="default"/>
                                        <w:b/>
                                        <w:sz w:val="28"/>
                                        <w:lang w:val="vi-VN"/>
                                      </w:rPr>
                                      <w:t>20222999</w:t>
                                    </w:r>
                                  </w:p>
                                </w:tc>
                                <w:tc>
                                  <w:tcPr>
                                    <w:tcW w:w="3062" w:type="dxa"/>
                                  </w:tcPr>
                                  <w:p w14:paraId="0BB8FF1D">
                                    <w:pPr>
                                      <w:pStyle w:val="255"/>
                                      <w:keepNext w:val="0"/>
                                      <w:keepLines w:val="0"/>
                                      <w:pageBreakBefore w:val="0"/>
                                      <w:widowControl w:val="0"/>
                                      <w:kinsoku/>
                                      <w:wordWrap/>
                                      <w:overflowPunct/>
                                      <w:topLinePunct w:val="0"/>
                                      <w:bidi w:val="0"/>
                                      <w:adjustRightInd/>
                                      <w:snapToGrid/>
                                      <w:spacing w:before="112" w:line="312" w:lineRule="auto"/>
                                      <w:ind w:left="16" w:right="10"/>
                                      <w:jc w:val="center"/>
                                      <w:textAlignment w:val="auto"/>
                                      <w:rPr>
                                        <w:rFonts w:hint="default"/>
                                        <w:b/>
                                        <w:sz w:val="28"/>
                                        <w:lang w:val="vi-VN"/>
                                      </w:rPr>
                                    </w:pPr>
                                    <w:r>
                                      <w:rPr>
                                        <w:rFonts w:hint="default"/>
                                        <w:b/>
                                        <w:sz w:val="28"/>
                                        <w:lang w:val="vi-VN"/>
                                      </w:rPr>
                                      <w:t>Nguyễn Trung Chính</w:t>
                                    </w:r>
                                  </w:p>
                                </w:tc>
                                <w:tc>
                                  <w:tcPr>
                                    <w:tcW w:w="2972" w:type="dxa"/>
                                    <w:vAlign w:val="top"/>
                                  </w:tcPr>
                                  <w:p w14:paraId="4C71AC95">
                                    <w:pPr>
                                      <w:pStyle w:val="255"/>
                                      <w:keepNext w:val="0"/>
                                      <w:keepLines w:val="0"/>
                                      <w:pageBreakBefore w:val="0"/>
                                      <w:widowControl w:val="0"/>
                                      <w:kinsoku/>
                                      <w:wordWrap/>
                                      <w:overflowPunct/>
                                      <w:topLinePunct w:val="0"/>
                                      <w:bidi w:val="0"/>
                                      <w:adjustRightInd/>
                                      <w:snapToGrid/>
                                      <w:spacing w:before="113" w:line="312" w:lineRule="auto"/>
                                      <w:ind w:left="24" w:leftChars="0" w:right="14" w:rightChars="0"/>
                                      <w:jc w:val="center"/>
                                      <w:textAlignment w:val="auto"/>
                                      <w:rPr>
                                        <w:b/>
                                        <w:sz w:val="28"/>
                                      </w:rPr>
                                    </w:pPr>
                                    <w:r>
                                      <w:rPr>
                                        <w:rFonts w:hint="default"/>
                                        <w:b/>
                                        <w:sz w:val="28"/>
                                        <w:lang w:val="vi-VN"/>
                                      </w:rPr>
                                      <w:t>DCCNTT 13.10.16</w:t>
                                    </w:r>
                                  </w:p>
                                </w:tc>
                              </w:tr>
                              <w:tr w14:paraId="64DAC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0" w:hRule="atLeast"/>
                                  <w:jc w:val="center"/>
                                </w:trPr>
                                <w:tc>
                                  <w:tcPr>
                                    <w:tcW w:w="801" w:type="dxa"/>
                                  </w:tcPr>
                                  <w:p w14:paraId="3506F081">
                                    <w:pPr>
                                      <w:pStyle w:val="255"/>
                                      <w:keepNext w:val="0"/>
                                      <w:keepLines w:val="0"/>
                                      <w:pageBreakBefore w:val="0"/>
                                      <w:widowControl w:val="0"/>
                                      <w:kinsoku/>
                                      <w:wordWrap/>
                                      <w:overflowPunct/>
                                      <w:topLinePunct w:val="0"/>
                                      <w:bidi w:val="0"/>
                                      <w:adjustRightInd/>
                                      <w:snapToGrid/>
                                      <w:spacing w:before="112" w:line="312" w:lineRule="auto"/>
                                      <w:ind w:left="0"/>
                                      <w:jc w:val="center"/>
                                      <w:textAlignment w:val="auto"/>
                                      <w:rPr>
                                        <w:rFonts w:hint="default"/>
                                        <w:b/>
                                        <w:spacing w:val="-10"/>
                                        <w:sz w:val="28"/>
                                        <w:lang w:val="vi-VN"/>
                                      </w:rPr>
                                    </w:pPr>
                                    <w:r>
                                      <w:rPr>
                                        <w:rFonts w:hint="default"/>
                                        <w:b/>
                                        <w:spacing w:val="-10"/>
                                        <w:sz w:val="28"/>
                                        <w:lang w:val="vi-VN"/>
                                      </w:rPr>
                                      <w:t>3</w:t>
                                    </w:r>
                                  </w:p>
                                </w:tc>
                                <w:tc>
                                  <w:tcPr>
                                    <w:tcW w:w="2071" w:type="dxa"/>
                                  </w:tcPr>
                                  <w:p w14:paraId="799734A6">
                                    <w:pPr>
                                      <w:keepNext w:val="0"/>
                                      <w:keepLines w:val="0"/>
                                      <w:pageBreakBefore w:val="0"/>
                                      <w:widowControl w:val="0"/>
                                      <w:kinsoku/>
                                      <w:wordWrap/>
                                      <w:overflowPunct/>
                                      <w:topLinePunct w:val="0"/>
                                      <w:bidi w:val="0"/>
                                      <w:adjustRightInd/>
                                      <w:snapToGrid/>
                                      <w:spacing w:before="112" w:line="312" w:lineRule="auto"/>
                                      <w:ind w:left="13" w:right="4"/>
                                      <w:jc w:val="center"/>
                                      <w:textAlignment w:val="auto"/>
                                      <w:rPr>
                                        <w:rFonts w:hint="default"/>
                                        <w:b/>
                                        <w:sz w:val="28"/>
                                        <w:lang w:val="vi-VN"/>
                                      </w:rPr>
                                    </w:pPr>
                                    <w:r>
                                      <w:rPr>
                                        <w:rFonts w:hint="default"/>
                                        <w:b/>
                                        <w:sz w:val="28"/>
                                        <w:lang w:val="vi-VN"/>
                                      </w:rPr>
                                      <w:t>20222998</w:t>
                                    </w:r>
                                  </w:p>
                                </w:tc>
                                <w:tc>
                                  <w:tcPr>
                                    <w:tcW w:w="3062" w:type="dxa"/>
                                  </w:tcPr>
                                  <w:p w14:paraId="7F8E830A">
                                    <w:pPr>
                                      <w:pStyle w:val="255"/>
                                      <w:keepNext w:val="0"/>
                                      <w:keepLines w:val="0"/>
                                      <w:pageBreakBefore w:val="0"/>
                                      <w:widowControl w:val="0"/>
                                      <w:kinsoku/>
                                      <w:wordWrap/>
                                      <w:overflowPunct/>
                                      <w:topLinePunct w:val="0"/>
                                      <w:bidi w:val="0"/>
                                      <w:adjustRightInd/>
                                      <w:snapToGrid/>
                                      <w:spacing w:before="112" w:line="312" w:lineRule="auto"/>
                                      <w:ind w:left="16" w:right="10"/>
                                      <w:jc w:val="center"/>
                                      <w:textAlignment w:val="auto"/>
                                      <w:rPr>
                                        <w:rFonts w:hint="default"/>
                                        <w:b/>
                                        <w:sz w:val="28"/>
                                        <w:lang w:val="vi-VN"/>
                                      </w:rPr>
                                    </w:pPr>
                                    <w:r>
                                      <w:rPr>
                                        <w:rFonts w:hint="default"/>
                                        <w:b/>
                                        <w:sz w:val="28"/>
                                        <w:lang w:val="vi-VN"/>
                                      </w:rPr>
                                      <w:t>Vũ Văn Phong</w:t>
                                    </w:r>
                                  </w:p>
                                </w:tc>
                                <w:tc>
                                  <w:tcPr>
                                    <w:tcW w:w="2972" w:type="dxa"/>
                                    <w:vAlign w:val="top"/>
                                  </w:tcPr>
                                  <w:p w14:paraId="28EAF49C">
                                    <w:pPr>
                                      <w:pStyle w:val="255"/>
                                      <w:keepNext w:val="0"/>
                                      <w:keepLines w:val="0"/>
                                      <w:pageBreakBefore w:val="0"/>
                                      <w:widowControl w:val="0"/>
                                      <w:kinsoku/>
                                      <w:wordWrap/>
                                      <w:overflowPunct/>
                                      <w:topLinePunct w:val="0"/>
                                      <w:bidi w:val="0"/>
                                      <w:adjustRightInd/>
                                      <w:snapToGrid/>
                                      <w:spacing w:before="113" w:line="312" w:lineRule="auto"/>
                                      <w:ind w:left="24" w:leftChars="0" w:right="14" w:rightChars="0"/>
                                      <w:jc w:val="center"/>
                                      <w:textAlignment w:val="auto"/>
                                      <w:rPr>
                                        <w:b/>
                                        <w:sz w:val="28"/>
                                      </w:rPr>
                                    </w:pPr>
                                    <w:r>
                                      <w:rPr>
                                        <w:rFonts w:hint="default"/>
                                        <w:b/>
                                        <w:sz w:val="28"/>
                                        <w:lang w:val="vi-VN"/>
                                      </w:rPr>
                                      <w:t>DCCNTT 13.10.16</w:t>
                                    </w:r>
                                  </w:p>
                                </w:tc>
                              </w:tr>
                              <w:tr w14:paraId="1E7BB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0" w:hRule="atLeast"/>
                                  <w:jc w:val="center"/>
                                </w:trPr>
                                <w:tc>
                                  <w:tcPr>
                                    <w:tcW w:w="801" w:type="dxa"/>
                                  </w:tcPr>
                                  <w:p w14:paraId="3AEDBBDD">
                                    <w:pPr>
                                      <w:pStyle w:val="255"/>
                                      <w:keepNext w:val="0"/>
                                      <w:keepLines w:val="0"/>
                                      <w:pageBreakBefore w:val="0"/>
                                      <w:widowControl w:val="0"/>
                                      <w:kinsoku/>
                                      <w:wordWrap/>
                                      <w:overflowPunct/>
                                      <w:topLinePunct w:val="0"/>
                                      <w:bidi w:val="0"/>
                                      <w:adjustRightInd/>
                                      <w:snapToGrid/>
                                      <w:spacing w:before="112" w:line="312" w:lineRule="auto"/>
                                      <w:ind w:left="0"/>
                                      <w:jc w:val="center"/>
                                      <w:textAlignment w:val="auto"/>
                                      <w:rPr>
                                        <w:rFonts w:hint="default"/>
                                        <w:b/>
                                        <w:spacing w:val="-10"/>
                                        <w:sz w:val="28"/>
                                        <w:lang w:val="en-US"/>
                                      </w:rPr>
                                    </w:pPr>
                                    <w:r>
                                      <w:rPr>
                                        <w:rFonts w:hint="default"/>
                                        <w:b/>
                                        <w:spacing w:val="-10"/>
                                        <w:sz w:val="28"/>
                                        <w:lang w:val="en-US"/>
                                      </w:rPr>
                                      <w:t>4</w:t>
                                    </w:r>
                                  </w:p>
                                </w:tc>
                                <w:tc>
                                  <w:tcPr>
                                    <w:tcW w:w="2071" w:type="dxa"/>
                                  </w:tcPr>
                                  <w:p w14:paraId="481A97EB">
                                    <w:pPr>
                                      <w:keepNext w:val="0"/>
                                      <w:keepLines w:val="0"/>
                                      <w:pageBreakBefore w:val="0"/>
                                      <w:widowControl w:val="0"/>
                                      <w:kinsoku/>
                                      <w:wordWrap/>
                                      <w:overflowPunct/>
                                      <w:topLinePunct w:val="0"/>
                                      <w:bidi w:val="0"/>
                                      <w:adjustRightInd/>
                                      <w:snapToGrid/>
                                      <w:spacing w:before="112" w:line="312" w:lineRule="auto"/>
                                      <w:ind w:left="13" w:right="4"/>
                                      <w:jc w:val="center"/>
                                      <w:textAlignment w:val="auto"/>
                                      <w:rPr>
                                        <w:rFonts w:hint="default"/>
                                        <w:b/>
                                        <w:sz w:val="28"/>
                                        <w:lang w:val="en-US"/>
                                      </w:rPr>
                                    </w:pPr>
                                    <w:r>
                                      <w:rPr>
                                        <w:rFonts w:hint="default"/>
                                        <w:b/>
                                        <w:sz w:val="28"/>
                                        <w:lang w:val="en-US"/>
                                      </w:rPr>
                                      <w:t>20223053</w:t>
                                    </w:r>
                                  </w:p>
                                </w:tc>
                                <w:tc>
                                  <w:tcPr>
                                    <w:tcW w:w="3062" w:type="dxa"/>
                                  </w:tcPr>
                                  <w:p w14:paraId="1DEB23F2">
                                    <w:pPr>
                                      <w:pStyle w:val="255"/>
                                      <w:keepNext w:val="0"/>
                                      <w:keepLines w:val="0"/>
                                      <w:pageBreakBefore w:val="0"/>
                                      <w:widowControl w:val="0"/>
                                      <w:kinsoku/>
                                      <w:wordWrap/>
                                      <w:overflowPunct/>
                                      <w:topLinePunct w:val="0"/>
                                      <w:bidi w:val="0"/>
                                      <w:adjustRightInd/>
                                      <w:snapToGrid/>
                                      <w:spacing w:before="112" w:line="312" w:lineRule="auto"/>
                                      <w:ind w:left="16" w:right="10"/>
                                      <w:jc w:val="center"/>
                                      <w:textAlignment w:val="auto"/>
                                      <w:rPr>
                                        <w:rFonts w:hint="default"/>
                                        <w:b/>
                                        <w:sz w:val="28"/>
                                        <w:lang w:val="en-US"/>
                                      </w:rPr>
                                    </w:pPr>
                                    <w:r>
                                      <w:rPr>
                                        <w:rFonts w:hint="default"/>
                                        <w:b/>
                                        <w:sz w:val="28"/>
                                        <w:lang w:val="en-US"/>
                                      </w:rPr>
                                      <w:t>Đào Xuân Phú</w:t>
                                    </w:r>
                                  </w:p>
                                </w:tc>
                                <w:tc>
                                  <w:tcPr>
                                    <w:tcW w:w="2972" w:type="dxa"/>
                                    <w:vAlign w:val="top"/>
                                  </w:tcPr>
                                  <w:p w14:paraId="62F0F407">
                                    <w:pPr>
                                      <w:pStyle w:val="255"/>
                                      <w:keepNext w:val="0"/>
                                      <w:keepLines w:val="0"/>
                                      <w:pageBreakBefore w:val="0"/>
                                      <w:widowControl w:val="0"/>
                                      <w:kinsoku/>
                                      <w:wordWrap/>
                                      <w:overflowPunct/>
                                      <w:topLinePunct w:val="0"/>
                                      <w:bidi w:val="0"/>
                                      <w:adjustRightInd/>
                                      <w:snapToGrid/>
                                      <w:spacing w:before="113" w:line="312" w:lineRule="auto"/>
                                      <w:ind w:left="24" w:leftChars="0" w:right="14" w:rightChars="0"/>
                                      <w:jc w:val="center"/>
                                      <w:textAlignment w:val="auto"/>
                                      <w:rPr>
                                        <w:rFonts w:hint="default"/>
                                        <w:b/>
                                        <w:sz w:val="28"/>
                                        <w:lang w:val="en-US"/>
                                      </w:rPr>
                                    </w:pPr>
                                    <w:r>
                                      <w:rPr>
                                        <w:rFonts w:hint="default"/>
                                        <w:b/>
                                        <w:sz w:val="28"/>
                                        <w:lang w:val="en-US"/>
                                      </w:rPr>
                                      <w:t>DCCNTT 13.10.16</w:t>
                                    </w:r>
                                  </w:p>
                                </w:tc>
                              </w:tr>
                            </w:tbl>
                            <w:p w14:paraId="4C5D2C8B">
                              <w:pPr>
                                <w:keepNext w:val="0"/>
                                <w:keepLines w:val="0"/>
                                <w:pageBreakBefore w:val="0"/>
                                <w:widowControl w:val="0"/>
                                <w:kinsoku/>
                                <w:wordWrap/>
                                <w:overflowPunct/>
                                <w:topLinePunct w:val="0"/>
                                <w:bidi w:val="0"/>
                                <w:adjustRightInd/>
                                <w:snapToGrid/>
                                <w:spacing w:line="312" w:lineRule="auto"/>
                                <w:jc w:val="center"/>
                                <w:textAlignment w:val="auto"/>
                                <w:rPr>
                                  <w:b/>
                                  <w:spacing w:val="-5"/>
                                  <w:sz w:val="32"/>
                                </w:rPr>
                              </w:pPr>
                            </w:p>
                            <w:p w14:paraId="38CE59F9">
                              <w:pPr>
                                <w:keepNext w:val="0"/>
                                <w:keepLines w:val="0"/>
                                <w:pageBreakBefore w:val="0"/>
                                <w:widowControl w:val="0"/>
                                <w:kinsoku/>
                                <w:wordWrap/>
                                <w:overflowPunct/>
                                <w:topLinePunct w:val="0"/>
                                <w:bidi w:val="0"/>
                                <w:adjustRightInd/>
                                <w:snapToGrid/>
                                <w:spacing w:before="1" w:line="312" w:lineRule="auto"/>
                                <w:jc w:val="center"/>
                                <w:textAlignment w:val="auto"/>
                                <w:rPr>
                                  <w:rFonts w:hint="default"/>
                                  <w:b/>
                                  <w:sz w:val="30"/>
                                  <w:lang w:val="en-US"/>
                                </w:rPr>
                              </w:pPr>
                              <w:r>
                                <w:rPr>
                                  <w:b/>
                                  <w:sz w:val="30"/>
                                </w:rPr>
                                <w:t>Bắc</w:t>
                              </w:r>
                              <w:r>
                                <w:rPr>
                                  <w:b/>
                                  <w:spacing w:val="-4"/>
                                  <w:sz w:val="30"/>
                                </w:rPr>
                                <w:t xml:space="preserve"> </w:t>
                              </w:r>
                              <w:r>
                                <w:rPr>
                                  <w:b/>
                                  <w:sz w:val="30"/>
                                </w:rPr>
                                <w:t>Ninh,</w:t>
                              </w:r>
                              <w:r>
                                <w:rPr>
                                  <w:b/>
                                  <w:spacing w:val="3"/>
                                  <w:sz w:val="30"/>
                                </w:rPr>
                                <w:t xml:space="preserve"> </w:t>
                              </w:r>
                              <w:r>
                                <w:rPr>
                                  <w:b/>
                                  <w:sz w:val="30"/>
                                </w:rPr>
                                <w:t>năm</w:t>
                              </w:r>
                              <w:r>
                                <w:rPr>
                                  <w:b/>
                                  <w:spacing w:val="-10"/>
                                  <w:sz w:val="30"/>
                                </w:rPr>
                                <w:t xml:space="preserve"> </w:t>
                              </w:r>
                              <w:r>
                                <w:rPr>
                                  <w:b/>
                                  <w:spacing w:val="-4"/>
                                  <w:sz w:val="30"/>
                                </w:rPr>
                                <w:t>202</w:t>
                              </w:r>
                              <w:r>
                                <w:rPr>
                                  <w:rFonts w:hint="default"/>
                                  <w:b/>
                                  <w:spacing w:val="-4"/>
                                  <w:sz w:val="30"/>
                                  <w:lang w:val="vi-VN"/>
                                </w:rPr>
                                <w:t>6</w:t>
                              </w:r>
                            </w:p>
                          </w:txbxContent>
                        </wps:txbx>
                        <wps:bodyPr wrap="square" lIns="0" tIns="0" rIns="0" bIns="0" rtlCol="0">
                          <a:noAutofit/>
                        </wps:bodyPr>
                      </wps:wsp>
                      <wps:wsp>
                        <wps:cNvPr id="5" name="Graphic 6"/>
                        <wps:cNvSpPr/>
                        <wps:spPr>
                          <a:xfrm>
                            <a:off x="0" y="0"/>
                            <a:ext cx="6403975" cy="8587740"/>
                          </a:xfrm>
                          <a:custGeom>
                            <a:avLst/>
                            <a:gdLst/>
                            <a:ahLst/>
                            <a:cxnLst/>
                            <a:rect l="l" t="t" r="r" b="b"/>
                            <a:pathLst>
                              <a:path w="6403975" h="8587740">
                                <a:moveTo>
                                  <a:pt x="6364541" y="39370"/>
                                </a:moveTo>
                                <a:lnTo>
                                  <a:pt x="6305486" y="39370"/>
                                </a:lnTo>
                                <a:lnTo>
                                  <a:pt x="6305486" y="99060"/>
                                </a:lnTo>
                                <a:lnTo>
                                  <a:pt x="6305486" y="8488680"/>
                                </a:lnTo>
                                <a:lnTo>
                                  <a:pt x="98425" y="8488680"/>
                                </a:lnTo>
                                <a:lnTo>
                                  <a:pt x="98425" y="99060"/>
                                </a:lnTo>
                                <a:lnTo>
                                  <a:pt x="6305486" y="99060"/>
                                </a:lnTo>
                                <a:lnTo>
                                  <a:pt x="6305486" y="39370"/>
                                </a:lnTo>
                                <a:lnTo>
                                  <a:pt x="39370" y="39370"/>
                                </a:lnTo>
                                <a:lnTo>
                                  <a:pt x="39370" y="99060"/>
                                </a:lnTo>
                                <a:lnTo>
                                  <a:pt x="39370" y="8488680"/>
                                </a:lnTo>
                                <a:lnTo>
                                  <a:pt x="39370" y="8548370"/>
                                </a:lnTo>
                                <a:lnTo>
                                  <a:pt x="6364541" y="8548370"/>
                                </a:lnTo>
                                <a:lnTo>
                                  <a:pt x="6364541" y="8488997"/>
                                </a:lnTo>
                                <a:lnTo>
                                  <a:pt x="6364541" y="8488680"/>
                                </a:lnTo>
                                <a:lnTo>
                                  <a:pt x="6364541" y="99060"/>
                                </a:lnTo>
                                <a:lnTo>
                                  <a:pt x="6364541" y="98679"/>
                                </a:lnTo>
                                <a:lnTo>
                                  <a:pt x="6364541" y="39370"/>
                                </a:lnTo>
                                <a:close/>
                              </a:path>
                              <a:path w="6403975" h="8587740">
                                <a:moveTo>
                                  <a:pt x="6403911" y="0"/>
                                </a:moveTo>
                                <a:lnTo>
                                  <a:pt x="6384226" y="0"/>
                                </a:lnTo>
                                <a:lnTo>
                                  <a:pt x="6384226" y="20320"/>
                                </a:lnTo>
                                <a:lnTo>
                                  <a:pt x="6384226" y="8567420"/>
                                </a:lnTo>
                                <a:lnTo>
                                  <a:pt x="19685" y="8567420"/>
                                </a:lnTo>
                                <a:lnTo>
                                  <a:pt x="19685" y="20320"/>
                                </a:lnTo>
                                <a:lnTo>
                                  <a:pt x="6384226" y="20320"/>
                                </a:lnTo>
                                <a:lnTo>
                                  <a:pt x="6384226" y="0"/>
                                </a:lnTo>
                                <a:lnTo>
                                  <a:pt x="0" y="0"/>
                                </a:lnTo>
                                <a:lnTo>
                                  <a:pt x="0" y="20320"/>
                                </a:lnTo>
                                <a:lnTo>
                                  <a:pt x="0" y="8567420"/>
                                </a:lnTo>
                                <a:lnTo>
                                  <a:pt x="0" y="8587740"/>
                                </a:lnTo>
                                <a:lnTo>
                                  <a:pt x="6403911" y="8587740"/>
                                </a:lnTo>
                                <a:lnTo>
                                  <a:pt x="6403911" y="8567737"/>
                                </a:lnTo>
                                <a:lnTo>
                                  <a:pt x="6403911" y="8567420"/>
                                </a:lnTo>
                                <a:lnTo>
                                  <a:pt x="6403911" y="20320"/>
                                </a:lnTo>
                                <a:lnTo>
                                  <a:pt x="6403911" y="19939"/>
                                </a:lnTo>
                                <a:lnTo>
                                  <a:pt x="6403911" y="0"/>
                                </a:lnTo>
                                <a:close/>
                              </a:path>
                            </a:pathLst>
                          </a:custGeom>
                          <a:solidFill>
                            <a:srgbClr val="000000"/>
                          </a:solidFill>
                        </wps:spPr>
                        <wps:bodyPr wrap="square" lIns="0" tIns="0" rIns="0" bIns="0" rtlCol="0">
                          <a:noAutofit/>
                        </wps:bodyPr>
                      </wps:wsp>
                      <pic:pic xmlns:pic="http://schemas.openxmlformats.org/drawingml/2006/picture">
                        <pic:nvPicPr>
                          <pic:cNvPr id="6" name="Image 7" descr="logo"/>
                          <pic:cNvPicPr/>
                        </pic:nvPicPr>
                        <pic:blipFill>
                          <a:blip r:embed="rId10" cstate="print"/>
                          <a:stretch>
                            <a:fillRect/>
                          </a:stretch>
                        </pic:blipFill>
                        <pic:spPr>
                          <a:xfrm>
                            <a:off x="2392539" y="1241703"/>
                            <a:ext cx="1648947" cy="1467622"/>
                          </a:xfrm>
                          <a:prstGeom prst="rect">
                            <a:avLst/>
                          </a:prstGeom>
                        </pic:spPr>
                      </pic:pic>
                    </wpg:wgp>
                  </a:graphicData>
                </a:graphic>
              </wp:anchor>
            </w:drawing>
          </mc:Choice>
          <mc:Fallback>
            <w:pict>
              <v:group id="_x0000_s1026" o:spid="_x0000_s1026" o:spt="203" style="position:absolute;left:0pt;margin-left:62.9pt;margin-top:-27.9pt;height:758.35pt;width:500.8pt;mso-position-horizontal-relative:page;mso-position-vertical-relative:margin;z-index:-251657216;mso-width-relative:page;mso-height-relative:page;" coordsize="6403975,8587740" o:gfxdata="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LmzwAL8AAAClAQAAGQAAAGRy&#10;cy9fcmVscy9lMm9Eb2MueG1sLnJlbHO9kMGKwjAQhu8L+w5h7tu0PSyymPYigldxH2BIpmmwmYQk&#10;ir69gWVBQfDmcWb4v/9j1uPFL+JMKbvACrqmBUGsg3FsFfwetl8rELkgG1wCk4IrZRiHz4/1nhYs&#10;NZRnF7OoFM4K5lLij5RZz+QxNyES18sUksdSx2RlRH1ES7Jv22+Z7hkwPDDFzihIO9ODOFxjbX7N&#10;DtPkNG2CPnni8qRCOl+7KxCTpaLAk3H4t+ybyBbkc4fuPQ7dv4N8eO5wA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">
                <o:lock v:ext="edit" aspectratio="f"/>
                <v:shape id="Graphic 3" o:spid="_x0000_s1026" o:spt="100" style="position:absolute;left:156210;top:0;height:8587740;width:6202045;" fillcolor="#000000" filled="t" stroked="f" coordsize="6202045,8587740" o:gfxdata="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IJq9e2AAAA2gAAAA8A&#10;AAAAAAAAAQAgAAAAIgAAAGRycy9kb3ducmV2LnhtbFBLAQIUABQAAAAIAIdO4kAzLwWeOwAAADkA&#10;AAAQAAAAAAAAAAEAIAAAAAUBAABkcnMvc2hhcGV4bWwueG1sUEsFBgAAAAAGAAYAWwEAAK8DAAAA&#10;AA==&#10;" path="m6162611,8538210l39370,8538210,39370,8548370,6162611,8548370,6162611,8538210xem6162611,39370l39370,39370,39370,49530,6162611,49530,6162611,39370xem6201981,0l0,0,0,20320,0,49530,19685,49530,19685,20320,6182296,20320,6182296,8567420,19685,8567420,19685,8538210,0,8538210,0,8567420,0,8587740,6201981,8587740,6201981,8567737,6201981,8567420,6201981,20320,6201981,19939,6201981,0xe">
                  <v:fill on="t" focussize="0,0"/>
                  <v:stroke on="f"/>
                  <v:imagedata o:title=""/>
                  <o:lock v:ext="edit" aspectratio="f"/>
                  <v:textbox inset="0mm,0mm,0mm,0mm"/>
                </v:shape>
                <v:shape id="Image 4" o:spid="_x0000_s1026" o:spt="75" alt="logo" type="#_x0000_t75" style="position:absolute;left:2495232;top:1166367;height:1512589;width:1512589;" filled="f" o:preferrelative="t" stroked="f" coordsize="21600,21600" o:gfxdata="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PGoiC8AAAA&#10;2gAAAA8AAAAAAAAAAQAgAAAAIgAAAGRycy9kb3ducmV2LnhtbFBLAQIUABQAAAAIAIdO4kAzLwWe&#10;OwAAADkAAAAQAAAAAAAAAAEAIAAAAAsBAABkcnMvc2hhcGV4bWwueG1sUEsFBgAAAAAGAAYAWwEA&#10;ALUDAAAAAA==&#10;">
                  <v:fill on="f" focussize="0,0"/>
                  <v:stroke on="f"/>
                  <v:imagedata r:id="rId9" o:title=""/>
                  <o:lock v:ext="edit" aspectratio="f"/>
                </v:shape>
                <v:shape id="Graphic 5" o:spid="_x0000_s1026" o:spt="100" style="position:absolute;left:49212;top:99060;height:8389620;width:6256655;" fillcolor="#FFFFFF" filled="t" stroked="f" coordsize="6256655,8389620" o:gfxdata="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AjVivQAA&#10;ANoAAAAPAAAAAAAAAAEAIAAAACIAAABkcnMvZG93bnJldi54bWxQSwECFAAUAAAACACHTuJAMy8F&#10;njsAAAA5AAAAEAAAAAAAAAABACAAAAAMAQAAZHJzL3NoYXBleG1sLnhtbFBLBQYAAAAABgAGAFsB&#10;AAC2AwAAAAA=&#10;" path="m0,8389620l6256274,8389620,6256274,0,0,0,0,8389620xe">
                  <v:path textboxrect="0,0,6256655,8389620"/>
                  <v:fill on="t" focussize="0,0"/>
                  <v:stroke on="f"/>
                  <v:imagedata o:title=""/>
                  <o:lock v:ext="edit" aspectratio="f"/>
                  <v:textbox inset="0mm,0mm,0mm,0mm">
                    <w:txbxContent>
                      <w:p w14:paraId="34C2C08B">
                        <w:pPr>
                          <w:keepNext w:val="0"/>
                          <w:keepLines w:val="0"/>
                          <w:pageBreakBefore w:val="0"/>
                          <w:widowControl w:val="0"/>
                          <w:kinsoku/>
                          <w:wordWrap/>
                          <w:overflowPunct/>
                          <w:topLinePunct w:val="0"/>
                          <w:bidi w:val="0"/>
                          <w:adjustRightInd/>
                          <w:snapToGrid/>
                          <w:spacing w:line="240" w:lineRule="auto"/>
                          <w:ind w:right="104"/>
                          <w:jc w:val="center"/>
                          <w:textAlignment w:val="auto"/>
                          <w:rPr>
                            <w:b/>
                            <w:sz w:val="28"/>
                          </w:rPr>
                        </w:pPr>
                        <w:r>
                          <w:rPr>
                            <w:b/>
                            <w:sz w:val="28"/>
                          </w:rPr>
                          <w:t>BỘ GIÁO DỤC VÀ ĐÀO TẠO</w:t>
                        </w:r>
                      </w:p>
                      <w:p w14:paraId="186DBA41">
                        <w:pPr>
                          <w:keepNext w:val="0"/>
                          <w:keepLines w:val="0"/>
                          <w:pageBreakBefore w:val="0"/>
                          <w:widowControl w:val="0"/>
                          <w:kinsoku/>
                          <w:wordWrap/>
                          <w:overflowPunct/>
                          <w:topLinePunct w:val="0"/>
                          <w:bidi w:val="0"/>
                          <w:adjustRightInd/>
                          <w:snapToGrid/>
                          <w:spacing w:line="240" w:lineRule="auto"/>
                          <w:ind w:right="104"/>
                          <w:jc w:val="center"/>
                          <w:textAlignment w:val="auto"/>
                          <w:rPr>
                            <w:b/>
                            <w:sz w:val="28"/>
                          </w:rPr>
                        </w:pPr>
                        <w:r>
                          <w:rPr>
                            <w:b/>
                            <w:sz w:val="28"/>
                          </w:rPr>
                          <w:t>TRƯỜNG</w:t>
                        </w:r>
                        <w:r>
                          <w:rPr>
                            <w:b/>
                            <w:spacing w:val="-6"/>
                            <w:sz w:val="28"/>
                          </w:rPr>
                          <w:t xml:space="preserve"> </w:t>
                        </w:r>
                        <w:r>
                          <w:rPr>
                            <w:b/>
                            <w:sz w:val="28"/>
                          </w:rPr>
                          <w:t>ĐẠI</w:t>
                        </w:r>
                        <w:r>
                          <w:rPr>
                            <w:b/>
                            <w:spacing w:val="-16"/>
                            <w:sz w:val="28"/>
                          </w:rPr>
                          <w:t xml:space="preserve"> </w:t>
                        </w:r>
                        <w:r>
                          <w:rPr>
                            <w:b/>
                            <w:sz w:val="28"/>
                          </w:rPr>
                          <w:t>HỌC</w:t>
                        </w:r>
                        <w:r>
                          <w:rPr>
                            <w:b/>
                            <w:spacing w:val="-10"/>
                            <w:sz w:val="28"/>
                          </w:rPr>
                          <w:t xml:space="preserve"> </w:t>
                        </w:r>
                        <w:r>
                          <w:rPr>
                            <w:b/>
                            <w:sz w:val="28"/>
                          </w:rPr>
                          <w:t>CÔNG</w:t>
                        </w:r>
                        <w:r>
                          <w:rPr>
                            <w:b/>
                            <w:spacing w:val="-6"/>
                            <w:sz w:val="28"/>
                          </w:rPr>
                          <w:t xml:space="preserve"> </w:t>
                        </w:r>
                        <w:r>
                          <w:rPr>
                            <w:b/>
                            <w:sz w:val="28"/>
                          </w:rPr>
                          <w:t>NGHỆ</w:t>
                        </w:r>
                        <w:r>
                          <w:rPr>
                            <w:b/>
                            <w:spacing w:val="-5"/>
                            <w:sz w:val="28"/>
                          </w:rPr>
                          <w:t xml:space="preserve"> </w:t>
                        </w:r>
                        <w:r>
                          <w:rPr>
                            <w:b/>
                            <w:sz w:val="28"/>
                          </w:rPr>
                          <w:t>ĐÔNG</w:t>
                        </w:r>
                        <w:r>
                          <w:rPr>
                            <w:b/>
                            <w:spacing w:val="-6"/>
                            <w:sz w:val="28"/>
                          </w:rPr>
                          <w:t xml:space="preserve"> </w:t>
                        </w:r>
                        <w:r>
                          <w:rPr>
                            <w:b/>
                            <w:sz w:val="28"/>
                          </w:rPr>
                          <w:t>Á</w:t>
                        </w:r>
                      </w:p>
                      <w:p w14:paraId="0BAFED03">
                        <w:pPr>
                          <w:keepNext w:val="0"/>
                          <w:keepLines w:val="0"/>
                          <w:pageBreakBefore w:val="0"/>
                          <w:widowControl w:val="0"/>
                          <w:kinsoku/>
                          <w:wordWrap/>
                          <w:overflowPunct/>
                          <w:topLinePunct w:val="0"/>
                          <w:bidi w:val="0"/>
                          <w:adjustRightInd/>
                          <w:snapToGrid/>
                          <w:spacing w:line="240" w:lineRule="auto"/>
                          <w:jc w:val="center"/>
                          <w:textAlignment w:val="auto"/>
                          <w:rPr>
                            <w:b/>
                            <w:spacing w:val="-5"/>
                            <w:sz w:val="28"/>
                          </w:rPr>
                        </w:pPr>
                        <w:r>
                          <w:rPr>
                            <w:b/>
                            <w:sz w:val="28"/>
                          </w:rPr>
                          <w:t>KHOA</w:t>
                        </w:r>
                        <w:r>
                          <w:rPr>
                            <w:b/>
                            <w:spacing w:val="-6"/>
                            <w:sz w:val="28"/>
                          </w:rPr>
                          <w:t xml:space="preserve"> </w:t>
                        </w:r>
                        <w:r>
                          <w:rPr>
                            <w:b/>
                            <w:sz w:val="28"/>
                          </w:rPr>
                          <w:t>CÔNG</w:t>
                        </w:r>
                        <w:r>
                          <w:rPr>
                            <w:b/>
                            <w:spacing w:val="1"/>
                            <w:sz w:val="28"/>
                          </w:rPr>
                          <w:t xml:space="preserve"> </w:t>
                        </w:r>
                        <w:r>
                          <w:rPr>
                            <w:b/>
                            <w:sz w:val="28"/>
                          </w:rPr>
                          <w:t>NGHỆ</w:t>
                        </w:r>
                        <w:r>
                          <w:rPr>
                            <w:b/>
                            <w:spacing w:val="2"/>
                            <w:sz w:val="28"/>
                          </w:rPr>
                          <w:t xml:space="preserve"> </w:t>
                        </w:r>
                        <w:r>
                          <w:rPr>
                            <w:b/>
                            <w:sz w:val="28"/>
                          </w:rPr>
                          <w:t>THÔNG</w:t>
                        </w:r>
                        <w:r>
                          <w:rPr>
                            <w:b/>
                            <w:spacing w:val="1"/>
                            <w:sz w:val="28"/>
                          </w:rPr>
                          <w:t xml:space="preserve"> </w:t>
                        </w:r>
                        <w:r>
                          <w:rPr>
                            <w:b/>
                            <w:spacing w:val="-5"/>
                            <w:sz w:val="28"/>
                          </w:rPr>
                          <w:t>TIN</w:t>
                        </w:r>
                      </w:p>
                      <w:p w14:paraId="45A697B7">
                        <w:pPr>
                          <w:keepNext w:val="0"/>
                          <w:keepLines w:val="0"/>
                          <w:pageBreakBefore w:val="0"/>
                          <w:widowControl w:val="0"/>
                          <w:kinsoku/>
                          <w:wordWrap/>
                          <w:overflowPunct/>
                          <w:topLinePunct w:val="0"/>
                          <w:bidi w:val="0"/>
                          <w:adjustRightInd/>
                          <w:snapToGrid/>
                          <w:spacing w:line="240" w:lineRule="auto"/>
                          <w:jc w:val="center"/>
                          <w:textAlignment w:val="auto"/>
                          <w:rPr>
                            <w:rFonts w:hint="default"/>
                            <w:lang w:val="en-US"/>
                          </w:rPr>
                        </w:pPr>
                      </w:p>
                      <w:p w14:paraId="5514F9CD">
                        <w:pPr>
                          <w:keepNext w:val="0"/>
                          <w:keepLines w:val="0"/>
                          <w:pageBreakBefore w:val="0"/>
                          <w:widowControl w:val="0"/>
                          <w:kinsoku/>
                          <w:wordWrap/>
                          <w:overflowPunct/>
                          <w:topLinePunct w:val="0"/>
                          <w:bidi w:val="0"/>
                          <w:adjustRightInd/>
                          <w:snapToGrid/>
                          <w:spacing w:line="240" w:lineRule="auto"/>
                          <w:jc w:val="center"/>
                          <w:textAlignment w:val="auto"/>
                          <w:rPr>
                            <w:rFonts w:hint="default"/>
                            <w:lang w:val="en-US"/>
                          </w:rPr>
                        </w:pPr>
                      </w:p>
                      <w:p w14:paraId="549C9A38">
                        <w:pPr>
                          <w:keepNext w:val="0"/>
                          <w:keepLines w:val="0"/>
                          <w:pageBreakBefore w:val="0"/>
                          <w:widowControl w:val="0"/>
                          <w:kinsoku/>
                          <w:wordWrap/>
                          <w:overflowPunct/>
                          <w:topLinePunct w:val="0"/>
                          <w:bidi w:val="0"/>
                          <w:adjustRightInd/>
                          <w:snapToGrid/>
                          <w:spacing w:line="240" w:lineRule="auto"/>
                          <w:jc w:val="center"/>
                          <w:textAlignment w:val="auto"/>
                          <w:rPr>
                            <w:rFonts w:hint="default"/>
                            <w:lang w:val="en-US"/>
                          </w:rPr>
                        </w:pPr>
                      </w:p>
                      <w:p w14:paraId="26A47DFF">
                        <w:pPr>
                          <w:keepNext w:val="0"/>
                          <w:keepLines w:val="0"/>
                          <w:pageBreakBefore w:val="0"/>
                          <w:widowControl w:val="0"/>
                          <w:kinsoku/>
                          <w:wordWrap/>
                          <w:overflowPunct/>
                          <w:topLinePunct w:val="0"/>
                          <w:bidi w:val="0"/>
                          <w:adjustRightInd/>
                          <w:snapToGrid/>
                          <w:spacing w:line="240" w:lineRule="auto"/>
                          <w:jc w:val="center"/>
                          <w:textAlignment w:val="auto"/>
                          <w:rPr>
                            <w:rFonts w:hint="default"/>
                            <w:lang w:val="en-US"/>
                          </w:rPr>
                        </w:pPr>
                      </w:p>
                      <w:p w14:paraId="4B716981">
                        <w:pPr>
                          <w:keepNext w:val="0"/>
                          <w:keepLines w:val="0"/>
                          <w:pageBreakBefore w:val="0"/>
                          <w:widowControl w:val="0"/>
                          <w:kinsoku/>
                          <w:wordWrap/>
                          <w:overflowPunct/>
                          <w:topLinePunct w:val="0"/>
                          <w:bidi w:val="0"/>
                          <w:adjustRightInd/>
                          <w:snapToGrid/>
                          <w:spacing w:line="240" w:lineRule="auto"/>
                          <w:jc w:val="center"/>
                          <w:textAlignment w:val="auto"/>
                          <w:rPr>
                            <w:rFonts w:hint="default"/>
                            <w:lang w:val="en-US"/>
                          </w:rPr>
                        </w:pPr>
                      </w:p>
                      <w:p w14:paraId="62ABA48E">
                        <w:pPr>
                          <w:keepNext w:val="0"/>
                          <w:keepLines w:val="0"/>
                          <w:pageBreakBefore w:val="0"/>
                          <w:widowControl w:val="0"/>
                          <w:kinsoku/>
                          <w:wordWrap/>
                          <w:overflowPunct/>
                          <w:topLinePunct w:val="0"/>
                          <w:bidi w:val="0"/>
                          <w:adjustRightInd/>
                          <w:snapToGrid/>
                          <w:spacing w:line="240" w:lineRule="auto"/>
                          <w:jc w:val="center"/>
                          <w:textAlignment w:val="auto"/>
                          <w:rPr>
                            <w:rFonts w:hint="default"/>
                            <w:lang w:val="en-US"/>
                          </w:rPr>
                        </w:pPr>
                      </w:p>
                      <w:p w14:paraId="18CA0BAD">
                        <w:pPr>
                          <w:keepNext w:val="0"/>
                          <w:keepLines w:val="0"/>
                          <w:pageBreakBefore w:val="0"/>
                          <w:widowControl w:val="0"/>
                          <w:kinsoku/>
                          <w:wordWrap/>
                          <w:overflowPunct/>
                          <w:topLinePunct w:val="0"/>
                          <w:bidi w:val="0"/>
                          <w:adjustRightInd/>
                          <w:snapToGrid/>
                          <w:spacing w:line="240" w:lineRule="auto"/>
                          <w:jc w:val="center"/>
                          <w:textAlignment w:val="auto"/>
                          <w:rPr>
                            <w:rFonts w:hint="default"/>
                            <w:lang w:val="en-US"/>
                          </w:rPr>
                        </w:pPr>
                      </w:p>
                      <w:p w14:paraId="54408668">
                        <w:pPr>
                          <w:keepNext w:val="0"/>
                          <w:keepLines w:val="0"/>
                          <w:pageBreakBefore w:val="0"/>
                          <w:widowControl w:val="0"/>
                          <w:kinsoku/>
                          <w:wordWrap/>
                          <w:overflowPunct/>
                          <w:topLinePunct w:val="0"/>
                          <w:bidi w:val="0"/>
                          <w:adjustRightInd/>
                          <w:snapToGrid/>
                          <w:spacing w:line="240" w:lineRule="auto"/>
                          <w:jc w:val="center"/>
                          <w:textAlignment w:val="auto"/>
                          <w:rPr>
                            <w:rFonts w:hint="default"/>
                            <w:lang w:val="en-US"/>
                          </w:rPr>
                        </w:pPr>
                      </w:p>
                      <w:p w14:paraId="130A8700">
                        <w:pPr>
                          <w:keepNext w:val="0"/>
                          <w:keepLines w:val="0"/>
                          <w:pageBreakBefore w:val="0"/>
                          <w:widowControl w:val="0"/>
                          <w:kinsoku/>
                          <w:wordWrap/>
                          <w:overflowPunct/>
                          <w:topLinePunct w:val="0"/>
                          <w:bidi w:val="0"/>
                          <w:adjustRightInd/>
                          <w:snapToGrid/>
                          <w:spacing w:line="312" w:lineRule="auto"/>
                          <w:jc w:val="center"/>
                          <w:textAlignment w:val="auto"/>
                          <w:rPr>
                            <w:b/>
                            <w:spacing w:val="-5"/>
                            <w:sz w:val="50"/>
                          </w:rPr>
                        </w:pPr>
                        <w:r>
                          <w:rPr>
                            <w:b/>
                            <w:sz w:val="50"/>
                          </w:rPr>
                          <w:t>BÀI</w:t>
                        </w:r>
                        <w:r>
                          <w:rPr>
                            <w:b/>
                            <w:spacing w:val="-1"/>
                            <w:sz w:val="50"/>
                          </w:rPr>
                          <w:t xml:space="preserve"> </w:t>
                        </w:r>
                        <w:r>
                          <w:rPr>
                            <w:b/>
                            <w:sz w:val="50"/>
                          </w:rPr>
                          <w:t>TẬP</w:t>
                        </w:r>
                        <w:r>
                          <w:rPr>
                            <w:b/>
                            <w:spacing w:val="-1"/>
                            <w:sz w:val="50"/>
                          </w:rPr>
                          <w:t xml:space="preserve"> </w:t>
                        </w:r>
                        <w:r>
                          <w:rPr>
                            <w:b/>
                            <w:spacing w:val="-5"/>
                            <w:sz w:val="50"/>
                          </w:rPr>
                          <w:t>LỚN</w:t>
                        </w:r>
                      </w:p>
                      <w:p w14:paraId="1D3A62A2">
                        <w:pPr>
                          <w:keepNext w:val="0"/>
                          <w:keepLines w:val="0"/>
                          <w:pageBreakBefore w:val="0"/>
                          <w:widowControl w:val="0"/>
                          <w:kinsoku/>
                          <w:wordWrap/>
                          <w:overflowPunct/>
                          <w:topLinePunct w:val="0"/>
                          <w:bidi w:val="0"/>
                          <w:adjustRightInd/>
                          <w:snapToGrid/>
                          <w:spacing w:line="312" w:lineRule="auto"/>
                          <w:jc w:val="center"/>
                          <w:textAlignment w:val="auto"/>
                          <w:rPr>
                            <w:b/>
                            <w:spacing w:val="-5"/>
                            <w:sz w:val="50"/>
                          </w:rPr>
                        </w:pPr>
                      </w:p>
                      <w:p w14:paraId="2E3BF5EE">
                        <w:pPr>
                          <w:keepNext w:val="0"/>
                          <w:keepLines w:val="0"/>
                          <w:pageBreakBefore w:val="0"/>
                          <w:widowControl w:val="0"/>
                          <w:kinsoku/>
                          <w:wordWrap/>
                          <w:overflowPunct/>
                          <w:topLinePunct w:val="0"/>
                          <w:bidi w:val="0"/>
                          <w:adjustRightInd/>
                          <w:snapToGrid/>
                          <w:spacing w:before="293" w:line="312" w:lineRule="auto"/>
                          <w:ind w:left="720" w:leftChars="0" w:firstLine="720" w:firstLineChars="0"/>
                          <w:jc w:val="both"/>
                          <w:textAlignment w:val="auto"/>
                          <w:rPr>
                            <w:rFonts w:hint="default"/>
                            <w:b/>
                            <w:sz w:val="32"/>
                            <w:szCs w:val="32"/>
                            <w:lang w:val="en-US"/>
                          </w:rPr>
                        </w:pPr>
                        <w:r>
                          <w:rPr>
                            <w:b/>
                            <w:sz w:val="32"/>
                            <w:szCs w:val="32"/>
                          </w:rPr>
                          <w:t>HỌC</w:t>
                        </w:r>
                        <w:r>
                          <w:rPr>
                            <w:b/>
                            <w:spacing w:val="-6"/>
                            <w:sz w:val="32"/>
                            <w:szCs w:val="32"/>
                          </w:rPr>
                          <w:t xml:space="preserve"> </w:t>
                        </w:r>
                        <w:r>
                          <w:rPr>
                            <w:b/>
                            <w:sz w:val="32"/>
                            <w:szCs w:val="32"/>
                          </w:rPr>
                          <w:t xml:space="preserve">PHẦN: </w:t>
                        </w:r>
                        <w:r>
                          <w:rPr>
                            <w:rFonts w:hint="default"/>
                            <w:b/>
                            <w:sz w:val="32"/>
                            <w:szCs w:val="32"/>
                            <w:lang w:val="vi-VN"/>
                          </w:rPr>
                          <w:t xml:space="preserve">CHUYÊN ĐỀ TỐT NGHIỆP </w:t>
                        </w:r>
                        <w:r>
                          <w:rPr>
                            <w:rFonts w:hint="default"/>
                            <w:b/>
                            <w:sz w:val="32"/>
                            <w:szCs w:val="32"/>
                            <w:lang w:val="en-US"/>
                          </w:rPr>
                          <w:t>2</w:t>
                        </w:r>
                      </w:p>
                      <w:p w14:paraId="03AE07FE">
                        <w:pPr>
                          <w:keepNext w:val="0"/>
                          <w:keepLines w:val="0"/>
                          <w:pageBreakBefore w:val="0"/>
                          <w:widowControl w:val="0"/>
                          <w:kinsoku/>
                          <w:wordWrap/>
                          <w:overflowPunct/>
                          <w:topLinePunct w:val="0"/>
                          <w:bidi w:val="0"/>
                          <w:adjustRightInd/>
                          <w:snapToGrid/>
                          <w:spacing w:before="293" w:line="312" w:lineRule="auto"/>
                          <w:ind w:left="720" w:leftChars="0" w:firstLine="720" w:firstLineChars="0"/>
                          <w:jc w:val="both"/>
                          <w:textAlignment w:val="auto"/>
                          <w:rPr>
                            <w:rFonts w:hint="default"/>
                            <w:b/>
                            <w:sz w:val="32"/>
                            <w:szCs w:val="32"/>
                            <w:lang w:val="vi-VN"/>
                          </w:rPr>
                        </w:pPr>
                        <w:r>
                          <w:rPr>
                            <w:rFonts w:hint="default"/>
                            <w:b/>
                            <w:sz w:val="32"/>
                            <w:szCs w:val="32"/>
                            <w:lang w:val="vi-VN"/>
                          </w:rPr>
                          <w:t>MÃ ĐỀ: 48</w:t>
                        </w:r>
                      </w:p>
                      <w:p w14:paraId="03338818">
                        <w:pPr>
                          <w:keepNext w:val="0"/>
                          <w:keepLines w:val="0"/>
                          <w:pageBreakBefore w:val="0"/>
                          <w:widowControl/>
                          <w:suppressLineNumbers w:val="0"/>
                          <w:kinsoku/>
                          <w:wordWrap/>
                          <w:overflowPunct/>
                          <w:topLinePunct w:val="0"/>
                          <w:bidi w:val="0"/>
                          <w:adjustRightInd/>
                          <w:snapToGrid/>
                          <w:spacing w:line="312" w:lineRule="auto"/>
                          <w:ind w:left="720" w:leftChars="0" w:firstLine="720" w:firstLineChars="0"/>
                          <w:jc w:val="both"/>
                          <w:textAlignment w:val="auto"/>
                          <w:rPr>
                            <w:rFonts w:hint="default"/>
                            <w:b/>
                            <w:spacing w:val="4"/>
                            <w:sz w:val="32"/>
                            <w:szCs w:val="32"/>
                            <w:lang w:val="en-US"/>
                          </w:rPr>
                        </w:pPr>
                        <w:r>
                          <w:rPr>
                            <w:b/>
                            <w:sz w:val="32"/>
                            <w:szCs w:val="32"/>
                          </w:rPr>
                          <w:t>ĐỀ</w:t>
                        </w:r>
                        <w:r>
                          <w:rPr>
                            <w:b/>
                            <w:spacing w:val="-4"/>
                            <w:sz w:val="32"/>
                            <w:szCs w:val="32"/>
                          </w:rPr>
                          <w:t xml:space="preserve"> </w:t>
                        </w:r>
                        <w:r>
                          <w:rPr>
                            <w:b/>
                            <w:sz w:val="32"/>
                            <w:szCs w:val="32"/>
                          </w:rPr>
                          <w:t>TÀI:</w:t>
                        </w:r>
                        <w:r>
                          <w:rPr>
                            <w:b/>
                            <w:spacing w:val="4"/>
                            <w:sz w:val="32"/>
                            <w:szCs w:val="32"/>
                          </w:rPr>
                          <w:t xml:space="preserve"> </w:t>
                        </w:r>
                        <w:r>
                          <w:rPr>
                            <w:rFonts w:hint="default"/>
                            <w:b/>
                            <w:spacing w:val="4"/>
                            <w:sz w:val="32"/>
                            <w:szCs w:val="32"/>
                            <w:lang w:val="en-US"/>
                          </w:rPr>
                          <w:t>XÂY DỰNG ỨNG DỤNG DỰ BÁO THỜI TIẾT</w:t>
                        </w:r>
                      </w:p>
                      <w:p w14:paraId="515A081F">
                        <w:pPr>
                          <w:keepNext w:val="0"/>
                          <w:keepLines w:val="0"/>
                          <w:pageBreakBefore w:val="0"/>
                          <w:widowControl w:val="0"/>
                          <w:kinsoku/>
                          <w:wordWrap/>
                          <w:overflowPunct/>
                          <w:topLinePunct w:val="0"/>
                          <w:bidi w:val="0"/>
                          <w:adjustRightInd/>
                          <w:snapToGrid/>
                          <w:spacing w:line="312" w:lineRule="auto"/>
                          <w:ind w:left="720" w:leftChars="0" w:firstLine="720" w:firstLineChars="0"/>
                          <w:jc w:val="both"/>
                          <w:textAlignment w:val="auto"/>
                          <w:rPr>
                            <w:b/>
                            <w:bCs/>
                            <w:sz w:val="32"/>
                            <w:szCs w:val="32"/>
                          </w:rPr>
                        </w:pPr>
                        <w:r>
                          <w:rPr>
                            <w:rFonts w:hint="default"/>
                            <w:b/>
                            <w:spacing w:val="-5"/>
                            <w:sz w:val="32"/>
                            <w:szCs w:val="32"/>
                            <w:lang w:val="en-US"/>
                          </w:rPr>
                          <w:t>L</w:t>
                        </w:r>
                        <w:r>
                          <w:rPr>
                            <w:rFonts w:hint="default"/>
                            <w:b/>
                            <w:spacing w:val="-5"/>
                            <w:sz w:val="32"/>
                            <w:szCs w:val="32"/>
                            <w:lang w:val="vi-VN"/>
                          </w:rPr>
                          <w:t xml:space="preserve">ỚP TÍN CHỈ: </w:t>
                        </w:r>
                        <w:r>
                          <w:rPr>
                            <w:b/>
                            <w:bCs/>
                            <w:sz w:val="32"/>
                            <w:szCs w:val="32"/>
                          </w:rPr>
                          <w:t>CĐTN2.03.K13.07.LH.C04.1_LT</w:t>
                        </w:r>
                      </w:p>
                      <w:p w14:paraId="377DEB09">
                        <w:pPr>
                          <w:keepNext w:val="0"/>
                          <w:keepLines w:val="0"/>
                          <w:pageBreakBefore w:val="0"/>
                          <w:widowControl w:val="0"/>
                          <w:kinsoku/>
                          <w:wordWrap/>
                          <w:overflowPunct/>
                          <w:topLinePunct w:val="0"/>
                          <w:bidi w:val="0"/>
                          <w:adjustRightInd/>
                          <w:snapToGrid/>
                          <w:spacing w:line="312" w:lineRule="auto"/>
                          <w:ind w:firstLine="720" w:firstLineChars="0"/>
                          <w:jc w:val="both"/>
                          <w:textAlignment w:val="auto"/>
                          <w:rPr>
                            <w:rFonts w:hint="default"/>
                            <w:b/>
                            <w:spacing w:val="-5"/>
                            <w:sz w:val="28"/>
                            <w:szCs w:val="28"/>
                            <w:lang w:val="en-US"/>
                          </w:rPr>
                        </w:pPr>
                        <w:r>
                          <w:rPr>
                            <w:rFonts w:hint="default"/>
                            <w:b/>
                            <w:spacing w:val="-5"/>
                            <w:sz w:val="28"/>
                            <w:szCs w:val="28"/>
                            <w:lang w:val="vi-VN"/>
                          </w:rPr>
                          <w:t>Giảng viên hướng dẫn: ThS.</w:t>
                        </w:r>
                        <w:r>
                          <w:rPr>
                            <w:rFonts w:hint="default"/>
                            <w:b/>
                            <w:spacing w:val="-5"/>
                            <w:sz w:val="28"/>
                            <w:szCs w:val="28"/>
                            <w:lang w:val="en-US"/>
                          </w:rPr>
                          <w:t xml:space="preserve"> Trần Xuân Thanh</w:t>
                        </w:r>
                      </w:p>
                      <w:p w14:paraId="149091E2">
                        <w:pPr>
                          <w:keepNext w:val="0"/>
                          <w:keepLines w:val="0"/>
                          <w:pageBreakBefore w:val="0"/>
                          <w:widowControl w:val="0"/>
                          <w:kinsoku/>
                          <w:wordWrap/>
                          <w:overflowPunct/>
                          <w:topLinePunct w:val="0"/>
                          <w:bidi w:val="0"/>
                          <w:adjustRightInd/>
                          <w:snapToGrid/>
                          <w:spacing w:line="312" w:lineRule="auto"/>
                          <w:ind w:firstLine="720" w:firstLineChars="0"/>
                          <w:jc w:val="both"/>
                          <w:textAlignment w:val="auto"/>
                          <w:rPr>
                            <w:rFonts w:hint="default"/>
                            <w:b/>
                            <w:spacing w:val="-5"/>
                            <w:sz w:val="28"/>
                            <w:szCs w:val="28"/>
                            <w:lang w:val="vi-VN"/>
                          </w:rPr>
                        </w:pPr>
                        <w:r>
                          <w:rPr>
                            <w:rFonts w:hint="default"/>
                            <w:b/>
                            <w:spacing w:val="-5"/>
                            <w:sz w:val="28"/>
                            <w:szCs w:val="28"/>
                            <w:lang w:val="vi-VN"/>
                          </w:rPr>
                          <w:t>Danh sách sinh viên thực hiện:</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801"/>
                          <w:gridCol w:w="2071"/>
                          <w:gridCol w:w="3062"/>
                          <w:gridCol w:w="2972"/>
                        </w:tblGrid>
                        <w:tr w14:paraId="35D49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0" w:hRule="atLeast"/>
                            <w:jc w:val="center"/>
                          </w:trPr>
                          <w:tc>
                            <w:tcPr>
                              <w:tcW w:w="801" w:type="dxa"/>
                            </w:tcPr>
                            <w:p w14:paraId="367585DC">
                              <w:pPr>
                                <w:pStyle w:val="255"/>
                                <w:keepNext w:val="0"/>
                                <w:keepLines w:val="0"/>
                                <w:pageBreakBefore w:val="0"/>
                                <w:widowControl w:val="0"/>
                                <w:kinsoku/>
                                <w:wordWrap/>
                                <w:overflowPunct/>
                                <w:topLinePunct w:val="0"/>
                                <w:bidi w:val="0"/>
                                <w:adjustRightInd/>
                                <w:snapToGrid/>
                                <w:spacing w:before="113" w:line="312" w:lineRule="auto"/>
                                <w:ind w:left="0"/>
                                <w:jc w:val="center"/>
                                <w:textAlignment w:val="auto"/>
                                <w:rPr>
                                  <w:b/>
                                  <w:spacing w:val="-10"/>
                                  <w:sz w:val="28"/>
                                </w:rPr>
                              </w:pPr>
                              <w:r>
                                <w:rPr>
                                  <w:b/>
                                  <w:spacing w:val="-5"/>
                                  <w:sz w:val="28"/>
                                </w:rPr>
                                <w:t>STT</w:t>
                              </w:r>
                            </w:p>
                          </w:tc>
                          <w:tc>
                            <w:tcPr>
                              <w:tcW w:w="2071" w:type="dxa"/>
                            </w:tcPr>
                            <w:p w14:paraId="4DEA3F41">
                              <w:pPr>
                                <w:pStyle w:val="255"/>
                                <w:keepNext w:val="0"/>
                                <w:keepLines w:val="0"/>
                                <w:pageBreakBefore w:val="0"/>
                                <w:widowControl w:val="0"/>
                                <w:kinsoku/>
                                <w:wordWrap/>
                                <w:overflowPunct/>
                                <w:topLinePunct w:val="0"/>
                                <w:bidi w:val="0"/>
                                <w:adjustRightInd/>
                                <w:snapToGrid/>
                                <w:spacing w:before="113" w:line="312" w:lineRule="auto"/>
                                <w:ind w:left="13" w:right="4"/>
                                <w:jc w:val="center"/>
                                <w:textAlignment w:val="auto"/>
                                <w:rPr>
                                  <w:b/>
                                  <w:sz w:val="28"/>
                                </w:rPr>
                              </w:pPr>
                              <w:r>
                                <w:rPr>
                                  <w:b/>
                                  <w:sz w:val="28"/>
                                </w:rPr>
                                <w:t>Mã</w:t>
                              </w:r>
                              <w:r>
                                <w:rPr>
                                  <w:b/>
                                  <w:spacing w:val="-3"/>
                                  <w:sz w:val="28"/>
                                </w:rPr>
                                <w:t xml:space="preserve"> </w:t>
                              </w:r>
                              <w:r>
                                <w:rPr>
                                  <w:b/>
                                  <w:sz w:val="28"/>
                                </w:rPr>
                                <w:t>sinh</w:t>
                              </w:r>
                              <w:r>
                                <w:rPr>
                                  <w:b/>
                                  <w:spacing w:val="3"/>
                                  <w:sz w:val="28"/>
                                </w:rPr>
                                <w:t xml:space="preserve"> </w:t>
                              </w:r>
                              <w:r>
                                <w:rPr>
                                  <w:b/>
                                  <w:spacing w:val="-4"/>
                                  <w:sz w:val="28"/>
                                </w:rPr>
                                <w:t>viên</w:t>
                              </w:r>
                            </w:p>
                          </w:tc>
                          <w:tc>
                            <w:tcPr>
                              <w:tcW w:w="3062" w:type="dxa"/>
                            </w:tcPr>
                            <w:p w14:paraId="01648B94">
                              <w:pPr>
                                <w:pStyle w:val="255"/>
                                <w:keepNext w:val="0"/>
                                <w:keepLines w:val="0"/>
                                <w:pageBreakBefore w:val="0"/>
                                <w:widowControl w:val="0"/>
                                <w:kinsoku/>
                                <w:wordWrap/>
                                <w:overflowPunct/>
                                <w:topLinePunct w:val="0"/>
                                <w:bidi w:val="0"/>
                                <w:adjustRightInd/>
                                <w:snapToGrid/>
                                <w:spacing w:before="113" w:line="312" w:lineRule="auto"/>
                                <w:ind w:left="16"/>
                                <w:jc w:val="center"/>
                                <w:textAlignment w:val="auto"/>
                                <w:rPr>
                                  <w:b/>
                                  <w:sz w:val="28"/>
                                </w:rPr>
                              </w:pPr>
                              <w:r>
                                <w:rPr>
                                  <w:b/>
                                  <w:sz w:val="28"/>
                                </w:rPr>
                                <w:t>Sinh</w:t>
                              </w:r>
                              <w:r>
                                <w:rPr>
                                  <w:b/>
                                  <w:spacing w:val="-1"/>
                                  <w:sz w:val="28"/>
                                </w:rPr>
                                <w:t xml:space="preserve"> </w:t>
                              </w:r>
                              <w:r>
                                <w:rPr>
                                  <w:b/>
                                  <w:sz w:val="28"/>
                                </w:rPr>
                                <w:t>viên</w:t>
                              </w:r>
                              <w:r>
                                <w:rPr>
                                  <w:b/>
                                  <w:spacing w:val="2"/>
                                  <w:sz w:val="28"/>
                                </w:rPr>
                                <w:t xml:space="preserve"> </w:t>
                              </w:r>
                              <w:r>
                                <w:rPr>
                                  <w:b/>
                                  <w:sz w:val="28"/>
                                </w:rPr>
                                <w:t>thực</w:t>
                              </w:r>
                              <w:r>
                                <w:rPr>
                                  <w:b/>
                                  <w:spacing w:val="-6"/>
                                  <w:sz w:val="28"/>
                                </w:rPr>
                                <w:t xml:space="preserve"> </w:t>
                              </w:r>
                              <w:r>
                                <w:rPr>
                                  <w:b/>
                                  <w:spacing w:val="-4"/>
                                  <w:sz w:val="28"/>
                                </w:rPr>
                                <w:t>hiện</w:t>
                              </w:r>
                            </w:p>
                          </w:tc>
                          <w:tc>
                            <w:tcPr>
                              <w:tcW w:w="2972" w:type="dxa"/>
                            </w:tcPr>
                            <w:p w14:paraId="0511D081">
                              <w:pPr>
                                <w:pStyle w:val="255"/>
                                <w:keepNext w:val="0"/>
                                <w:keepLines w:val="0"/>
                                <w:pageBreakBefore w:val="0"/>
                                <w:widowControl w:val="0"/>
                                <w:kinsoku/>
                                <w:wordWrap/>
                                <w:overflowPunct/>
                                <w:topLinePunct w:val="0"/>
                                <w:bidi w:val="0"/>
                                <w:adjustRightInd/>
                                <w:snapToGrid/>
                                <w:spacing w:before="113" w:line="312" w:lineRule="auto"/>
                                <w:ind w:left="24" w:right="14"/>
                                <w:jc w:val="center"/>
                                <w:textAlignment w:val="auto"/>
                                <w:rPr>
                                  <w:b/>
                                  <w:sz w:val="28"/>
                                </w:rPr>
                              </w:pPr>
                              <w:r>
                                <w:rPr>
                                  <w:b/>
                                  <w:sz w:val="28"/>
                                </w:rPr>
                                <w:t>Lớp</w:t>
                              </w:r>
                              <w:r>
                                <w:rPr>
                                  <w:b/>
                                  <w:spacing w:val="-8"/>
                                  <w:sz w:val="28"/>
                                </w:rPr>
                                <w:t xml:space="preserve"> </w:t>
                              </w:r>
                              <w:r>
                                <w:rPr>
                                  <w:b/>
                                  <w:sz w:val="28"/>
                                </w:rPr>
                                <w:t>hành</w:t>
                              </w:r>
                              <w:r>
                                <w:rPr>
                                  <w:b/>
                                  <w:spacing w:val="5"/>
                                  <w:sz w:val="28"/>
                                </w:rPr>
                                <w:t xml:space="preserve"> </w:t>
                              </w:r>
                              <w:r>
                                <w:rPr>
                                  <w:b/>
                                  <w:spacing w:val="-4"/>
                                  <w:sz w:val="28"/>
                                </w:rPr>
                                <w:t>chính</w:t>
                              </w:r>
                            </w:p>
                          </w:tc>
                        </w:tr>
                        <w:tr w14:paraId="28500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0" w:hRule="atLeast"/>
                            <w:jc w:val="center"/>
                          </w:trPr>
                          <w:tc>
                            <w:tcPr>
                              <w:tcW w:w="801" w:type="dxa"/>
                            </w:tcPr>
                            <w:p w14:paraId="66A255A0">
                              <w:pPr>
                                <w:pStyle w:val="255"/>
                                <w:keepNext w:val="0"/>
                                <w:keepLines w:val="0"/>
                                <w:pageBreakBefore w:val="0"/>
                                <w:widowControl w:val="0"/>
                                <w:kinsoku/>
                                <w:wordWrap/>
                                <w:overflowPunct/>
                                <w:topLinePunct w:val="0"/>
                                <w:bidi w:val="0"/>
                                <w:adjustRightInd/>
                                <w:snapToGrid/>
                                <w:spacing w:before="113" w:line="312" w:lineRule="auto"/>
                                <w:ind w:left="0"/>
                                <w:jc w:val="center"/>
                                <w:textAlignment w:val="auto"/>
                                <w:rPr>
                                  <w:b/>
                                  <w:sz w:val="28"/>
                                </w:rPr>
                              </w:pPr>
                              <w:r>
                                <w:rPr>
                                  <w:b/>
                                  <w:spacing w:val="-10"/>
                                  <w:sz w:val="28"/>
                                </w:rPr>
                                <w:t>1</w:t>
                              </w:r>
                            </w:p>
                          </w:tc>
                          <w:tc>
                            <w:tcPr>
                              <w:tcW w:w="2071" w:type="dxa"/>
                            </w:tcPr>
                            <w:p w14:paraId="37F180F2">
                              <w:pPr>
                                <w:pStyle w:val="255"/>
                                <w:keepNext w:val="0"/>
                                <w:keepLines w:val="0"/>
                                <w:pageBreakBefore w:val="0"/>
                                <w:widowControl w:val="0"/>
                                <w:kinsoku/>
                                <w:wordWrap/>
                                <w:overflowPunct/>
                                <w:topLinePunct w:val="0"/>
                                <w:bidi w:val="0"/>
                                <w:adjustRightInd/>
                                <w:snapToGrid/>
                                <w:spacing w:before="113" w:line="312" w:lineRule="auto"/>
                                <w:ind w:right="4"/>
                                <w:jc w:val="center"/>
                                <w:textAlignment w:val="auto"/>
                                <w:rPr>
                                  <w:rFonts w:hint="default"/>
                                  <w:b/>
                                  <w:sz w:val="28"/>
                                  <w:lang w:val="vi-VN"/>
                                </w:rPr>
                              </w:pPr>
                              <w:r>
                                <w:rPr>
                                  <w:rFonts w:hint="default"/>
                                  <w:b/>
                                  <w:sz w:val="28"/>
                                  <w:lang w:val="vi-VN"/>
                                </w:rPr>
                                <w:t>20223155</w:t>
                              </w:r>
                            </w:p>
                          </w:tc>
                          <w:tc>
                            <w:tcPr>
                              <w:tcW w:w="3062" w:type="dxa"/>
                            </w:tcPr>
                            <w:p w14:paraId="73B47F2F">
                              <w:pPr>
                                <w:pStyle w:val="255"/>
                                <w:keepNext w:val="0"/>
                                <w:keepLines w:val="0"/>
                                <w:pageBreakBefore w:val="0"/>
                                <w:widowControl w:val="0"/>
                                <w:kinsoku/>
                                <w:wordWrap/>
                                <w:overflowPunct/>
                                <w:topLinePunct w:val="0"/>
                                <w:bidi w:val="0"/>
                                <w:adjustRightInd/>
                                <w:snapToGrid/>
                                <w:spacing w:before="113" w:line="312" w:lineRule="auto"/>
                                <w:ind w:left="16"/>
                                <w:jc w:val="center"/>
                                <w:textAlignment w:val="auto"/>
                                <w:rPr>
                                  <w:rFonts w:hint="default"/>
                                  <w:b/>
                                  <w:sz w:val="28"/>
                                  <w:lang w:val="vi-VN"/>
                                </w:rPr>
                              </w:pPr>
                              <w:r>
                                <w:rPr>
                                  <w:rFonts w:hint="default"/>
                                  <w:b/>
                                  <w:sz w:val="28"/>
                                  <w:lang w:val="vi-VN"/>
                                </w:rPr>
                                <w:t>Nguyễn Trí Dũng</w:t>
                              </w:r>
                            </w:p>
                          </w:tc>
                          <w:tc>
                            <w:tcPr>
                              <w:tcW w:w="2972" w:type="dxa"/>
                            </w:tcPr>
                            <w:p w14:paraId="470805A7">
                              <w:pPr>
                                <w:pStyle w:val="255"/>
                                <w:keepNext w:val="0"/>
                                <w:keepLines w:val="0"/>
                                <w:pageBreakBefore w:val="0"/>
                                <w:widowControl w:val="0"/>
                                <w:kinsoku/>
                                <w:wordWrap/>
                                <w:overflowPunct/>
                                <w:topLinePunct w:val="0"/>
                                <w:bidi w:val="0"/>
                                <w:adjustRightInd/>
                                <w:snapToGrid/>
                                <w:spacing w:before="113" w:line="312" w:lineRule="auto"/>
                                <w:ind w:left="24" w:right="14"/>
                                <w:jc w:val="center"/>
                                <w:textAlignment w:val="auto"/>
                                <w:rPr>
                                  <w:rFonts w:hint="default"/>
                                  <w:b/>
                                  <w:sz w:val="28"/>
                                  <w:lang w:val="vi-VN"/>
                                </w:rPr>
                              </w:pPr>
                              <w:r>
                                <w:rPr>
                                  <w:rFonts w:hint="default"/>
                                  <w:b/>
                                  <w:sz w:val="28"/>
                                  <w:lang w:val="vi-VN"/>
                                </w:rPr>
                                <w:t>DCCNTT 13.10.16</w:t>
                              </w:r>
                            </w:p>
                          </w:tc>
                        </w:tr>
                        <w:tr w14:paraId="259E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0" w:hRule="atLeast"/>
                            <w:jc w:val="center"/>
                          </w:trPr>
                          <w:tc>
                            <w:tcPr>
                              <w:tcW w:w="801" w:type="dxa"/>
                            </w:tcPr>
                            <w:p w14:paraId="348AA80C">
                              <w:pPr>
                                <w:pStyle w:val="255"/>
                                <w:keepNext w:val="0"/>
                                <w:keepLines w:val="0"/>
                                <w:pageBreakBefore w:val="0"/>
                                <w:widowControl w:val="0"/>
                                <w:kinsoku/>
                                <w:wordWrap/>
                                <w:overflowPunct/>
                                <w:topLinePunct w:val="0"/>
                                <w:bidi w:val="0"/>
                                <w:adjustRightInd/>
                                <w:snapToGrid/>
                                <w:spacing w:before="112" w:line="312" w:lineRule="auto"/>
                                <w:ind w:left="0"/>
                                <w:jc w:val="center"/>
                                <w:textAlignment w:val="auto"/>
                                <w:rPr>
                                  <w:b/>
                                  <w:sz w:val="28"/>
                                </w:rPr>
                              </w:pPr>
                              <w:r>
                                <w:rPr>
                                  <w:b/>
                                  <w:spacing w:val="-10"/>
                                  <w:sz w:val="28"/>
                                </w:rPr>
                                <w:t>2</w:t>
                              </w:r>
                            </w:p>
                          </w:tc>
                          <w:tc>
                            <w:tcPr>
                              <w:tcW w:w="2071" w:type="dxa"/>
                            </w:tcPr>
                            <w:p w14:paraId="3AA64ACF">
                              <w:pPr>
                                <w:keepNext w:val="0"/>
                                <w:keepLines w:val="0"/>
                                <w:pageBreakBefore w:val="0"/>
                                <w:widowControl w:val="0"/>
                                <w:kinsoku/>
                                <w:wordWrap/>
                                <w:overflowPunct/>
                                <w:topLinePunct w:val="0"/>
                                <w:bidi w:val="0"/>
                                <w:adjustRightInd/>
                                <w:snapToGrid/>
                                <w:spacing w:before="112" w:line="312" w:lineRule="auto"/>
                                <w:ind w:left="13" w:right="4"/>
                                <w:jc w:val="center"/>
                                <w:textAlignment w:val="auto"/>
                                <w:rPr>
                                  <w:rFonts w:hint="default"/>
                                  <w:b/>
                                  <w:sz w:val="28"/>
                                  <w:lang w:val="vi-VN"/>
                                </w:rPr>
                              </w:pPr>
                              <w:r>
                                <w:rPr>
                                  <w:rFonts w:hint="default"/>
                                  <w:b/>
                                  <w:sz w:val="28"/>
                                  <w:lang w:val="vi-VN"/>
                                </w:rPr>
                                <w:t>20222999</w:t>
                              </w:r>
                            </w:p>
                          </w:tc>
                          <w:tc>
                            <w:tcPr>
                              <w:tcW w:w="3062" w:type="dxa"/>
                            </w:tcPr>
                            <w:p w14:paraId="0BB8FF1D">
                              <w:pPr>
                                <w:pStyle w:val="255"/>
                                <w:keepNext w:val="0"/>
                                <w:keepLines w:val="0"/>
                                <w:pageBreakBefore w:val="0"/>
                                <w:widowControl w:val="0"/>
                                <w:kinsoku/>
                                <w:wordWrap/>
                                <w:overflowPunct/>
                                <w:topLinePunct w:val="0"/>
                                <w:bidi w:val="0"/>
                                <w:adjustRightInd/>
                                <w:snapToGrid/>
                                <w:spacing w:before="112" w:line="312" w:lineRule="auto"/>
                                <w:ind w:left="16" w:right="10"/>
                                <w:jc w:val="center"/>
                                <w:textAlignment w:val="auto"/>
                                <w:rPr>
                                  <w:rFonts w:hint="default"/>
                                  <w:b/>
                                  <w:sz w:val="28"/>
                                  <w:lang w:val="vi-VN"/>
                                </w:rPr>
                              </w:pPr>
                              <w:r>
                                <w:rPr>
                                  <w:rFonts w:hint="default"/>
                                  <w:b/>
                                  <w:sz w:val="28"/>
                                  <w:lang w:val="vi-VN"/>
                                </w:rPr>
                                <w:t>Nguyễn Trung Chính</w:t>
                              </w:r>
                            </w:p>
                          </w:tc>
                          <w:tc>
                            <w:tcPr>
                              <w:tcW w:w="2972" w:type="dxa"/>
                              <w:vAlign w:val="top"/>
                            </w:tcPr>
                            <w:p w14:paraId="4C71AC95">
                              <w:pPr>
                                <w:pStyle w:val="255"/>
                                <w:keepNext w:val="0"/>
                                <w:keepLines w:val="0"/>
                                <w:pageBreakBefore w:val="0"/>
                                <w:widowControl w:val="0"/>
                                <w:kinsoku/>
                                <w:wordWrap/>
                                <w:overflowPunct/>
                                <w:topLinePunct w:val="0"/>
                                <w:bidi w:val="0"/>
                                <w:adjustRightInd/>
                                <w:snapToGrid/>
                                <w:spacing w:before="113" w:line="312" w:lineRule="auto"/>
                                <w:ind w:left="24" w:leftChars="0" w:right="14" w:rightChars="0"/>
                                <w:jc w:val="center"/>
                                <w:textAlignment w:val="auto"/>
                                <w:rPr>
                                  <w:b/>
                                  <w:sz w:val="28"/>
                                </w:rPr>
                              </w:pPr>
                              <w:r>
                                <w:rPr>
                                  <w:rFonts w:hint="default"/>
                                  <w:b/>
                                  <w:sz w:val="28"/>
                                  <w:lang w:val="vi-VN"/>
                                </w:rPr>
                                <w:t>DCCNTT 13.10.16</w:t>
                              </w:r>
                            </w:p>
                          </w:tc>
                        </w:tr>
                        <w:tr w14:paraId="64DAC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0" w:hRule="atLeast"/>
                            <w:jc w:val="center"/>
                          </w:trPr>
                          <w:tc>
                            <w:tcPr>
                              <w:tcW w:w="801" w:type="dxa"/>
                            </w:tcPr>
                            <w:p w14:paraId="3506F081">
                              <w:pPr>
                                <w:pStyle w:val="255"/>
                                <w:keepNext w:val="0"/>
                                <w:keepLines w:val="0"/>
                                <w:pageBreakBefore w:val="0"/>
                                <w:widowControl w:val="0"/>
                                <w:kinsoku/>
                                <w:wordWrap/>
                                <w:overflowPunct/>
                                <w:topLinePunct w:val="0"/>
                                <w:bidi w:val="0"/>
                                <w:adjustRightInd/>
                                <w:snapToGrid/>
                                <w:spacing w:before="112" w:line="312" w:lineRule="auto"/>
                                <w:ind w:left="0"/>
                                <w:jc w:val="center"/>
                                <w:textAlignment w:val="auto"/>
                                <w:rPr>
                                  <w:rFonts w:hint="default"/>
                                  <w:b/>
                                  <w:spacing w:val="-10"/>
                                  <w:sz w:val="28"/>
                                  <w:lang w:val="vi-VN"/>
                                </w:rPr>
                              </w:pPr>
                              <w:r>
                                <w:rPr>
                                  <w:rFonts w:hint="default"/>
                                  <w:b/>
                                  <w:spacing w:val="-10"/>
                                  <w:sz w:val="28"/>
                                  <w:lang w:val="vi-VN"/>
                                </w:rPr>
                                <w:t>3</w:t>
                              </w:r>
                            </w:p>
                          </w:tc>
                          <w:tc>
                            <w:tcPr>
                              <w:tcW w:w="2071" w:type="dxa"/>
                            </w:tcPr>
                            <w:p w14:paraId="799734A6">
                              <w:pPr>
                                <w:keepNext w:val="0"/>
                                <w:keepLines w:val="0"/>
                                <w:pageBreakBefore w:val="0"/>
                                <w:widowControl w:val="0"/>
                                <w:kinsoku/>
                                <w:wordWrap/>
                                <w:overflowPunct/>
                                <w:topLinePunct w:val="0"/>
                                <w:bidi w:val="0"/>
                                <w:adjustRightInd/>
                                <w:snapToGrid/>
                                <w:spacing w:before="112" w:line="312" w:lineRule="auto"/>
                                <w:ind w:left="13" w:right="4"/>
                                <w:jc w:val="center"/>
                                <w:textAlignment w:val="auto"/>
                                <w:rPr>
                                  <w:rFonts w:hint="default"/>
                                  <w:b/>
                                  <w:sz w:val="28"/>
                                  <w:lang w:val="vi-VN"/>
                                </w:rPr>
                              </w:pPr>
                              <w:r>
                                <w:rPr>
                                  <w:rFonts w:hint="default"/>
                                  <w:b/>
                                  <w:sz w:val="28"/>
                                  <w:lang w:val="vi-VN"/>
                                </w:rPr>
                                <w:t>20222998</w:t>
                              </w:r>
                            </w:p>
                          </w:tc>
                          <w:tc>
                            <w:tcPr>
                              <w:tcW w:w="3062" w:type="dxa"/>
                            </w:tcPr>
                            <w:p w14:paraId="7F8E830A">
                              <w:pPr>
                                <w:pStyle w:val="255"/>
                                <w:keepNext w:val="0"/>
                                <w:keepLines w:val="0"/>
                                <w:pageBreakBefore w:val="0"/>
                                <w:widowControl w:val="0"/>
                                <w:kinsoku/>
                                <w:wordWrap/>
                                <w:overflowPunct/>
                                <w:topLinePunct w:val="0"/>
                                <w:bidi w:val="0"/>
                                <w:adjustRightInd/>
                                <w:snapToGrid/>
                                <w:spacing w:before="112" w:line="312" w:lineRule="auto"/>
                                <w:ind w:left="16" w:right="10"/>
                                <w:jc w:val="center"/>
                                <w:textAlignment w:val="auto"/>
                                <w:rPr>
                                  <w:rFonts w:hint="default"/>
                                  <w:b/>
                                  <w:sz w:val="28"/>
                                  <w:lang w:val="vi-VN"/>
                                </w:rPr>
                              </w:pPr>
                              <w:r>
                                <w:rPr>
                                  <w:rFonts w:hint="default"/>
                                  <w:b/>
                                  <w:sz w:val="28"/>
                                  <w:lang w:val="vi-VN"/>
                                </w:rPr>
                                <w:t>Vũ Văn Phong</w:t>
                              </w:r>
                            </w:p>
                          </w:tc>
                          <w:tc>
                            <w:tcPr>
                              <w:tcW w:w="2972" w:type="dxa"/>
                              <w:vAlign w:val="top"/>
                            </w:tcPr>
                            <w:p w14:paraId="28EAF49C">
                              <w:pPr>
                                <w:pStyle w:val="255"/>
                                <w:keepNext w:val="0"/>
                                <w:keepLines w:val="0"/>
                                <w:pageBreakBefore w:val="0"/>
                                <w:widowControl w:val="0"/>
                                <w:kinsoku/>
                                <w:wordWrap/>
                                <w:overflowPunct/>
                                <w:topLinePunct w:val="0"/>
                                <w:bidi w:val="0"/>
                                <w:adjustRightInd/>
                                <w:snapToGrid/>
                                <w:spacing w:before="113" w:line="312" w:lineRule="auto"/>
                                <w:ind w:left="24" w:leftChars="0" w:right="14" w:rightChars="0"/>
                                <w:jc w:val="center"/>
                                <w:textAlignment w:val="auto"/>
                                <w:rPr>
                                  <w:b/>
                                  <w:sz w:val="28"/>
                                </w:rPr>
                              </w:pPr>
                              <w:r>
                                <w:rPr>
                                  <w:rFonts w:hint="default"/>
                                  <w:b/>
                                  <w:sz w:val="28"/>
                                  <w:lang w:val="vi-VN"/>
                                </w:rPr>
                                <w:t>DCCNTT 13.10.16</w:t>
                              </w:r>
                            </w:p>
                          </w:tc>
                        </w:tr>
                        <w:tr w14:paraId="1E7BB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0" w:hRule="atLeast"/>
                            <w:jc w:val="center"/>
                          </w:trPr>
                          <w:tc>
                            <w:tcPr>
                              <w:tcW w:w="801" w:type="dxa"/>
                            </w:tcPr>
                            <w:p w14:paraId="3AEDBBDD">
                              <w:pPr>
                                <w:pStyle w:val="255"/>
                                <w:keepNext w:val="0"/>
                                <w:keepLines w:val="0"/>
                                <w:pageBreakBefore w:val="0"/>
                                <w:widowControl w:val="0"/>
                                <w:kinsoku/>
                                <w:wordWrap/>
                                <w:overflowPunct/>
                                <w:topLinePunct w:val="0"/>
                                <w:bidi w:val="0"/>
                                <w:adjustRightInd/>
                                <w:snapToGrid/>
                                <w:spacing w:before="112" w:line="312" w:lineRule="auto"/>
                                <w:ind w:left="0"/>
                                <w:jc w:val="center"/>
                                <w:textAlignment w:val="auto"/>
                                <w:rPr>
                                  <w:rFonts w:hint="default"/>
                                  <w:b/>
                                  <w:spacing w:val="-10"/>
                                  <w:sz w:val="28"/>
                                  <w:lang w:val="en-US"/>
                                </w:rPr>
                              </w:pPr>
                              <w:r>
                                <w:rPr>
                                  <w:rFonts w:hint="default"/>
                                  <w:b/>
                                  <w:spacing w:val="-10"/>
                                  <w:sz w:val="28"/>
                                  <w:lang w:val="en-US"/>
                                </w:rPr>
                                <w:t>4</w:t>
                              </w:r>
                            </w:p>
                          </w:tc>
                          <w:tc>
                            <w:tcPr>
                              <w:tcW w:w="2071" w:type="dxa"/>
                            </w:tcPr>
                            <w:p w14:paraId="481A97EB">
                              <w:pPr>
                                <w:keepNext w:val="0"/>
                                <w:keepLines w:val="0"/>
                                <w:pageBreakBefore w:val="0"/>
                                <w:widowControl w:val="0"/>
                                <w:kinsoku/>
                                <w:wordWrap/>
                                <w:overflowPunct/>
                                <w:topLinePunct w:val="0"/>
                                <w:bidi w:val="0"/>
                                <w:adjustRightInd/>
                                <w:snapToGrid/>
                                <w:spacing w:before="112" w:line="312" w:lineRule="auto"/>
                                <w:ind w:left="13" w:right="4"/>
                                <w:jc w:val="center"/>
                                <w:textAlignment w:val="auto"/>
                                <w:rPr>
                                  <w:rFonts w:hint="default"/>
                                  <w:b/>
                                  <w:sz w:val="28"/>
                                  <w:lang w:val="en-US"/>
                                </w:rPr>
                              </w:pPr>
                              <w:r>
                                <w:rPr>
                                  <w:rFonts w:hint="default"/>
                                  <w:b/>
                                  <w:sz w:val="28"/>
                                  <w:lang w:val="en-US"/>
                                </w:rPr>
                                <w:t>20223053</w:t>
                              </w:r>
                            </w:p>
                          </w:tc>
                          <w:tc>
                            <w:tcPr>
                              <w:tcW w:w="3062" w:type="dxa"/>
                            </w:tcPr>
                            <w:p w14:paraId="1DEB23F2">
                              <w:pPr>
                                <w:pStyle w:val="255"/>
                                <w:keepNext w:val="0"/>
                                <w:keepLines w:val="0"/>
                                <w:pageBreakBefore w:val="0"/>
                                <w:widowControl w:val="0"/>
                                <w:kinsoku/>
                                <w:wordWrap/>
                                <w:overflowPunct/>
                                <w:topLinePunct w:val="0"/>
                                <w:bidi w:val="0"/>
                                <w:adjustRightInd/>
                                <w:snapToGrid/>
                                <w:spacing w:before="112" w:line="312" w:lineRule="auto"/>
                                <w:ind w:left="16" w:right="10"/>
                                <w:jc w:val="center"/>
                                <w:textAlignment w:val="auto"/>
                                <w:rPr>
                                  <w:rFonts w:hint="default"/>
                                  <w:b/>
                                  <w:sz w:val="28"/>
                                  <w:lang w:val="en-US"/>
                                </w:rPr>
                              </w:pPr>
                              <w:r>
                                <w:rPr>
                                  <w:rFonts w:hint="default"/>
                                  <w:b/>
                                  <w:sz w:val="28"/>
                                  <w:lang w:val="en-US"/>
                                </w:rPr>
                                <w:t>Đào Xuân Phú</w:t>
                              </w:r>
                            </w:p>
                          </w:tc>
                          <w:tc>
                            <w:tcPr>
                              <w:tcW w:w="2972" w:type="dxa"/>
                              <w:vAlign w:val="top"/>
                            </w:tcPr>
                            <w:p w14:paraId="62F0F407">
                              <w:pPr>
                                <w:pStyle w:val="255"/>
                                <w:keepNext w:val="0"/>
                                <w:keepLines w:val="0"/>
                                <w:pageBreakBefore w:val="0"/>
                                <w:widowControl w:val="0"/>
                                <w:kinsoku/>
                                <w:wordWrap/>
                                <w:overflowPunct/>
                                <w:topLinePunct w:val="0"/>
                                <w:bidi w:val="0"/>
                                <w:adjustRightInd/>
                                <w:snapToGrid/>
                                <w:spacing w:before="113" w:line="312" w:lineRule="auto"/>
                                <w:ind w:left="24" w:leftChars="0" w:right="14" w:rightChars="0"/>
                                <w:jc w:val="center"/>
                                <w:textAlignment w:val="auto"/>
                                <w:rPr>
                                  <w:rFonts w:hint="default"/>
                                  <w:b/>
                                  <w:sz w:val="28"/>
                                  <w:lang w:val="en-US"/>
                                </w:rPr>
                              </w:pPr>
                              <w:r>
                                <w:rPr>
                                  <w:rFonts w:hint="default"/>
                                  <w:b/>
                                  <w:sz w:val="28"/>
                                  <w:lang w:val="en-US"/>
                                </w:rPr>
                                <w:t>DCCNTT 13.10.16</w:t>
                              </w:r>
                            </w:p>
                          </w:tc>
                        </w:tr>
                      </w:tbl>
                      <w:p w14:paraId="4C5D2C8B">
                        <w:pPr>
                          <w:keepNext w:val="0"/>
                          <w:keepLines w:val="0"/>
                          <w:pageBreakBefore w:val="0"/>
                          <w:widowControl w:val="0"/>
                          <w:kinsoku/>
                          <w:wordWrap/>
                          <w:overflowPunct/>
                          <w:topLinePunct w:val="0"/>
                          <w:bidi w:val="0"/>
                          <w:adjustRightInd/>
                          <w:snapToGrid/>
                          <w:spacing w:line="312" w:lineRule="auto"/>
                          <w:jc w:val="center"/>
                          <w:textAlignment w:val="auto"/>
                          <w:rPr>
                            <w:b/>
                            <w:spacing w:val="-5"/>
                            <w:sz w:val="32"/>
                          </w:rPr>
                        </w:pPr>
                      </w:p>
                      <w:p w14:paraId="38CE59F9">
                        <w:pPr>
                          <w:keepNext w:val="0"/>
                          <w:keepLines w:val="0"/>
                          <w:pageBreakBefore w:val="0"/>
                          <w:widowControl w:val="0"/>
                          <w:kinsoku/>
                          <w:wordWrap/>
                          <w:overflowPunct/>
                          <w:topLinePunct w:val="0"/>
                          <w:bidi w:val="0"/>
                          <w:adjustRightInd/>
                          <w:snapToGrid/>
                          <w:spacing w:before="1" w:line="312" w:lineRule="auto"/>
                          <w:jc w:val="center"/>
                          <w:textAlignment w:val="auto"/>
                          <w:rPr>
                            <w:rFonts w:hint="default"/>
                            <w:b/>
                            <w:sz w:val="30"/>
                            <w:lang w:val="en-US"/>
                          </w:rPr>
                        </w:pPr>
                        <w:r>
                          <w:rPr>
                            <w:b/>
                            <w:sz w:val="30"/>
                          </w:rPr>
                          <w:t>Bắc</w:t>
                        </w:r>
                        <w:r>
                          <w:rPr>
                            <w:b/>
                            <w:spacing w:val="-4"/>
                            <w:sz w:val="30"/>
                          </w:rPr>
                          <w:t xml:space="preserve"> </w:t>
                        </w:r>
                        <w:r>
                          <w:rPr>
                            <w:b/>
                            <w:sz w:val="30"/>
                          </w:rPr>
                          <w:t>Ninh,</w:t>
                        </w:r>
                        <w:r>
                          <w:rPr>
                            <w:b/>
                            <w:spacing w:val="3"/>
                            <w:sz w:val="30"/>
                          </w:rPr>
                          <w:t xml:space="preserve"> </w:t>
                        </w:r>
                        <w:r>
                          <w:rPr>
                            <w:b/>
                            <w:sz w:val="30"/>
                          </w:rPr>
                          <w:t>năm</w:t>
                        </w:r>
                        <w:r>
                          <w:rPr>
                            <w:b/>
                            <w:spacing w:val="-10"/>
                            <w:sz w:val="30"/>
                          </w:rPr>
                          <w:t xml:space="preserve"> </w:t>
                        </w:r>
                        <w:r>
                          <w:rPr>
                            <w:b/>
                            <w:spacing w:val="-4"/>
                            <w:sz w:val="30"/>
                          </w:rPr>
                          <w:t>202</w:t>
                        </w:r>
                        <w:r>
                          <w:rPr>
                            <w:rFonts w:hint="default"/>
                            <w:b/>
                            <w:spacing w:val="-4"/>
                            <w:sz w:val="30"/>
                            <w:lang w:val="vi-VN"/>
                          </w:rPr>
                          <w:t>6</w:t>
                        </w:r>
                      </w:p>
                    </w:txbxContent>
                  </v:textbox>
                </v:shape>
                <v:shape id="Graphic 6" o:spid="_x0000_s1026" o:spt="100" style="position:absolute;left:0;top:0;height:8587740;width:6403975;" fillcolor="#000000" filled="t" stroked="f" coordsize="6403975,8587740" o:gfxdata="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10r874A&#10;AADaAAAADwAAAAAAAAABACAAAAAiAAAAZHJzL2Rvd25yZXYueG1sUEsBAhQAFAAAAAgAh07iQDMv&#10;BZ47AAAAOQAAABAAAAAAAAAAAQAgAAAADQEAAGRycy9zaGFwZXhtbC54bWxQSwUGAAAAAAYABgBb&#10;AQAAtwMAAAAA&#10;" path="m6364541,39370l6305486,39370,6305486,99060,6305486,8488680,98425,8488680,98425,99060,6305486,99060,6305486,39370,39370,39370,39370,99060,39370,8488680,39370,8548370,6364541,8548370,6364541,8488997,6364541,8488680,6364541,99060,6364541,98679,6364541,39370xem6403911,0l6384226,0,6384226,20320,6384226,8567420,19685,8567420,19685,20320,6384226,20320,6384226,0,0,0,0,20320,0,8567420,0,8587740,6403911,8587740,6403911,8567737,6403911,8567420,6403911,20320,6403911,19939,6403911,0xe">
                  <v:fill on="t" focussize="0,0"/>
                  <v:stroke on="f"/>
                  <v:imagedata o:title=""/>
                  <o:lock v:ext="edit" aspectratio="f"/>
                  <v:textbox inset="0mm,0mm,0mm,0mm"/>
                </v:shape>
                <v:shape id="Image 7" o:spid="_x0000_s1026" o:spt="75" alt="logo" type="#_x0000_t75" style="position:absolute;left:2392539;top:1241703;height:1467622;width:1648947;" filled="f" o:preferrelative="t" stroked="f" coordsize="21600,21600" o:gfxdata="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1kb9u8AAAA&#10;2gAAAA8AAAAAAAAAAQAgAAAAIgAAAGRycy9kb3ducmV2LnhtbFBLAQIUABQAAAAIAIdO4kAzLwWe&#10;OwAAADkAAAAQAAAAAAAAAAEAIAAAAAsBAABkcnMvc2hhcGV4bWwueG1sUEsFBgAAAAAGAAYAWwEA&#10;ALUDAAAAAA==&#10;">
                  <v:fill on="f" focussize="0,0"/>
                  <v:stroke on="f"/>
                  <v:imagedata r:id="rId10" o:title=""/>
                  <o:lock v:ext="edit" aspectratio="f"/>
                </v:shape>
              </v:group>
            </w:pict>
          </mc:Fallback>
        </mc:AlternateContent>
      </w:r>
    </w:p>
    <w:p w14:paraId="430D28F2">
      <w:pPr>
        <w:jc w:val="center"/>
        <w:rPr>
          <w:sz w:val="28"/>
        </w:rPr>
        <w:sectPr>
          <w:pgSz w:w="11906" w:h="16838"/>
          <w:pgMar w:top="1417" w:right="1134" w:bottom="1134" w:left="1701" w:header="720" w:footer="720" w:gutter="0"/>
          <w:pgNumType w:fmt="lowerRoman"/>
          <w:cols w:space="0" w:num="1"/>
          <w:rtlGutter w:val="0"/>
          <w:docGrid w:linePitch="360" w:charSpace="0"/>
        </w:sectPr>
      </w:pPr>
    </w:p>
    <w:p w14:paraId="4D3EDA81">
      <w:pPr>
        <w:jc w:val="center"/>
        <w:rPr>
          <w:rFonts w:hint="default"/>
          <w:b/>
          <w:bCs/>
          <w:lang w:val="vi-VN"/>
        </w:rPr>
      </w:pPr>
      <w:r>
        <w:rPr>
          <w:rFonts w:hint="default"/>
          <w:b/>
          <w:bCs/>
          <w:lang w:val="vi-VN"/>
        </w:rPr>
        <w:t>MỤC LỤC</w:t>
      </w:r>
    </w:p>
    <w:p w14:paraId="68A948C2">
      <w:pPr>
        <w:pStyle w:val="142"/>
        <w:tabs>
          <w:tab w:val="right" w:leader="dot" w:pos="9071"/>
        </w:tabs>
      </w:pPr>
      <w:r>
        <w:fldChar w:fldCharType="begin"/>
      </w:r>
      <w:r>
        <w:instrText xml:space="preserve">TOC \o "1-3" \h \u </w:instrText>
      </w:r>
      <w:r>
        <w:fldChar w:fldCharType="separate"/>
      </w:r>
      <w:r>
        <w:fldChar w:fldCharType="begin"/>
      </w:r>
      <w:r>
        <w:instrText xml:space="preserve"> HYPERLINK \l _Toc22358 </w:instrText>
      </w:r>
      <w:r>
        <w:fldChar w:fldCharType="separate"/>
      </w:r>
      <w:r>
        <w:rPr>
          <w:rFonts w:hint="default"/>
          <w:lang w:val="vi-VN"/>
        </w:rPr>
        <w:t>DANH MỤC VIẾT TẮT</w:t>
      </w:r>
      <w:r>
        <w:tab/>
      </w:r>
      <w:r>
        <w:fldChar w:fldCharType="begin"/>
      </w:r>
      <w:r>
        <w:instrText xml:space="preserve"> PAGEREF _Toc22358 \h </w:instrText>
      </w:r>
      <w:r>
        <w:fldChar w:fldCharType="separate"/>
      </w:r>
      <w:r>
        <w:t>iv</w:t>
      </w:r>
      <w:r>
        <w:fldChar w:fldCharType="end"/>
      </w:r>
      <w:r>
        <w:fldChar w:fldCharType="end"/>
      </w:r>
    </w:p>
    <w:p w14:paraId="7FE549C3">
      <w:pPr>
        <w:pStyle w:val="142"/>
        <w:tabs>
          <w:tab w:val="right" w:leader="dot" w:pos="9071"/>
        </w:tabs>
      </w:pPr>
      <w:r>
        <w:fldChar w:fldCharType="begin"/>
      </w:r>
      <w:r>
        <w:instrText xml:space="preserve"> HYPERLINK \l _Toc1416 </w:instrText>
      </w:r>
      <w:r>
        <w:fldChar w:fldCharType="separate"/>
      </w:r>
      <w:r>
        <w:rPr>
          <w:rFonts w:hint="default"/>
        </w:rPr>
        <w:t>DANH MỤC HÌNH ẢNH</w:t>
      </w:r>
      <w:r>
        <w:tab/>
      </w:r>
      <w:r>
        <w:fldChar w:fldCharType="begin"/>
      </w:r>
      <w:r>
        <w:instrText xml:space="preserve"> PAGEREF _Toc1416 \h </w:instrText>
      </w:r>
      <w:r>
        <w:fldChar w:fldCharType="separate"/>
      </w:r>
      <w:r>
        <w:t>v</w:t>
      </w:r>
      <w:r>
        <w:fldChar w:fldCharType="end"/>
      </w:r>
      <w:r>
        <w:fldChar w:fldCharType="end"/>
      </w:r>
    </w:p>
    <w:p w14:paraId="4B2EF1BC">
      <w:pPr>
        <w:pStyle w:val="142"/>
        <w:tabs>
          <w:tab w:val="right" w:leader="dot" w:pos="9071"/>
        </w:tabs>
      </w:pPr>
      <w:r>
        <w:fldChar w:fldCharType="begin"/>
      </w:r>
      <w:r>
        <w:instrText xml:space="preserve"> HYPERLINK \l _Toc4292 </w:instrText>
      </w:r>
      <w:r>
        <w:fldChar w:fldCharType="separate"/>
      </w:r>
      <w:r>
        <w:rPr>
          <w:rFonts w:hint="default"/>
        </w:rPr>
        <w:t>LỜI MỞ ĐẦU</w:t>
      </w:r>
      <w:r>
        <w:tab/>
      </w:r>
      <w:r>
        <w:fldChar w:fldCharType="begin"/>
      </w:r>
      <w:r>
        <w:instrText xml:space="preserve"> PAGEREF _Toc4292 \h </w:instrText>
      </w:r>
      <w:r>
        <w:fldChar w:fldCharType="separate"/>
      </w:r>
      <w:r>
        <w:t>1</w:t>
      </w:r>
      <w:r>
        <w:fldChar w:fldCharType="end"/>
      </w:r>
      <w:r>
        <w:fldChar w:fldCharType="end"/>
      </w:r>
    </w:p>
    <w:p w14:paraId="1483BD6B">
      <w:pPr>
        <w:pStyle w:val="142"/>
        <w:tabs>
          <w:tab w:val="right" w:leader="dot" w:pos="9071"/>
        </w:tabs>
      </w:pPr>
      <w:r>
        <w:fldChar w:fldCharType="begin"/>
      </w:r>
      <w:r>
        <w:instrText xml:space="preserve"> HYPERLINK \l _Toc17415 </w:instrText>
      </w:r>
      <w:r>
        <w:fldChar w:fldCharType="separate"/>
      </w:r>
      <w:r>
        <w:rPr>
          <w:rFonts w:hint="default"/>
        </w:rPr>
        <w:t>CHƯƠNG 1: TỔNG QUAN VÀ CƠ SỞ LÝ THUYẾT</w:t>
      </w:r>
      <w:r>
        <w:tab/>
      </w:r>
      <w:r>
        <w:fldChar w:fldCharType="begin"/>
      </w:r>
      <w:r>
        <w:instrText xml:space="preserve"> PAGEREF _Toc17415 \h </w:instrText>
      </w:r>
      <w:r>
        <w:fldChar w:fldCharType="separate"/>
      </w:r>
      <w:r>
        <w:t>3</w:t>
      </w:r>
      <w:r>
        <w:fldChar w:fldCharType="end"/>
      </w:r>
      <w:r>
        <w:fldChar w:fldCharType="end"/>
      </w:r>
    </w:p>
    <w:p w14:paraId="1D5EE603">
      <w:pPr>
        <w:pStyle w:val="143"/>
        <w:tabs>
          <w:tab w:val="right" w:leader="dot" w:pos="9071"/>
        </w:tabs>
      </w:pPr>
      <w:r>
        <w:fldChar w:fldCharType="begin"/>
      </w:r>
      <w:r>
        <w:instrText xml:space="preserve"> HYPERLINK \l _Toc10248 </w:instrText>
      </w:r>
      <w:r>
        <w:fldChar w:fldCharType="separate"/>
      </w:r>
      <w:r>
        <w:rPr>
          <w:rFonts w:hint="default"/>
          <w:lang w:val="en-US"/>
        </w:rPr>
        <w:t xml:space="preserve">1.1. </w:t>
      </w:r>
      <w:r>
        <w:rPr>
          <w:rFonts w:hint="default"/>
        </w:rPr>
        <w:t>Lý do chọn đề tài</w:t>
      </w:r>
      <w:r>
        <w:tab/>
      </w:r>
      <w:r>
        <w:fldChar w:fldCharType="begin"/>
      </w:r>
      <w:r>
        <w:instrText xml:space="preserve"> PAGEREF _Toc10248 \h </w:instrText>
      </w:r>
      <w:r>
        <w:fldChar w:fldCharType="separate"/>
      </w:r>
      <w:r>
        <w:t>3</w:t>
      </w:r>
      <w:r>
        <w:fldChar w:fldCharType="end"/>
      </w:r>
      <w:r>
        <w:fldChar w:fldCharType="end"/>
      </w:r>
    </w:p>
    <w:p w14:paraId="3461C42C">
      <w:pPr>
        <w:pStyle w:val="143"/>
        <w:tabs>
          <w:tab w:val="right" w:leader="dot" w:pos="9071"/>
        </w:tabs>
      </w:pPr>
      <w:r>
        <w:fldChar w:fldCharType="begin"/>
      </w:r>
      <w:r>
        <w:instrText xml:space="preserve"> HYPERLINK \l _Toc19609 </w:instrText>
      </w:r>
      <w:r>
        <w:fldChar w:fldCharType="separate"/>
      </w:r>
      <w:r>
        <w:rPr>
          <w:rFonts w:hint="default"/>
        </w:rPr>
        <w:t>1.2. Mục tiêu nghiên cứu</w:t>
      </w:r>
      <w:r>
        <w:tab/>
      </w:r>
      <w:r>
        <w:fldChar w:fldCharType="begin"/>
      </w:r>
      <w:r>
        <w:instrText xml:space="preserve"> PAGEREF _Toc19609 \h </w:instrText>
      </w:r>
      <w:r>
        <w:fldChar w:fldCharType="separate"/>
      </w:r>
      <w:r>
        <w:t>4</w:t>
      </w:r>
      <w:r>
        <w:fldChar w:fldCharType="end"/>
      </w:r>
      <w:r>
        <w:fldChar w:fldCharType="end"/>
      </w:r>
    </w:p>
    <w:p w14:paraId="67C8F77E">
      <w:pPr>
        <w:pStyle w:val="143"/>
        <w:tabs>
          <w:tab w:val="right" w:leader="dot" w:pos="9071"/>
        </w:tabs>
      </w:pPr>
      <w:r>
        <w:fldChar w:fldCharType="begin"/>
      </w:r>
      <w:r>
        <w:instrText xml:space="preserve"> HYPERLINK \l _Toc20317 </w:instrText>
      </w:r>
      <w:r>
        <w:fldChar w:fldCharType="separate"/>
      </w:r>
      <w:r>
        <w:rPr>
          <w:rFonts w:hint="default"/>
        </w:rPr>
        <w:t>1.3. Phạm vi nghiên cứu</w:t>
      </w:r>
      <w:r>
        <w:tab/>
      </w:r>
      <w:r>
        <w:fldChar w:fldCharType="begin"/>
      </w:r>
      <w:r>
        <w:instrText xml:space="preserve"> PAGEREF _Toc20317 \h </w:instrText>
      </w:r>
      <w:r>
        <w:fldChar w:fldCharType="separate"/>
      </w:r>
      <w:r>
        <w:t>4</w:t>
      </w:r>
      <w:r>
        <w:fldChar w:fldCharType="end"/>
      </w:r>
      <w:r>
        <w:fldChar w:fldCharType="end"/>
      </w:r>
    </w:p>
    <w:p w14:paraId="782BA65D">
      <w:pPr>
        <w:pStyle w:val="143"/>
        <w:tabs>
          <w:tab w:val="right" w:leader="dot" w:pos="9071"/>
        </w:tabs>
      </w:pPr>
      <w:r>
        <w:fldChar w:fldCharType="begin"/>
      </w:r>
      <w:r>
        <w:instrText xml:space="preserve"> HYPERLINK \l _Toc3866 </w:instrText>
      </w:r>
      <w:r>
        <w:fldChar w:fldCharType="separate"/>
      </w:r>
      <w:r>
        <w:rPr>
          <w:rFonts w:hint="default"/>
        </w:rPr>
        <w:t>1.4. Phương pháp thực hiện</w:t>
      </w:r>
      <w:r>
        <w:tab/>
      </w:r>
      <w:r>
        <w:fldChar w:fldCharType="begin"/>
      </w:r>
      <w:r>
        <w:instrText xml:space="preserve"> PAGEREF _Toc3866 \h </w:instrText>
      </w:r>
      <w:r>
        <w:fldChar w:fldCharType="separate"/>
      </w:r>
      <w:r>
        <w:t>5</w:t>
      </w:r>
      <w:r>
        <w:fldChar w:fldCharType="end"/>
      </w:r>
      <w:r>
        <w:fldChar w:fldCharType="end"/>
      </w:r>
    </w:p>
    <w:p w14:paraId="45B3A726">
      <w:pPr>
        <w:pStyle w:val="143"/>
        <w:tabs>
          <w:tab w:val="right" w:leader="dot" w:pos="9071"/>
        </w:tabs>
      </w:pPr>
      <w:r>
        <w:fldChar w:fldCharType="begin"/>
      </w:r>
      <w:r>
        <w:instrText xml:space="preserve"> HYPERLINK \l _Toc27513 </w:instrText>
      </w:r>
      <w:r>
        <w:fldChar w:fldCharType="separate"/>
      </w:r>
      <w:r>
        <w:rPr>
          <w:rFonts w:hint="default"/>
        </w:rPr>
        <w:t>1.5. Tổng quan về dự báo thời tiết</w:t>
      </w:r>
      <w:r>
        <w:tab/>
      </w:r>
      <w:r>
        <w:fldChar w:fldCharType="begin"/>
      </w:r>
      <w:r>
        <w:instrText xml:space="preserve"> PAGEREF _Toc27513 \h </w:instrText>
      </w:r>
      <w:r>
        <w:fldChar w:fldCharType="separate"/>
      </w:r>
      <w:r>
        <w:t>5</w:t>
      </w:r>
      <w:r>
        <w:fldChar w:fldCharType="end"/>
      </w:r>
      <w:r>
        <w:fldChar w:fldCharType="end"/>
      </w:r>
    </w:p>
    <w:p w14:paraId="626F97B9">
      <w:pPr>
        <w:pStyle w:val="143"/>
        <w:tabs>
          <w:tab w:val="right" w:leader="dot" w:pos="9071"/>
        </w:tabs>
      </w:pPr>
      <w:r>
        <w:fldChar w:fldCharType="begin"/>
      </w:r>
      <w:r>
        <w:instrText xml:space="preserve"> HYPERLINK \l _Toc26766 </w:instrText>
      </w:r>
      <w:r>
        <w:fldChar w:fldCharType="separate"/>
      </w:r>
      <w:r>
        <w:rPr>
          <w:rFonts w:hint="default"/>
          <w:lang w:val="en-US"/>
        </w:rPr>
        <w:t>1.6. Giới thiệu về Flutter</w:t>
      </w:r>
      <w:r>
        <w:tab/>
      </w:r>
      <w:r>
        <w:fldChar w:fldCharType="begin"/>
      </w:r>
      <w:r>
        <w:instrText xml:space="preserve"> PAGEREF _Toc26766 \h </w:instrText>
      </w:r>
      <w:r>
        <w:fldChar w:fldCharType="separate"/>
      </w:r>
      <w:r>
        <w:t>6</w:t>
      </w:r>
      <w:r>
        <w:fldChar w:fldCharType="end"/>
      </w:r>
      <w:r>
        <w:fldChar w:fldCharType="end"/>
      </w:r>
    </w:p>
    <w:p w14:paraId="74900BE4">
      <w:pPr>
        <w:pStyle w:val="144"/>
        <w:tabs>
          <w:tab w:val="right" w:leader="dot" w:pos="9071"/>
        </w:tabs>
      </w:pPr>
      <w:r>
        <w:fldChar w:fldCharType="begin"/>
      </w:r>
      <w:r>
        <w:instrText xml:space="preserve"> HYPERLINK \l _Toc19429 </w:instrText>
      </w:r>
      <w:r>
        <w:fldChar w:fldCharType="separate"/>
      </w:r>
      <w:r>
        <w:rPr>
          <w:rFonts w:hint="default"/>
          <w:lang w:val="en-US"/>
        </w:rPr>
        <w:t>1.6.1. Kiến trúc của Flutter</w:t>
      </w:r>
      <w:r>
        <w:tab/>
      </w:r>
      <w:r>
        <w:fldChar w:fldCharType="begin"/>
      </w:r>
      <w:r>
        <w:instrText xml:space="preserve"> PAGEREF _Toc19429 \h </w:instrText>
      </w:r>
      <w:r>
        <w:fldChar w:fldCharType="separate"/>
      </w:r>
      <w:r>
        <w:t>6</w:t>
      </w:r>
      <w:r>
        <w:fldChar w:fldCharType="end"/>
      </w:r>
      <w:r>
        <w:fldChar w:fldCharType="end"/>
      </w:r>
    </w:p>
    <w:p w14:paraId="7133B076">
      <w:pPr>
        <w:pStyle w:val="144"/>
        <w:tabs>
          <w:tab w:val="right" w:leader="dot" w:pos="9071"/>
        </w:tabs>
      </w:pPr>
      <w:r>
        <w:fldChar w:fldCharType="begin"/>
      </w:r>
      <w:r>
        <w:instrText xml:space="preserve"> HYPERLINK \l _Toc7815 </w:instrText>
      </w:r>
      <w:r>
        <w:fldChar w:fldCharType="separate"/>
      </w:r>
      <w:r>
        <w:rPr>
          <w:rFonts w:hint="default"/>
          <w:lang w:val="en-US"/>
        </w:rPr>
        <w:t>1.6.2. Nguyên lý hoạt động</w:t>
      </w:r>
      <w:r>
        <w:tab/>
      </w:r>
      <w:r>
        <w:fldChar w:fldCharType="begin"/>
      </w:r>
      <w:r>
        <w:instrText xml:space="preserve"> PAGEREF _Toc7815 \h </w:instrText>
      </w:r>
      <w:r>
        <w:fldChar w:fldCharType="separate"/>
      </w:r>
      <w:r>
        <w:t>7</w:t>
      </w:r>
      <w:r>
        <w:fldChar w:fldCharType="end"/>
      </w:r>
      <w:r>
        <w:fldChar w:fldCharType="end"/>
      </w:r>
    </w:p>
    <w:p w14:paraId="5FC980D2">
      <w:pPr>
        <w:pStyle w:val="144"/>
        <w:tabs>
          <w:tab w:val="right" w:leader="dot" w:pos="9071"/>
        </w:tabs>
      </w:pPr>
      <w:r>
        <w:fldChar w:fldCharType="begin"/>
      </w:r>
      <w:r>
        <w:instrText xml:space="preserve"> HYPERLINK \l _Toc19294 </w:instrText>
      </w:r>
      <w:r>
        <w:fldChar w:fldCharType="separate"/>
      </w:r>
      <w:r>
        <w:rPr>
          <w:rFonts w:hint="default"/>
          <w:lang w:val="en-US"/>
        </w:rPr>
        <w:t>1.6.3. Đặc điểm nổi bật của Flutter</w:t>
      </w:r>
      <w:r>
        <w:tab/>
      </w:r>
      <w:r>
        <w:fldChar w:fldCharType="begin"/>
      </w:r>
      <w:r>
        <w:instrText xml:space="preserve"> PAGEREF _Toc19294 \h </w:instrText>
      </w:r>
      <w:r>
        <w:fldChar w:fldCharType="separate"/>
      </w:r>
      <w:r>
        <w:t>7</w:t>
      </w:r>
      <w:r>
        <w:fldChar w:fldCharType="end"/>
      </w:r>
      <w:r>
        <w:fldChar w:fldCharType="end"/>
      </w:r>
    </w:p>
    <w:p w14:paraId="01BDD5E2">
      <w:pPr>
        <w:pStyle w:val="144"/>
        <w:tabs>
          <w:tab w:val="right" w:leader="dot" w:pos="9071"/>
        </w:tabs>
      </w:pPr>
      <w:r>
        <w:fldChar w:fldCharType="begin"/>
      </w:r>
      <w:r>
        <w:instrText xml:space="preserve"> HYPERLINK \l _Toc18069 </w:instrText>
      </w:r>
      <w:r>
        <w:fldChar w:fldCharType="separate"/>
      </w:r>
      <w:r>
        <w:rPr>
          <w:rFonts w:hint="default"/>
          <w:lang w:val="en-US"/>
        </w:rPr>
        <w:t>1.6.4. Các thành phần chính trong Flutter</w:t>
      </w:r>
      <w:r>
        <w:tab/>
      </w:r>
      <w:r>
        <w:fldChar w:fldCharType="begin"/>
      </w:r>
      <w:r>
        <w:instrText xml:space="preserve"> PAGEREF _Toc18069 \h </w:instrText>
      </w:r>
      <w:r>
        <w:fldChar w:fldCharType="separate"/>
      </w:r>
      <w:r>
        <w:t>8</w:t>
      </w:r>
      <w:r>
        <w:fldChar w:fldCharType="end"/>
      </w:r>
      <w:r>
        <w:fldChar w:fldCharType="end"/>
      </w:r>
    </w:p>
    <w:p w14:paraId="18ACF481">
      <w:pPr>
        <w:pStyle w:val="144"/>
        <w:tabs>
          <w:tab w:val="right" w:leader="dot" w:pos="9071"/>
        </w:tabs>
      </w:pPr>
      <w:r>
        <w:fldChar w:fldCharType="begin"/>
      </w:r>
      <w:r>
        <w:instrText xml:space="preserve"> HYPERLINK \l _Toc16358 </w:instrText>
      </w:r>
      <w:r>
        <w:fldChar w:fldCharType="separate"/>
      </w:r>
      <w:r>
        <w:rPr>
          <w:rFonts w:hint="default"/>
          <w:lang w:val="en-US"/>
        </w:rPr>
        <w:t>1.6.5. So sánh Flutter với các công nghệ khác</w:t>
      </w:r>
      <w:r>
        <w:tab/>
      </w:r>
      <w:r>
        <w:fldChar w:fldCharType="begin"/>
      </w:r>
      <w:r>
        <w:instrText xml:space="preserve"> PAGEREF _Toc16358 \h </w:instrText>
      </w:r>
      <w:r>
        <w:fldChar w:fldCharType="separate"/>
      </w:r>
      <w:r>
        <w:t>9</w:t>
      </w:r>
      <w:r>
        <w:fldChar w:fldCharType="end"/>
      </w:r>
      <w:r>
        <w:fldChar w:fldCharType="end"/>
      </w:r>
    </w:p>
    <w:p w14:paraId="706FF1A7">
      <w:pPr>
        <w:pStyle w:val="144"/>
        <w:tabs>
          <w:tab w:val="right" w:leader="dot" w:pos="9071"/>
        </w:tabs>
      </w:pPr>
      <w:r>
        <w:fldChar w:fldCharType="begin"/>
      </w:r>
      <w:r>
        <w:instrText xml:space="preserve"> HYPERLINK \l _Toc643 </w:instrText>
      </w:r>
      <w:r>
        <w:fldChar w:fldCharType="separate"/>
      </w:r>
      <w:r>
        <w:rPr>
          <w:rFonts w:hint="default"/>
          <w:lang w:val="en-US"/>
        </w:rPr>
        <w:t>1.6.6. Ứng dụng của Flutter trong đề tài</w:t>
      </w:r>
      <w:r>
        <w:tab/>
      </w:r>
      <w:r>
        <w:fldChar w:fldCharType="begin"/>
      </w:r>
      <w:r>
        <w:instrText xml:space="preserve"> PAGEREF _Toc643 \h </w:instrText>
      </w:r>
      <w:r>
        <w:fldChar w:fldCharType="separate"/>
      </w:r>
      <w:r>
        <w:t>9</w:t>
      </w:r>
      <w:r>
        <w:fldChar w:fldCharType="end"/>
      </w:r>
      <w:r>
        <w:fldChar w:fldCharType="end"/>
      </w:r>
    </w:p>
    <w:p w14:paraId="3C75EA78">
      <w:pPr>
        <w:pStyle w:val="144"/>
        <w:tabs>
          <w:tab w:val="right" w:leader="dot" w:pos="9071"/>
        </w:tabs>
      </w:pPr>
      <w:r>
        <w:fldChar w:fldCharType="begin"/>
      </w:r>
      <w:r>
        <w:instrText xml:space="preserve"> HYPERLINK \l _Toc8362 </w:instrText>
      </w:r>
      <w:r>
        <w:fldChar w:fldCharType="separate"/>
      </w:r>
      <w:r>
        <w:rPr>
          <w:rFonts w:hint="default"/>
          <w:lang w:val="en-US"/>
        </w:rPr>
        <w:t>1.6.7. Kết luận</w:t>
      </w:r>
      <w:r>
        <w:tab/>
      </w:r>
      <w:r>
        <w:fldChar w:fldCharType="begin"/>
      </w:r>
      <w:r>
        <w:instrText xml:space="preserve"> PAGEREF _Toc8362 \h </w:instrText>
      </w:r>
      <w:r>
        <w:fldChar w:fldCharType="separate"/>
      </w:r>
      <w:r>
        <w:t>10</w:t>
      </w:r>
      <w:r>
        <w:fldChar w:fldCharType="end"/>
      </w:r>
      <w:r>
        <w:fldChar w:fldCharType="end"/>
      </w:r>
    </w:p>
    <w:p w14:paraId="62B6542F">
      <w:pPr>
        <w:pStyle w:val="143"/>
        <w:tabs>
          <w:tab w:val="right" w:leader="dot" w:pos="9071"/>
        </w:tabs>
      </w:pPr>
      <w:r>
        <w:fldChar w:fldCharType="begin"/>
      </w:r>
      <w:r>
        <w:instrText xml:space="preserve"> HYPERLINK \l _Toc32556 </w:instrText>
      </w:r>
      <w:r>
        <w:fldChar w:fldCharType="separate"/>
      </w:r>
      <w:r>
        <w:rPr>
          <w:rFonts w:hint="default"/>
          <w:lang w:val="en-US"/>
        </w:rPr>
        <w:t>1.7. Ngôn ngữ lập trình Dart</w:t>
      </w:r>
      <w:r>
        <w:tab/>
      </w:r>
      <w:r>
        <w:fldChar w:fldCharType="begin"/>
      </w:r>
      <w:r>
        <w:instrText xml:space="preserve"> PAGEREF _Toc32556 \h </w:instrText>
      </w:r>
      <w:r>
        <w:fldChar w:fldCharType="separate"/>
      </w:r>
      <w:r>
        <w:t>10</w:t>
      </w:r>
      <w:r>
        <w:fldChar w:fldCharType="end"/>
      </w:r>
      <w:r>
        <w:fldChar w:fldCharType="end"/>
      </w:r>
    </w:p>
    <w:p w14:paraId="14B19DD6">
      <w:pPr>
        <w:pStyle w:val="144"/>
        <w:tabs>
          <w:tab w:val="right" w:leader="dot" w:pos="9071"/>
        </w:tabs>
      </w:pPr>
      <w:r>
        <w:fldChar w:fldCharType="begin"/>
      </w:r>
      <w:r>
        <w:instrText xml:space="preserve"> HYPERLINK \l _Toc14325 </w:instrText>
      </w:r>
      <w:r>
        <w:fldChar w:fldCharType="separate"/>
      </w:r>
      <w:r>
        <w:rPr>
          <w:rFonts w:hint="default"/>
          <w:lang w:val="en-US"/>
        </w:rPr>
        <w:t>1.7.1. Đặc điểm của ngôn ngữ Dart</w:t>
      </w:r>
      <w:r>
        <w:tab/>
      </w:r>
      <w:r>
        <w:fldChar w:fldCharType="begin"/>
      </w:r>
      <w:r>
        <w:instrText xml:space="preserve"> PAGEREF _Toc14325 \h </w:instrText>
      </w:r>
      <w:r>
        <w:fldChar w:fldCharType="separate"/>
      </w:r>
      <w:r>
        <w:t>11</w:t>
      </w:r>
      <w:r>
        <w:fldChar w:fldCharType="end"/>
      </w:r>
      <w:r>
        <w:fldChar w:fldCharType="end"/>
      </w:r>
    </w:p>
    <w:p w14:paraId="0CE307EB">
      <w:pPr>
        <w:pStyle w:val="144"/>
        <w:tabs>
          <w:tab w:val="right" w:leader="dot" w:pos="9071"/>
        </w:tabs>
      </w:pPr>
      <w:r>
        <w:fldChar w:fldCharType="begin"/>
      </w:r>
      <w:r>
        <w:instrText xml:space="preserve"> HYPERLINK \l _Toc21280 </w:instrText>
      </w:r>
      <w:r>
        <w:fldChar w:fldCharType="separate"/>
      </w:r>
      <w:r>
        <w:rPr>
          <w:rFonts w:hint="default"/>
          <w:lang w:val="en-US"/>
        </w:rPr>
        <w:t>1.7.2. Mô hình lập trình trong Dart</w:t>
      </w:r>
      <w:r>
        <w:tab/>
      </w:r>
      <w:r>
        <w:fldChar w:fldCharType="begin"/>
      </w:r>
      <w:r>
        <w:instrText xml:space="preserve"> PAGEREF _Toc21280 \h </w:instrText>
      </w:r>
      <w:r>
        <w:fldChar w:fldCharType="separate"/>
      </w:r>
      <w:r>
        <w:t>11</w:t>
      </w:r>
      <w:r>
        <w:fldChar w:fldCharType="end"/>
      </w:r>
      <w:r>
        <w:fldChar w:fldCharType="end"/>
      </w:r>
    </w:p>
    <w:p w14:paraId="3663617A">
      <w:pPr>
        <w:pStyle w:val="144"/>
        <w:tabs>
          <w:tab w:val="right" w:leader="dot" w:pos="9071"/>
        </w:tabs>
      </w:pPr>
      <w:r>
        <w:fldChar w:fldCharType="begin"/>
      </w:r>
      <w:r>
        <w:instrText xml:space="preserve"> HYPERLINK \l _Toc10682 </w:instrText>
      </w:r>
      <w:r>
        <w:fldChar w:fldCharType="separate"/>
      </w:r>
      <w:r>
        <w:rPr>
          <w:rFonts w:hint="default"/>
          <w:lang w:val="en-US"/>
        </w:rPr>
        <w:t>1.7.3. Cơ chế biên dịch của Dart</w:t>
      </w:r>
      <w:r>
        <w:tab/>
      </w:r>
      <w:r>
        <w:fldChar w:fldCharType="begin"/>
      </w:r>
      <w:r>
        <w:instrText xml:space="preserve"> PAGEREF _Toc10682 \h </w:instrText>
      </w:r>
      <w:r>
        <w:fldChar w:fldCharType="separate"/>
      </w:r>
      <w:r>
        <w:t>12</w:t>
      </w:r>
      <w:r>
        <w:fldChar w:fldCharType="end"/>
      </w:r>
      <w:r>
        <w:fldChar w:fldCharType="end"/>
      </w:r>
    </w:p>
    <w:p w14:paraId="105949DA">
      <w:pPr>
        <w:pStyle w:val="144"/>
        <w:tabs>
          <w:tab w:val="right" w:leader="dot" w:pos="9071"/>
        </w:tabs>
      </w:pPr>
      <w:r>
        <w:fldChar w:fldCharType="begin"/>
      </w:r>
      <w:r>
        <w:instrText xml:space="preserve"> HYPERLINK \l _Toc902 </w:instrText>
      </w:r>
      <w:r>
        <w:fldChar w:fldCharType="separate"/>
      </w:r>
      <w:r>
        <w:rPr>
          <w:rFonts w:hint="default"/>
          <w:lang w:val="en-US"/>
        </w:rPr>
        <w:t>1.7.4. Các kiểu dữ liệu trong Dart</w:t>
      </w:r>
      <w:r>
        <w:tab/>
      </w:r>
      <w:r>
        <w:fldChar w:fldCharType="begin"/>
      </w:r>
      <w:r>
        <w:instrText xml:space="preserve"> PAGEREF _Toc902 \h </w:instrText>
      </w:r>
      <w:r>
        <w:fldChar w:fldCharType="separate"/>
      </w:r>
      <w:r>
        <w:t>12</w:t>
      </w:r>
      <w:r>
        <w:fldChar w:fldCharType="end"/>
      </w:r>
      <w:r>
        <w:fldChar w:fldCharType="end"/>
      </w:r>
    </w:p>
    <w:p w14:paraId="19CAAFF4">
      <w:pPr>
        <w:pStyle w:val="144"/>
        <w:tabs>
          <w:tab w:val="right" w:leader="dot" w:pos="9071"/>
        </w:tabs>
      </w:pPr>
      <w:r>
        <w:fldChar w:fldCharType="begin"/>
      </w:r>
      <w:r>
        <w:instrText xml:space="preserve"> HYPERLINK \l _Toc7046 </w:instrText>
      </w:r>
      <w:r>
        <w:fldChar w:fldCharType="separate"/>
      </w:r>
      <w:r>
        <w:rPr>
          <w:rFonts w:hint="default"/>
          <w:lang w:val="en-US"/>
        </w:rPr>
        <w:t>1.7.5. Lập trình bất đồng bộ trong Dart</w:t>
      </w:r>
      <w:r>
        <w:tab/>
      </w:r>
      <w:r>
        <w:fldChar w:fldCharType="begin"/>
      </w:r>
      <w:r>
        <w:instrText xml:space="preserve"> PAGEREF _Toc7046 \h </w:instrText>
      </w:r>
      <w:r>
        <w:fldChar w:fldCharType="separate"/>
      </w:r>
      <w:r>
        <w:t>12</w:t>
      </w:r>
      <w:r>
        <w:fldChar w:fldCharType="end"/>
      </w:r>
      <w:r>
        <w:fldChar w:fldCharType="end"/>
      </w:r>
    </w:p>
    <w:p w14:paraId="015E7352">
      <w:pPr>
        <w:pStyle w:val="144"/>
        <w:tabs>
          <w:tab w:val="right" w:leader="dot" w:pos="9071"/>
        </w:tabs>
      </w:pPr>
      <w:r>
        <w:fldChar w:fldCharType="begin"/>
      </w:r>
      <w:r>
        <w:instrText xml:space="preserve"> HYPERLINK \l _Toc26829 </w:instrText>
      </w:r>
      <w:r>
        <w:fldChar w:fldCharType="separate"/>
      </w:r>
      <w:r>
        <w:rPr>
          <w:rFonts w:hint="default"/>
          <w:lang w:val="en-US"/>
        </w:rPr>
        <w:t>1.7.6. Quản lý bộ nhớ và hiệu năng</w:t>
      </w:r>
      <w:r>
        <w:tab/>
      </w:r>
      <w:r>
        <w:fldChar w:fldCharType="begin"/>
      </w:r>
      <w:r>
        <w:instrText xml:space="preserve"> PAGEREF _Toc26829 \h </w:instrText>
      </w:r>
      <w:r>
        <w:fldChar w:fldCharType="separate"/>
      </w:r>
      <w:r>
        <w:t>13</w:t>
      </w:r>
      <w:r>
        <w:fldChar w:fldCharType="end"/>
      </w:r>
      <w:r>
        <w:fldChar w:fldCharType="end"/>
      </w:r>
    </w:p>
    <w:p w14:paraId="066615B1">
      <w:pPr>
        <w:pStyle w:val="144"/>
        <w:tabs>
          <w:tab w:val="right" w:leader="dot" w:pos="9071"/>
        </w:tabs>
      </w:pPr>
      <w:r>
        <w:fldChar w:fldCharType="begin"/>
      </w:r>
      <w:r>
        <w:instrText xml:space="preserve"> HYPERLINK \l _Toc28880 </w:instrText>
      </w:r>
      <w:r>
        <w:fldChar w:fldCharType="separate"/>
      </w:r>
      <w:r>
        <w:rPr>
          <w:rFonts w:hint="default"/>
          <w:lang w:val="en-US"/>
        </w:rPr>
        <w:t>1.7.7. Thư viện và hệ sinh thái Dart</w:t>
      </w:r>
      <w:r>
        <w:tab/>
      </w:r>
      <w:r>
        <w:fldChar w:fldCharType="begin"/>
      </w:r>
      <w:r>
        <w:instrText xml:space="preserve"> PAGEREF _Toc28880 \h </w:instrText>
      </w:r>
      <w:r>
        <w:fldChar w:fldCharType="separate"/>
      </w:r>
      <w:r>
        <w:t>13</w:t>
      </w:r>
      <w:r>
        <w:fldChar w:fldCharType="end"/>
      </w:r>
      <w:r>
        <w:fldChar w:fldCharType="end"/>
      </w:r>
    </w:p>
    <w:p w14:paraId="0869CFD9">
      <w:pPr>
        <w:pStyle w:val="144"/>
        <w:tabs>
          <w:tab w:val="right" w:leader="dot" w:pos="9071"/>
        </w:tabs>
      </w:pPr>
      <w:r>
        <w:fldChar w:fldCharType="begin"/>
      </w:r>
      <w:r>
        <w:instrText xml:space="preserve"> HYPERLINK \l _Toc14896 </w:instrText>
      </w:r>
      <w:r>
        <w:fldChar w:fldCharType="separate"/>
      </w:r>
      <w:r>
        <w:rPr>
          <w:rFonts w:hint="default"/>
          <w:lang w:val="en-US"/>
        </w:rPr>
        <w:t>1.7.8. Ứng dụng Dart trong đề tài</w:t>
      </w:r>
      <w:r>
        <w:tab/>
      </w:r>
      <w:r>
        <w:fldChar w:fldCharType="begin"/>
      </w:r>
      <w:r>
        <w:instrText xml:space="preserve"> PAGEREF _Toc14896 \h </w:instrText>
      </w:r>
      <w:r>
        <w:fldChar w:fldCharType="separate"/>
      </w:r>
      <w:r>
        <w:t>13</w:t>
      </w:r>
      <w:r>
        <w:fldChar w:fldCharType="end"/>
      </w:r>
      <w:r>
        <w:fldChar w:fldCharType="end"/>
      </w:r>
    </w:p>
    <w:p w14:paraId="3B0E82E2">
      <w:pPr>
        <w:pStyle w:val="144"/>
        <w:tabs>
          <w:tab w:val="right" w:leader="dot" w:pos="9071"/>
        </w:tabs>
      </w:pPr>
      <w:r>
        <w:fldChar w:fldCharType="begin"/>
      </w:r>
      <w:r>
        <w:instrText xml:space="preserve"> HYPERLINK \l _Toc26373 </w:instrText>
      </w:r>
      <w:r>
        <w:fldChar w:fldCharType="separate"/>
      </w:r>
      <w:r>
        <w:rPr>
          <w:rFonts w:hint="default"/>
          <w:lang w:val="en-US"/>
        </w:rPr>
        <w:t>1.7.9. Kết luận</w:t>
      </w:r>
      <w:r>
        <w:tab/>
      </w:r>
      <w:r>
        <w:fldChar w:fldCharType="begin"/>
      </w:r>
      <w:r>
        <w:instrText xml:space="preserve"> PAGEREF _Toc26373 \h </w:instrText>
      </w:r>
      <w:r>
        <w:fldChar w:fldCharType="separate"/>
      </w:r>
      <w:r>
        <w:t>14</w:t>
      </w:r>
      <w:r>
        <w:fldChar w:fldCharType="end"/>
      </w:r>
      <w:r>
        <w:fldChar w:fldCharType="end"/>
      </w:r>
    </w:p>
    <w:p w14:paraId="642D96E4">
      <w:pPr>
        <w:pStyle w:val="143"/>
        <w:tabs>
          <w:tab w:val="right" w:leader="dot" w:pos="9071"/>
        </w:tabs>
      </w:pPr>
      <w:r>
        <w:fldChar w:fldCharType="begin"/>
      </w:r>
      <w:r>
        <w:instrText xml:space="preserve"> HYPERLINK \l _Toc32284 </w:instrText>
      </w:r>
      <w:r>
        <w:fldChar w:fldCharType="separate"/>
      </w:r>
      <w:r>
        <w:rPr>
          <w:rFonts w:hint="default"/>
          <w:lang w:val="en-US"/>
        </w:rPr>
        <w:t>1.8. Cơ sở dữ liệu SQLite</w:t>
      </w:r>
      <w:r>
        <w:tab/>
      </w:r>
      <w:r>
        <w:fldChar w:fldCharType="begin"/>
      </w:r>
      <w:r>
        <w:instrText xml:space="preserve"> PAGEREF _Toc32284 \h </w:instrText>
      </w:r>
      <w:r>
        <w:fldChar w:fldCharType="separate"/>
      </w:r>
      <w:r>
        <w:t>14</w:t>
      </w:r>
      <w:r>
        <w:fldChar w:fldCharType="end"/>
      </w:r>
      <w:r>
        <w:fldChar w:fldCharType="end"/>
      </w:r>
    </w:p>
    <w:p w14:paraId="0EE23A68">
      <w:pPr>
        <w:pStyle w:val="144"/>
        <w:tabs>
          <w:tab w:val="right" w:leader="dot" w:pos="9071"/>
        </w:tabs>
      </w:pPr>
      <w:r>
        <w:fldChar w:fldCharType="begin"/>
      </w:r>
      <w:r>
        <w:instrText xml:space="preserve"> HYPERLINK \l _Toc30403 </w:instrText>
      </w:r>
      <w:r>
        <w:fldChar w:fldCharType="separate"/>
      </w:r>
      <w:r>
        <w:rPr>
          <w:rFonts w:hint="default"/>
          <w:lang w:val="en-US"/>
        </w:rPr>
        <w:t>1.8.1. Tổng quan về SQLite</w:t>
      </w:r>
      <w:r>
        <w:tab/>
      </w:r>
      <w:r>
        <w:fldChar w:fldCharType="begin"/>
      </w:r>
      <w:r>
        <w:instrText xml:space="preserve"> PAGEREF _Toc30403 \h </w:instrText>
      </w:r>
      <w:r>
        <w:fldChar w:fldCharType="separate"/>
      </w:r>
      <w:r>
        <w:t>14</w:t>
      </w:r>
      <w:r>
        <w:fldChar w:fldCharType="end"/>
      </w:r>
      <w:r>
        <w:fldChar w:fldCharType="end"/>
      </w:r>
    </w:p>
    <w:p w14:paraId="11165957">
      <w:pPr>
        <w:pStyle w:val="144"/>
        <w:tabs>
          <w:tab w:val="right" w:leader="dot" w:pos="9071"/>
        </w:tabs>
      </w:pPr>
      <w:r>
        <w:fldChar w:fldCharType="begin"/>
      </w:r>
      <w:r>
        <w:instrText xml:space="preserve"> HYPERLINK \l _Toc20212 </w:instrText>
      </w:r>
      <w:r>
        <w:fldChar w:fldCharType="separate"/>
      </w:r>
      <w:r>
        <w:rPr>
          <w:rFonts w:hint="default"/>
          <w:lang w:val="en-US"/>
        </w:rPr>
        <w:t>1.8.2. Kiến trúc hoạt động của SQLite</w:t>
      </w:r>
      <w:r>
        <w:tab/>
      </w:r>
      <w:r>
        <w:fldChar w:fldCharType="begin"/>
      </w:r>
      <w:r>
        <w:instrText xml:space="preserve"> PAGEREF _Toc20212 \h </w:instrText>
      </w:r>
      <w:r>
        <w:fldChar w:fldCharType="separate"/>
      </w:r>
      <w:r>
        <w:t>15</w:t>
      </w:r>
      <w:r>
        <w:fldChar w:fldCharType="end"/>
      </w:r>
      <w:r>
        <w:fldChar w:fldCharType="end"/>
      </w:r>
    </w:p>
    <w:p w14:paraId="44F38FF9">
      <w:pPr>
        <w:pStyle w:val="144"/>
        <w:tabs>
          <w:tab w:val="right" w:leader="dot" w:pos="9071"/>
        </w:tabs>
      </w:pPr>
      <w:r>
        <w:fldChar w:fldCharType="begin"/>
      </w:r>
      <w:r>
        <w:instrText xml:space="preserve"> HYPERLINK \l _Toc19490 </w:instrText>
      </w:r>
      <w:r>
        <w:fldChar w:fldCharType="separate"/>
      </w:r>
      <w:r>
        <w:rPr>
          <w:rFonts w:hint="default"/>
          <w:lang w:val="en-US"/>
        </w:rPr>
        <w:t>1.8.3. Các thành phần chính trong SQLite</w:t>
      </w:r>
      <w:r>
        <w:tab/>
      </w:r>
      <w:r>
        <w:fldChar w:fldCharType="begin"/>
      </w:r>
      <w:r>
        <w:instrText xml:space="preserve"> PAGEREF _Toc19490 \h </w:instrText>
      </w:r>
      <w:r>
        <w:fldChar w:fldCharType="separate"/>
      </w:r>
      <w:r>
        <w:t>16</w:t>
      </w:r>
      <w:r>
        <w:fldChar w:fldCharType="end"/>
      </w:r>
      <w:r>
        <w:fldChar w:fldCharType="end"/>
      </w:r>
    </w:p>
    <w:p w14:paraId="043AA650">
      <w:pPr>
        <w:pStyle w:val="144"/>
        <w:tabs>
          <w:tab w:val="right" w:leader="dot" w:pos="9071"/>
        </w:tabs>
      </w:pPr>
      <w:r>
        <w:fldChar w:fldCharType="begin"/>
      </w:r>
      <w:r>
        <w:instrText xml:space="preserve"> HYPERLINK \l _Toc7881 </w:instrText>
      </w:r>
      <w:r>
        <w:fldChar w:fldCharType="separate"/>
      </w:r>
      <w:r>
        <w:rPr>
          <w:rFonts w:hint="default"/>
          <w:lang w:val="en-US"/>
        </w:rPr>
        <w:t>1.8.4. Các thao tác cơ bản với SQLite</w:t>
      </w:r>
      <w:r>
        <w:tab/>
      </w:r>
      <w:r>
        <w:fldChar w:fldCharType="begin"/>
      </w:r>
      <w:r>
        <w:instrText xml:space="preserve"> PAGEREF _Toc7881 \h </w:instrText>
      </w:r>
      <w:r>
        <w:fldChar w:fldCharType="separate"/>
      </w:r>
      <w:r>
        <w:t>16</w:t>
      </w:r>
      <w:r>
        <w:fldChar w:fldCharType="end"/>
      </w:r>
      <w:r>
        <w:fldChar w:fldCharType="end"/>
      </w:r>
    </w:p>
    <w:p w14:paraId="1AE7810C">
      <w:pPr>
        <w:pStyle w:val="144"/>
        <w:tabs>
          <w:tab w:val="right" w:leader="dot" w:pos="9071"/>
        </w:tabs>
      </w:pPr>
      <w:r>
        <w:fldChar w:fldCharType="begin"/>
      </w:r>
      <w:r>
        <w:instrText xml:space="preserve"> HYPERLINK \l _Toc30197 </w:instrText>
      </w:r>
      <w:r>
        <w:fldChar w:fldCharType="separate"/>
      </w:r>
      <w:r>
        <w:rPr>
          <w:rFonts w:hint="default"/>
          <w:lang w:val="en-US"/>
        </w:rPr>
        <w:t>1.8.5. Ưu điểm và nhược điểm của SQLite</w:t>
      </w:r>
      <w:r>
        <w:tab/>
      </w:r>
      <w:r>
        <w:fldChar w:fldCharType="begin"/>
      </w:r>
      <w:r>
        <w:instrText xml:space="preserve"> PAGEREF _Toc30197 \h </w:instrText>
      </w:r>
      <w:r>
        <w:fldChar w:fldCharType="separate"/>
      </w:r>
      <w:r>
        <w:t>16</w:t>
      </w:r>
      <w:r>
        <w:fldChar w:fldCharType="end"/>
      </w:r>
      <w:r>
        <w:fldChar w:fldCharType="end"/>
      </w:r>
    </w:p>
    <w:p w14:paraId="48C78ED3">
      <w:pPr>
        <w:pStyle w:val="144"/>
        <w:tabs>
          <w:tab w:val="right" w:leader="dot" w:pos="9071"/>
        </w:tabs>
      </w:pPr>
      <w:r>
        <w:fldChar w:fldCharType="begin"/>
      </w:r>
      <w:r>
        <w:instrText xml:space="preserve"> HYPERLINK \l _Toc14846 </w:instrText>
      </w:r>
      <w:r>
        <w:fldChar w:fldCharType="separate"/>
      </w:r>
      <w:r>
        <w:rPr>
          <w:rFonts w:hint="default"/>
          <w:lang w:val="en-US"/>
        </w:rPr>
        <w:t>1.8.6. Tích hợp SQLite trong Flutter</w:t>
      </w:r>
      <w:r>
        <w:tab/>
      </w:r>
      <w:r>
        <w:fldChar w:fldCharType="begin"/>
      </w:r>
      <w:r>
        <w:instrText xml:space="preserve"> PAGEREF _Toc14846 \h </w:instrText>
      </w:r>
      <w:r>
        <w:fldChar w:fldCharType="separate"/>
      </w:r>
      <w:r>
        <w:t>17</w:t>
      </w:r>
      <w:r>
        <w:fldChar w:fldCharType="end"/>
      </w:r>
      <w:r>
        <w:fldChar w:fldCharType="end"/>
      </w:r>
    </w:p>
    <w:p w14:paraId="4C24F092">
      <w:pPr>
        <w:pStyle w:val="144"/>
        <w:tabs>
          <w:tab w:val="right" w:leader="dot" w:pos="9071"/>
        </w:tabs>
      </w:pPr>
      <w:r>
        <w:fldChar w:fldCharType="begin"/>
      </w:r>
      <w:r>
        <w:instrText xml:space="preserve"> HYPERLINK \l _Toc11372 </w:instrText>
      </w:r>
      <w:r>
        <w:fldChar w:fldCharType="separate"/>
      </w:r>
      <w:r>
        <w:rPr>
          <w:rFonts w:hint="default"/>
          <w:lang w:val="en-US"/>
        </w:rPr>
        <w:t>1.8.7. Ứng dụng SQLite trong đề tài</w:t>
      </w:r>
      <w:r>
        <w:tab/>
      </w:r>
      <w:r>
        <w:fldChar w:fldCharType="begin"/>
      </w:r>
      <w:r>
        <w:instrText xml:space="preserve"> PAGEREF _Toc11372 \h </w:instrText>
      </w:r>
      <w:r>
        <w:fldChar w:fldCharType="separate"/>
      </w:r>
      <w:r>
        <w:t>17</w:t>
      </w:r>
      <w:r>
        <w:fldChar w:fldCharType="end"/>
      </w:r>
      <w:r>
        <w:fldChar w:fldCharType="end"/>
      </w:r>
    </w:p>
    <w:p w14:paraId="29B5F4BC">
      <w:pPr>
        <w:pStyle w:val="144"/>
        <w:tabs>
          <w:tab w:val="right" w:leader="dot" w:pos="9071"/>
        </w:tabs>
      </w:pPr>
      <w:r>
        <w:fldChar w:fldCharType="begin"/>
      </w:r>
      <w:r>
        <w:instrText xml:space="preserve"> HYPERLINK \l _Toc2039 </w:instrText>
      </w:r>
      <w:r>
        <w:fldChar w:fldCharType="separate"/>
      </w:r>
      <w:r>
        <w:rPr>
          <w:rFonts w:hint="default"/>
          <w:lang w:val="en-US"/>
        </w:rPr>
        <w:t>1.8.8. Kết luận</w:t>
      </w:r>
      <w:r>
        <w:tab/>
      </w:r>
      <w:r>
        <w:fldChar w:fldCharType="begin"/>
      </w:r>
      <w:r>
        <w:instrText xml:space="preserve"> PAGEREF _Toc2039 \h </w:instrText>
      </w:r>
      <w:r>
        <w:fldChar w:fldCharType="separate"/>
      </w:r>
      <w:r>
        <w:t>17</w:t>
      </w:r>
      <w:r>
        <w:fldChar w:fldCharType="end"/>
      </w:r>
      <w:r>
        <w:fldChar w:fldCharType="end"/>
      </w:r>
    </w:p>
    <w:p w14:paraId="6443181F">
      <w:pPr>
        <w:pStyle w:val="142"/>
        <w:tabs>
          <w:tab w:val="right" w:leader="dot" w:pos="9071"/>
        </w:tabs>
      </w:pPr>
      <w:r>
        <w:fldChar w:fldCharType="begin"/>
      </w:r>
      <w:r>
        <w:instrText xml:space="preserve"> HYPERLINK \l _Toc20868 </w:instrText>
      </w:r>
      <w:r>
        <w:fldChar w:fldCharType="separate"/>
      </w:r>
      <w:r>
        <w:rPr>
          <w:rFonts w:hint="default"/>
        </w:rPr>
        <w:t>CHƯƠNG 2: PHÂN TÍCH VÀ THIẾT KẾ HỆ THỐNG</w:t>
      </w:r>
      <w:r>
        <w:tab/>
      </w:r>
      <w:r>
        <w:fldChar w:fldCharType="begin"/>
      </w:r>
      <w:r>
        <w:instrText xml:space="preserve"> PAGEREF _Toc20868 \h </w:instrText>
      </w:r>
      <w:r>
        <w:fldChar w:fldCharType="separate"/>
      </w:r>
      <w:r>
        <w:t>18</w:t>
      </w:r>
      <w:r>
        <w:fldChar w:fldCharType="end"/>
      </w:r>
      <w:r>
        <w:fldChar w:fldCharType="end"/>
      </w:r>
    </w:p>
    <w:p w14:paraId="7E5C5CED">
      <w:pPr>
        <w:pStyle w:val="143"/>
        <w:tabs>
          <w:tab w:val="right" w:leader="dot" w:pos="9071"/>
        </w:tabs>
      </w:pPr>
      <w:r>
        <w:fldChar w:fldCharType="begin"/>
      </w:r>
      <w:r>
        <w:instrText xml:space="preserve"> HYPERLINK \l _Toc16957 </w:instrText>
      </w:r>
      <w:r>
        <w:fldChar w:fldCharType="separate"/>
      </w:r>
      <w:r>
        <w:rPr>
          <w:rFonts w:hint="default"/>
        </w:rPr>
        <w:t xml:space="preserve">2.1. </w:t>
      </w:r>
      <w:r>
        <w:rPr>
          <w:rFonts w:hint="default"/>
          <w:lang w:val="en-US"/>
        </w:rPr>
        <w:t>Bài toán</w:t>
      </w:r>
      <w:r>
        <w:tab/>
      </w:r>
      <w:r>
        <w:fldChar w:fldCharType="begin"/>
      </w:r>
      <w:r>
        <w:instrText xml:space="preserve"> PAGEREF _Toc16957 \h </w:instrText>
      </w:r>
      <w:r>
        <w:fldChar w:fldCharType="separate"/>
      </w:r>
      <w:r>
        <w:t>18</w:t>
      </w:r>
      <w:r>
        <w:fldChar w:fldCharType="end"/>
      </w:r>
      <w:r>
        <w:fldChar w:fldCharType="end"/>
      </w:r>
    </w:p>
    <w:p w14:paraId="36C3B97F">
      <w:pPr>
        <w:pStyle w:val="144"/>
        <w:tabs>
          <w:tab w:val="right" w:leader="dot" w:pos="9071"/>
        </w:tabs>
      </w:pPr>
      <w:r>
        <w:fldChar w:fldCharType="begin"/>
      </w:r>
      <w:r>
        <w:instrText xml:space="preserve"> HYPERLINK \l _Toc8737 </w:instrText>
      </w:r>
      <w:r>
        <w:fldChar w:fldCharType="separate"/>
      </w:r>
      <w:r>
        <w:rPr>
          <w:rFonts w:hint="default"/>
        </w:rPr>
        <w:t>2.1.1. Yêu cầu chức năng</w:t>
      </w:r>
      <w:r>
        <w:tab/>
      </w:r>
      <w:r>
        <w:fldChar w:fldCharType="begin"/>
      </w:r>
      <w:r>
        <w:instrText xml:space="preserve"> PAGEREF _Toc8737 \h </w:instrText>
      </w:r>
      <w:r>
        <w:fldChar w:fldCharType="separate"/>
      </w:r>
      <w:r>
        <w:t>18</w:t>
      </w:r>
      <w:r>
        <w:fldChar w:fldCharType="end"/>
      </w:r>
      <w:r>
        <w:fldChar w:fldCharType="end"/>
      </w:r>
    </w:p>
    <w:p w14:paraId="19F6E704">
      <w:pPr>
        <w:pStyle w:val="144"/>
        <w:tabs>
          <w:tab w:val="right" w:leader="dot" w:pos="9071"/>
        </w:tabs>
      </w:pPr>
      <w:r>
        <w:fldChar w:fldCharType="begin"/>
      </w:r>
      <w:r>
        <w:instrText xml:space="preserve"> HYPERLINK \l _Toc23996 </w:instrText>
      </w:r>
      <w:r>
        <w:fldChar w:fldCharType="separate"/>
      </w:r>
      <w:r>
        <w:rPr>
          <w:rFonts w:hint="default"/>
        </w:rPr>
        <w:t>2.1.2. Yêu cầu phi chức năng</w:t>
      </w:r>
      <w:r>
        <w:tab/>
      </w:r>
      <w:r>
        <w:fldChar w:fldCharType="begin"/>
      </w:r>
      <w:r>
        <w:instrText xml:space="preserve"> PAGEREF _Toc23996 \h </w:instrText>
      </w:r>
      <w:r>
        <w:fldChar w:fldCharType="separate"/>
      </w:r>
      <w:r>
        <w:t>19</w:t>
      </w:r>
      <w:r>
        <w:fldChar w:fldCharType="end"/>
      </w:r>
      <w:r>
        <w:fldChar w:fldCharType="end"/>
      </w:r>
    </w:p>
    <w:p w14:paraId="27F472FE">
      <w:pPr>
        <w:pStyle w:val="143"/>
        <w:tabs>
          <w:tab w:val="right" w:leader="dot" w:pos="9071"/>
        </w:tabs>
      </w:pPr>
      <w:r>
        <w:fldChar w:fldCharType="begin"/>
      </w:r>
      <w:r>
        <w:instrText xml:space="preserve"> HYPERLINK \l _Toc1221 </w:instrText>
      </w:r>
      <w:r>
        <w:fldChar w:fldCharType="separate"/>
      </w:r>
      <w:r>
        <w:rPr>
          <w:rFonts w:hint="default"/>
        </w:rPr>
        <w:t xml:space="preserve">2.2. </w:t>
      </w:r>
      <w:r>
        <w:rPr>
          <w:rFonts w:hint="default"/>
          <w:lang w:val="en-US"/>
        </w:rPr>
        <w:t>Phân tích thiết kế hệ thống</w:t>
      </w:r>
      <w:r>
        <w:tab/>
      </w:r>
      <w:r>
        <w:fldChar w:fldCharType="begin"/>
      </w:r>
      <w:r>
        <w:instrText xml:space="preserve"> PAGEREF _Toc1221 \h </w:instrText>
      </w:r>
      <w:r>
        <w:fldChar w:fldCharType="separate"/>
      </w:r>
      <w:r>
        <w:t>21</w:t>
      </w:r>
      <w:r>
        <w:fldChar w:fldCharType="end"/>
      </w:r>
      <w:r>
        <w:fldChar w:fldCharType="end"/>
      </w:r>
    </w:p>
    <w:p w14:paraId="064D11A2">
      <w:pPr>
        <w:pStyle w:val="144"/>
        <w:tabs>
          <w:tab w:val="right" w:leader="dot" w:pos="9071"/>
        </w:tabs>
      </w:pPr>
      <w:r>
        <w:fldChar w:fldCharType="begin"/>
      </w:r>
      <w:r>
        <w:instrText xml:space="preserve"> HYPERLINK \l _Toc32524 </w:instrText>
      </w:r>
      <w:r>
        <w:fldChar w:fldCharType="separate"/>
      </w:r>
      <w:r>
        <w:rPr>
          <w:rFonts w:hint="default"/>
        </w:rPr>
        <w:t xml:space="preserve">2.2.1. </w:t>
      </w:r>
      <w:r>
        <w:rPr>
          <w:rFonts w:hint="default"/>
          <w:lang w:val="en-US"/>
        </w:rPr>
        <w:t>Sơ đồ phân cấp chức năng</w:t>
      </w:r>
      <w:r>
        <w:tab/>
      </w:r>
      <w:r>
        <w:fldChar w:fldCharType="begin"/>
      </w:r>
      <w:r>
        <w:instrText xml:space="preserve"> PAGEREF _Toc32524 \h </w:instrText>
      </w:r>
      <w:r>
        <w:fldChar w:fldCharType="separate"/>
      </w:r>
      <w:r>
        <w:t>21</w:t>
      </w:r>
      <w:r>
        <w:fldChar w:fldCharType="end"/>
      </w:r>
      <w:r>
        <w:fldChar w:fldCharType="end"/>
      </w:r>
    </w:p>
    <w:p w14:paraId="1BB270EA">
      <w:pPr>
        <w:pStyle w:val="144"/>
        <w:tabs>
          <w:tab w:val="right" w:leader="dot" w:pos="9071"/>
        </w:tabs>
      </w:pPr>
      <w:r>
        <w:fldChar w:fldCharType="begin"/>
      </w:r>
      <w:r>
        <w:instrText xml:space="preserve"> HYPERLINK \l _Toc2884 </w:instrText>
      </w:r>
      <w:r>
        <w:fldChar w:fldCharType="separate"/>
      </w:r>
      <w:r>
        <w:rPr>
          <w:rFonts w:hint="default"/>
        </w:rPr>
        <w:t>2.2.2. Sơ đồ Use Case</w:t>
      </w:r>
      <w:r>
        <w:tab/>
      </w:r>
      <w:r>
        <w:fldChar w:fldCharType="begin"/>
      </w:r>
      <w:r>
        <w:instrText xml:space="preserve"> PAGEREF _Toc2884 \h </w:instrText>
      </w:r>
      <w:r>
        <w:fldChar w:fldCharType="separate"/>
      </w:r>
      <w:r>
        <w:t>21</w:t>
      </w:r>
      <w:r>
        <w:fldChar w:fldCharType="end"/>
      </w:r>
      <w:r>
        <w:fldChar w:fldCharType="end"/>
      </w:r>
    </w:p>
    <w:p w14:paraId="7DBFF1A5">
      <w:pPr>
        <w:pStyle w:val="144"/>
        <w:tabs>
          <w:tab w:val="right" w:leader="dot" w:pos="9071"/>
        </w:tabs>
      </w:pPr>
      <w:r>
        <w:fldChar w:fldCharType="begin"/>
      </w:r>
      <w:r>
        <w:instrText xml:space="preserve"> HYPERLINK \l _Toc23008 </w:instrText>
      </w:r>
      <w:r>
        <w:fldChar w:fldCharType="separate"/>
      </w:r>
      <w:r>
        <w:rPr>
          <w:rFonts w:hint="default"/>
        </w:rPr>
        <w:t>2.2.3.</w:t>
      </w:r>
      <w:r>
        <w:rPr>
          <w:rFonts w:hint="default"/>
          <w:lang w:val="en-US"/>
        </w:rPr>
        <w:t xml:space="preserve"> Sơ đồ </w:t>
      </w:r>
      <w:r>
        <w:rPr>
          <w:rFonts w:hint="default"/>
        </w:rPr>
        <w:t xml:space="preserve"> </w:t>
      </w:r>
      <w:r>
        <w:rPr>
          <w:rFonts w:hint="default"/>
          <w:lang w:val="en-US"/>
        </w:rPr>
        <w:t>Erd</w:t>
      </w:r>
      <w:r>
        <w:tab/>
      </w:r>
      <w:r>
        <w:fldChar w:fldCharType="begin"/>
      </w:r>
      <w:r>
        <w:instrText xml:space="preserve"> PAGEREF _Toc23008 \h </w:instrText>
      </w:r>
      <w:r>
        <w:fldChar w:fldCharType="separate"/>
      </w:r>
      <w:r>
        <w:t>22</w:t>
      </w:r>
      <w:r>
        <w:fldChar w:fldCharType="end"/>
      </w:r>
      <w:r>
        <w:fldChar w:fldCharType="end"/>
      </w:r>
    </w:p>
    <w:p w14:paraId="23015262">
      <w:pPr>
        <w:pStyle w:val="144"/>
        <w:tabs>
          <w:tab w:val="right" w:leader="dot" w:pos="9071"/>
        </w:tabs>
      </w:pPr>
      <w:r>
        <w:fldChar w:fldCharType="begin"/>
      </w:r>
      <w:r>
        <w:instrText xml:space="preserve"> HYPERLINK \l _Toc9966 </w:instrText>
      </w:r>
      <w:r>
        <w:fldChar w:fldCharType="separate"/>
      </w:r>
      <w:r>
        <w:rPr>
          <w:rFonts w:hint="default"/>
        </w:rPr>
        <w:t xml:space="preserve">2.2.4. </w:t>
      </w:r>
      <w:r>
        <w:rPr>
          <w:rFonts w:hint="default"/>
          <w:lang w:val="en-US"/>
        </w:rPr>
        <w:t>Sơ đồ lớp</w:t>
      </w:r>
      <w:r>
        <w:tab/>
      </w:r>
      <w:r>
        <w:fldChar w:fldCharType="begin"/>
      </w:r>
      <w:r>
        <w:instrText xml:space="preserve"> PAGEREF _Toc9966 \h </w:instrText>
      </w:r>
      <w:r>
        <w:fldChar w:fldCharType="separate"/>
      </w:r>
      <w:r>
        <w:t>22</w:t>
      </w:r>
      <w:r>
        <w:fldChar w:fldCharType="end"/>
      </w:r>
      <w:r>
        <w:fldChar w:fldCharType="end"/>
      </w:r>
    </w:p>
    <w:p w14:paraId="7CBC2F90">
      <w:pPr>
        <w:pStyle w:val="144"/>
        <w:tabs>
          <w:tab w:val="right" w:leader="dot" w:pos="9071"/>
        </w:tabs>
      </w:pPr>
      <w:r>
        <w:fldChar w:fldCharType="begin"/>
      </w:r>
      <w:r>
        <w:instrText xml:space="preserve"> HYPERLINK \l _Toc7442 </w:instrText>
      </w:r>
      <w:r>
        <w:fldChar w:fldCharType="separate"/>
      </w:r>
      <w:r>
        <w:rPr>
          <w:rFonts w:hint="default"/>
        </w:rPr>
        <w:t xml:space="preserve">2.2.5. </w:t>
      </w:r>
      <w:r>
        <w:rPr>
          <w:rFonts w:hint="default"/>
          <w:lang w:val="en-US"/>
        </w:rPr>
        <w:t>Sơ đồ thuần tự</w:t>
      </w:r>
      <w:r>
        <w:tab/>
      </w:r>
      <w:r>
        <w:fldChar w:fldCharType="begin"/>
      </w:r>
      <w:r>
        <w:instrText xml:space="preserve"> PAGEREF _Toc7442 \h </w:instrText>
      </w:r>
      <w:r>
        <w:fldChar w:fldCharType="separate"/>
      </w:r>
      <w:r>
        <w:t>23</w:t>
      </w:r>
      <w:r>
        <w:fldChar w:fldCharType="end"/>
      </w:r>
      <w:r>
        <w:fldChar w:fldCharType="end"/>
      </w:r>
    </w:p>
    <w:p w14:paraId="29B3AEEC">
      <w:pPr>
        <w:pStyle w:val="144"/>
        <w:tabs>
          <w:tab w:val="right" w:leader="dot" w:pos="9071"/>
        </w:tabs>
      </w:pPr>
      <w:r>
        <w:fldChar w:fldCharType="begin"/>
      </w:r>
      <w:r>
        <w:instrText xml:space="preserve"> HYPERLINK \l _Toc19185 </w:instrText>
      </w:r>
      <w:r>
        <w:fldChar w:fldCharType="separate"/>
      </w:r>
      <w:r>
        <w:rPr>
          <w:rFonts w:hint="default"/>
        </w:rPr>
        <w:t>2.2.</w:t>
      </w:r>
      <w:r>
        <w:rPr>
          <w:rFonts w:hint="default"/>
          <w:lang w:val="en-US"/>
        </w:rPr>
        <w:t>6. Biểu đồ hoạt động</w:t>
      </w:r>
      <w:r>
        <w:tab/>
      </w:r>
      <w:r>
        <w:fldChar w:fldCharType="begin"/>
      </w:r>
      <w:r>
        <w:instrText xml:space="preserve"> PAGEREF _Toc19185 \h </w:instrText>
      </w:r>
      <w:r>
        <w:fldChar w:fldCharType="separate"/>
      </w:r>
      <w:r>
        <w:t>25</w:t>
      </w:r>
      <w:r>
        <w:fldChar w:fldCharType="end"/>
      </w:r>
      <w:r>
        <w:fldChar w:fldCharType="end"/>
      </w:r>
    </w:p>
    <w:p w14:paraId="48F667E5">
      <w:pPr>
        <w:pStyle w:val="144"/>
        <w:tabs>
          <w:tab w:val="right" w:leader="dot" w:pos="9071"/>
        </w:tabs>
      </w:pPr>
      <w:r>
        <w:fldChar w:fldCharType="begin"/>
      </w:r>
      <w:r>
        <w:instrText xml:space="preserve"> HYPERLINK \l _Toc22498 </w:instrText>
      </w:r>
      <w:r>
        <w:fldChar w:fldCharType="separate"/>
      </w:r>
      <w:r>
        <w:rPr>
          <w:rFonts w:hint="default" w:ascii="Times New Roman Bold" w:hAnsi="Times New Roman Bold" w:cs="Times New Roman Bold"/>
          <w:bCs/>
          <w:i w:val="0"/>
          <w:iCs/>
        </w:rPr>
        <w:t>2.</w:t>
      </w:r>
      <w:r>
        <w:rPr>
          <w:rFonts w:hint="default" w:ascii="Times New Roman Bold" w:hAnsi="Times New Roman Bold" w:cs="Times New Roman Bold"/>
          <w:bCs/>
          <w:i w:val="0"/>
          <w:iCs/>
          <w:lang w:val="en-US"/>
        </w:rPr>
        <w:t>3</w:t>
      </w:r>
      <w:r>
        <w:rPr>
          <w:rFonts w:hint="default" w:ascii="Times New Roman Bold" w:hAnsi="Times New Roman Bold" w:cs="Times New Roman Bold"/>
          <w:bCs/>
          <w:i w:val="0"/>
          <w:iCs/>
        </w:rPr>
        <w:t xml:space="preserve">. </w:t>
      </w:r>
      <w:r>
        <w:rPr>
          <w:rFonts w:hint="default" w:ascii="Times New Roman Bold" w:hAnsi="Times New Roman Bold" w:cs="Times New Roman Bold"/>
          <w:bCs/>
          <w:i w:val="0"/>
          <w:iCs/>
          <w:lang w:val="en-US"/>
        </w:rPr>
        <w:t>Cài đặt kiểm thử</w:t>
      </w:r>
      <w:r>
        <w:tab/>
      </w:r>
      <w:r>
        <w:fldChar w:fldCharType="begin"/>
      </w:r>
      <w:r>
        <w:instrText xml:space="preserve"> PAGEREF _Toc22498 \h </w:instrText>
      </w:r>
      <w:r>
        <w:fldChar w:fldCharType="separate"/>
      </w:r>
      <w:r>
        <w:t>29</w:t>
      </w:r>
      <w:r>
        <w:fldChar w:fldCharType="end"/>
      </w:r>
      <w:r>
        <w:fldChar w:fldCharType="end"/>
      </w:r>
    </w:p>
    <w:p w14:paraId="2B36FFF7">
      <w:pPr>
        <w:pStyle w:val="143"/>
        <w:tabs>
          <w:tab w:val="right" w:leader="dot" w:pos="9071"/>
        </w:tabs>
      </w:pPr>
      <w:r>
        <w:fldChar w:fldCharType="begin"/>
      </w:r>
      <w:r>
        <w:instrText xml:space="preserve"> HYPERLINK \l _Toc22290 </w:instrText>
      </w:r>
      <w:r>
        <w:fldChar w:fldCharType="separate"/>
      </w:r>
      <w:r>
        <w:rPr>
          <w:rFonts w:hint="default"/>
        </w:rPr>
        <w:t>2.</w:t>
      </w:r>
      <w:r>
        <w:rPr>
          <w:rFonts w:hint="default"/>
          <w:lang w:val="en-US"/>
        </w:rPr>
        <w:t>4</w:t>
      </w:r>
      <w:r>
        <w:rPr>
          <w:rFonts w:hint="default"/>
        </w:rPr>
        <w:t xml:space="preserve">. </w:t>
      </w:r>
      <w:r>
        <w:rPr>
          <w:rFonts w:hint="default"/>
          <w:lang w:val="en-US"/>
        </w:rPr>
        <w:t>Publication</w:t>
      </w:r>
      <w:r>
        <w:tab/>
      </w:r>
      <w:r>
        <w:fldChar w:fldCharType="begin"/>
      </w:r>
      <w:r>
        <w:instrText xml:space="preserve"> PAGEREF _Toc22290 \h </w:instrText>
      </w:r>
      <w:r>
        <w:fldChar w:fldCharType="separate"/>
      </w:r>
      <w:r>
        <w:t>31</w:t>
      </w:r>
      <w:r>
        <w:fldChar w:fldCharType="end"/>
      </w:r>
      <w:r>
        <w:fldChar w:fldCharType="end"/>
      </w:r>
    </w:p>
    <w:p w14:paraId="124B8ACC">
      <w:pPr>
        <w:pStyle w:val="142"/>
        <w:tabs>
          <w:tab w:val="right" w:leader="dot" w:pos="9071"/>
        </w:tabs>
      </w:pPr>
      <w:r>
        <w:fldChar w:fldCharType="begin"/>
      </w:r>
      <w:r>
        <w:instrText xml:space="preserve"> HYPERLINK \l _Toc27238 </w:instrText>
      </w:r>
      <w:r>
        <w:fldChar w:fldCharType="separate"/>
      </w:r>
      <w:r>
        <w:rPr>
          <w:rFonts w:hint="default"/>
        </w:rPr>
        <w:t>CHƯƠNG 3: XÂY DỰNG ỨNG DỤNG</w:t>
      </w:r>
      <w:r>
        <w:tab/>
      </w:r>
      <w:r>
        <w:fldChar w:fldCharType="begin"/>
      </w:r>
      <w:r>
        <w:instrText xml:space="preserve"> PAGEREF _Toc27238 \h </w:instrText>
      </w:r>
      <w:r>
        <w:fldChar w:fldCharType="separate"/>
      </w:r>
      <w:r>
        <w:t>33</w:t>
      </w:r>
      <w:r>
        <w:fldChar w:fldCharType="end"/>
      </w:r>
      <w:r>
        <w:fldChar w:fldCharType="end"/>
      </w:r>
    </w:p>
    <w:p w14:paraId="657CE645">
      <w:pPr>
        <w:pStyle w:val="143"/>
        <w:tabs>
          <w:tab w:val="right" w:leader="dot" w:pos="9071"/>
        </w:tabs>
      </w:pPr>
      <w:r>
        <w:fldChar w:fldCharType="begin"/>
      </w:r>
      <w:r>
        <w:instrText xml:space="preserve"> HYPERLINK \l _Toc13550 </w:instrText>
      </w:r>
      <w:r>
        <w:fldChar w:fldCharType="separate"/>
      </w:r>
      <w:r>
        <w:rPr>
          <w:rFonts w:hint="default"/>
        </w:rPr>
        <w:t>3.1. Môi trường phát triển</w:t>
      </w:r>
      <w:r>
        <w:tab/>
      </w:r>
      <w:r>
        <w:fldChar w:fldCharType="begin"/>
      </w:r>
      <w:r>
        <w:instrText xml:space="preserve"> PAGEREF _Toc13550 \h </w:instrText>
      </w:r>
      <w:r>
        <w:fldChar w:fldCharType="separate"/>
      </w:r>
      <w:r>
        <w:t>33</w:t>
      </w:r>
      <w:r>
        <w:fldChar w:fldCharType="end"/>
      </w:r>
      <w:r>
        <w:fldChar w:fldCharType="end"/>
      </w:r>
    </w:p>
    <w:p w14:paraId="1EB85171">
      <w:pPr>
        <w:pStyle w:val="143"/>
        <w:tabs>
          <w:tab w:val="right" w:leader="dot" w:pos="9071"/>
        </w:tabs>
      </w:pPr>
      <w:r>
        <w:fldChar w:fldCharType="begin"/>
      </w:r>
      <w:r>
        <w:instrText xml:space="preserve"> HYPERLINK \l _Toc25148 </w:instrText>
      </w:r>
      <w:r>
        <w:fldChar w:fldCharType="separate"/>
      </w:r>
      <w:r>
        <w:rPr>
          <w:rFonts w:hint="default"/>
        </w:rPr>
        <w:t>3.2. Cài đặt và cấu hình hệ thống</w:t>
      </w:r>
      <w:r>
        <w:tab/>
      </w:r>
      <w:r>
        <w:fldChar w:fldCharType="begin"/>
      </w:r>
      <w:r>
        <w:instrText xml:space="preserve"> PAGEREF _Toc25148 \h </w:instrText>
      </w:r>
      <w:r>
        <w:fldChar w:fldCharType="separate"/>
      </w:r>
      <w:r>
        <w:t>33</w:t>
      </w:r>
      <w:r>
        <w:fldChar w:fldCharType="end"/>
      </w:r>
      <w:r>
        <w:fldChar w:fldCharType="end"/>
      </w:r>
    </w:p>
    <w:p w14:paraId="54C405A7">
      <w:pPr>
        <w:pStyle w:val="143"/>
        <w:tabs>
          <w:tab w:val="right" w:leader="dot" w:pos="9071"/>
        </w:tabs>
      </w:pPr>
      <w:r>
        <w:fldChar w:fldCharType="begin"/>
      </w:r>
      <w:r>
        <w:instrText xml:space="preserve"> HYPERLINK \l _Toc9299 </w:instrText>
      </w:r>
      <w:r>
        <w:fldChar w:fldCharType="separate"/>
      </w:r>
      <w:r>
        <w:rPr>
          <w:rFonts w:hint="default"/>
        </w:rPr>
        <w:t>3.3. Xây dựng các chức năng chính</w:t>
      </w:r>
      <w:r>
        <w:tab/>
      </w:r>
      <w:r>
        <w:fldChar w:fldCharType="begin"/>
      </w:r>
      <w:r>
        <w:instrText xml:space="preserve"> PAGEREF _Toc9299 \h </w:instrText>
      </w:r>
      <w:r>
        <w:fldChar w:fldCharType="separate"/>
      </w:r>
      <w:r>
        <w:t>33</w:t>
      </w:r>
      <w:r>
        <w:fldChar w:fldCharType="end"/>
      </w:r>
      <w:r>
        <w:fldChar w:fldCharType="end"/>
      </w:r>
    </w:p>
    <w:p w14:paraId="3D3B7324">
      <w:pPr>
        <w:pStyle w:val="144"/>
        <w:tabs>
          <w:tab w:val="right" w:leader="dot" w:pos="9071"/>
        </w:tabs>
      </w:pPr>
      <w:r>
        <w:fldChar w:fldCharType="begin"/>
      </w:r>
      <w:r>
        <w:instrText xml:space="preserve"> HYPERLINK \l _Toc28151 </w:instrText>
      </w:r>
      <w:r>
        <w:fldChar w:fldCharType="separate"/>
      </w:r>
      <w:r>
        <w:rPr>
          <w:rFonts w:hint="default"/>
        </w:rPr>
        <w:t>3.3.1. Hiển thị thời tiết hiện tại</w:t>
      </w:r>
      <w:r>
        <w:tab/>
      </w:r>
      <w:r>
        <w:fldChar w:fldCharType="begin"/>
      </w:r>
      <w:r>
        <w:instrText xml:space="preserve"> PAGEREF _Toc28151 \h </w:instrText>
      </w:r>
      <w:r>
        <w:fldChar w:fldCharType="separate"/>
      </w:r>
      <w:r>
        <w:t>33</w:t>
      </w:r>
      <w:r>
        <w:fldChar w:fldCharType="end"/>
      </w:r>
      <w:r>
        <w:fldChar w:fldCharType="end"/>
      </w:r>
    </w:p>
    <w:p w14:paraId="13E810AC">
      <w:pPr>
        <w:pStyle w:val="144"/>
        <w:tabs>
          <w:tab w:val="right" w:leader="dot" w:pos="9071"/>
        </w:tabs>
      </w:pPr>
      <w:r>
        <w:fldChar w:fldCharType="begin"/>
      </w:r>
      <w:r>
        <w:instrText xml:space="preserve"> HYPERLINK \l _Toc22402 </w:instrText>
      </w:r>
      <w:r>
        <w:fldChar w:fldCharType="separate"/>
      </w:r>
      <w:r>
        <w:rPr>
          <w:rFonts w:hint="default"/>
        </w:rPr>
        <w:t>3.3.2. Dự báo thời tiết</w:t>
      </w:r>
      <w:r>
        <w:tab/>
      </w:r>
      <w:r>
        <w:fldChar w:fldCharType="begin"/>
      </w:r>
      <w:r>
        <w:instrText xml:space="preserve"> PAGEREF _Toc22402 \h </w:instrText>
      </w:r>
      <w:r>
        <w:fldChar w:fldCharType="separate"/>
      </w:r>
      <w:r>
        <w:t>34</w:t>
      </w:r>
      <w:r>
        <w:fldChar w:fldCharType="end"/>
      </w:r>
      <w:r>
        <w:fldChar w:fldCharType="end"/>
      </w:r>
    </w:p>
    <w:p w14:paraId="2EBF15D7">
      <w:pPr>
        <w:pStyle w:val="144"/>
        <w:tabs>
          <w:tab w:val="right" w:leader="dot" w:pos="9071"/>
        </w:tabs>
      </w:pPr>
      <w:r>
        <w:fldChar w:fldCharType="begin"/>
      </w:r>
      <w:r>
        <w:instrText xml:space="preserve"> HYPERLINK \l _Toc9448 </w:instrText>
      </w:r>
      <w:r>
        <w:fldChar w:fldCharType="separate"/>
      </w:r>
      <w:r>
        <w:rPr>
          <w:rFonts w:hint="default"/>
        </w:rPr>
        <w:t>3.3.3. Cảnh báo t</w:t>
      </w:r>
      <w:r>
        <w:rPr>
          <w:rFonts w:hint="default"/>
          <w:lang w:val="en-US"/>
        </w:rPr>
        <w:t>hời tiết</w:t>
      </w:r>
      <w:r>
        <w:tab/>
      </w:r>
      <w:r>
        <w:fldChar w:fldCharType="begin"/>
      </w:r>
      <w:r>
        <w:instrText xml:space="preserve"> PAGEREF _Toc9448 \h </w:instrText>
      </w:r>
      <w:r>
        <w:fldChar w:fldCharType="separate"/>
      </w:r>
      <w:r>
        <w:t>34</w:t>
      </w:r>
      <w:r>
        <w:fldChar w:fldCharType="end"/>
      </w:r>
      <w:r>
        <w:fldChar w:fldCharType="end"/>
      </w:r>
    </w:p>
    <w:p w14:paraId="1ACE5AE1">
      <w:pPr>
        <w:pStyle w:val="144"/>
        <w:tabs>
          <w:tab w:val="right" w:leader="dot" w:pos="9071"/>
        </w:tabs>
      </w:pPr>
      <w:r>
        <w:fldChar w:fldCharType="begin"/>
      </w:r>
      <w:r>
        <w:instrText xml:space="preserve"> HYPERLINK \l _Toc18003 </w:instrText>
      </w:r>
      <w:r>
        <w:fldChar w:fldCharType="separate"/>
      </w:r>
      <w:r>
        <w:rPr>
          <w:rFonts w:hint="default"/>
        </w:rPr>
        <w:t>3.3.4. Lưu trữ dữ liệu bằng SQLite</w:t>
      </w:r>
      <w:r>
        <w:tab/>
      </w:r>
      <w:r>
        <w:fldChar w:fldCharType="begin"/>
      </w:r>
      <w:r>
        <w:instrText xml:space="preserve"> PAGEREF _Toc18003 \h </w:instrText>
      </w:r>
      <w:r>
        <w:fldChar w:fldCharType="separate"/>
      </w:r>
      <w:r>
        <w:t>34</w:t>
      </w:r>
      <w:r>
        <w:fldChar w:fldCharType="end"/>
      </w:r>
      <w:r>
        <w:fldChar w:fldCharType="end"/>
      </w:r>
    </w:p>
    <w:p w14:paraId="5265CA76">
      <w:pPr>
        <w:pStyle w:val="144"/>
        <w:tabs>
          <w:tab w:val="right" w:leader="dot" w:pos="9071"/>
        </w:tabs>
      </w:pPr>
      <w:r>
        <w:fldChar w:fldCharType="begin"/>
      </w:r>
      <w:r>
        <w:instrText xml:space="preserve"> HYPERLINK \l _Toc3628 </w:instrText>
      </w:r>
      <w:r>
        <w:fldChar w:fldCharType="separate"/>
      </w:r>
      <w:r>
        <w:rPr>
          <w:rFonts w:hint="default"/>
        </w:rPr>
        <w:t>3.3.5. Tích hợp API thời tiết</w:t>
      </w:r>
      <w:r>
        <w:tab/>
      </w:r>
      <w:r>
        <w:fldChar w:fldCharType="begin"/>
      </w:r>
      <w:r>
        <w:instrText xml:space="preserve"> PAGEREF _Toc3628 \h </w:instrText>
      </w:r>
      <w:r>
        <w:fldChar w:fldCharType="separate"/>
      </w:r>
      <w:r>
        <w:t>35</w:t>
      </w:r>
      <w:r>
        <w:fldChar w:fldCharType="end"/>
      </w:r>
      <w:r>
        <w:fldChar w:fldCharType="end"/>
      </w:r>
    </w:p>
    <w:p w14:paraId="2484FA76">
      <w:pPr>
        <w:pStyle w:val="143"/>
        <w:tabs>
          <w:tab w:val="right" w:leader="dot" w:pos="9071"/>
        </w:tabs>
      </w:pPr>
      <w:r>
        <w:fldChar w:fldCharType="begin"/>
      </w:r>
      <w:r>
        <w:instrText xml:space="preserve"> HYPERLINK \l _Toc6026 </w:instrText>
      </w:r>
      <w:r>
        <w:fldChar w:fldCharType="separate"/>
      </w:r>
      <w:r>
        <w:rPr>
          <w:rFonts w:hint="default"/>
        </w:rPr>
        <w:t>3.4. Xử lý dữ liệu và logic chương trình</w:t>
      </w:r>
      <w:r>
        <w:tab/>
      </w:r>
      <w:r>
        <w:fldChar w:fldCharType="begin"/>
      </w:r>
      <w:r>
        <w:instrText xml:space="preserve"> PAGEREF _Toc6026 \h </w:instrText>
      </w:r>
      <w:r>
        <w:fldChar w:fldCharType="separate"/>
      </w:r>
      <w:r>
        <w:t>35</w:t>
      </w:r>
      <w:r>
        <w:fldChar w:fldCharType="end"/>
      </w:r>
      <w:r>
        <w:fldChar w:fldCharType="end"/>
      </w:r>
    </w:p>
    <w:p w14:paraId="69CA2D9A">
      <w:pPr>
        <w:pStyle w:val="143"/>
        <w:tabs>
          <w:tab w:val="right" w:leader="dot" w:pos="9071"/>
        </w:tabs>
      </w:pPr>
      <w:r>
        <w:fldChar w:fldCharType="begin"/>
      </w:r>
      <w:r>
        <w:instrText xml:space="preserve"> HYPERLINK \l _Toc26915 </w:instrText>
      </w:r>
      <w:r>
        <w:fldChar w:fldCharType="separate"/>
      </w:r>
      <w:r>
        <w:rPr>
          <w:rFonts w:hint="default"/>
          <w:lang w:val="vi-VN"/>
        </w:rPr>
        <w:t>3.5. Giao diện ứng dụng</w:t>
      </w:r>
      <w:r>
        <w:tab/>
      </w:r>
      <w:r>
        <w:fldChar w:fldCharType="begin"/>
      </w:r>
      <w:r>
        <w:instrText xml:space="preserve"> PAGEREF _Toc26915 \h </w:instrText>
      </w:r>
      <w:r>
        <w:fldChar w:fldCharType="separate"/>
      </w:r>
      <w:r>
        <w:t>36</w:t>
      </w:r>
      <w:r>
        <w:fldChar w:fldCharType="end"/>
      </w:r>
      <w:r>
        <w:fldChar w:fldCharType="end"/>
      </w:r>
    </w:p>
    <w:p w14:paraId="64B77AC8">
      <w:pPr>
        <w:pStyle w:val="142"/>
        <w:tabs>
          <w:tab w:val="right" w:leader="dot" w:pos="9071"/>
        </w:tabs>
      </w:pPr>
      <w:r>
        <w:fldChar w:fldCharType="begin"/>
      </w:r>
      <w:r>
        <w:instrText xml:space="preserve"> HYPERLINK \l _Toc14827 </w:instrText>
      </w:r>
      <w:r>
        <w:fldChar w:fldCharType="separate"/>
      </w:r>
      <w:r>
        <w:rPr>
          <w:rFonts w:hint="default"/>
        </w:rPr>
        <w:t>KẾT LUẬN</w:t>
      </w:r>
      <w:r>
        <w:tab/>
      </w:r>
      <w:r>
        <w:fldChar w:fldCharType="begin"/>
      </w:r>
      <w:r>
        <w:instrText xml:space="preserve"> PAGEREF _Toc14827 \h </w:instrText>
      </w:r>
      <w:r>
        <w:fldChar w:fldCharType="separate"/>
      </w:r>
      <w:r>
        <w:t>43</w:t>
      </w:r>
      <w:r>
        <w:fldChar w:fldCharType="end"/>
      </w:r>
      <w:r>
        <w:fldChar w:fldCharType="end"/>
      </w:r>
    </w:p>
    <w:p w14:paraId="452CEA42">
      <w:pPr>
        <w:pStyle w:val="142"/>
        <w:tabs>
          <w:tab w:val="right" w:leader="dot" w:pos="9071"/>
        </w:tabs>
      </w:pPr>
      <w:r>
        <w:fldChar w:fldCharType="begin"/>
      </w:r>
      <w:r>
        <w:instrText xml:space="preserve"> HYPERLINK \l _Toc2759 </w:instrText>
      </w:r>
      <w:r>
        <w:fldChar w:fldCharType="separate"/>
      </w:r>
      <w:r>
        <w:rPr>
          <w:rFonts w:hint="default"/>
        </w:rPr>
        <w:t>TÀI LIỆU THAM KHẢO</w:t>
      </w:r>
      <w:r>
        <w:tab/>
      </w:r>
      <w:r>
        <w:fldChar w:fldCharType="begin"/>
      </w:r>
      <w:r>
        <w:instrText xml:space="preserve"> PAGEREF _Toc2759 \h </w:instrText>
      </w:r>
      <w:r>
        <w:fldChar w:fldCharType="separate"/>
      </w:r>
      <w:r>
        <w:t>45</w:t>
      </w:r>
      <w:r>
        <w:fldChar w:fldCharType="end"/>
      </w:r>
      <w:r>
        <w:fldChar w:fldCharType="end"/>
      </w:r>
    </w:p>
    <w:p w14:paraId="42FBAA80">
      <w:pPr>
        <w:pStyle w:val="142"/>
        <w:tabs>
          <w:tab w:val="right" w:leader="dot" w:pos="9071"/>
        </w:tabs>
      </w:pPr>
      <w:r>
        <w:fldChar w:fldCharType="begin"/>
      </w:r>
      <w:r>
        <w:instrText xml:space="preserve"> HYPERLINK \l _Toc21193 </w:instrText>
      </w:r>
      <w:r>
        <w:fldChar w:fldCharType="separate"/>
      </w:r>
      <w:r>
        <w:rPr>
          <w:rFonts w:hint="default"/>
        </w:rPr>
        <w:t>PHỤ LỤC</w:t>
      </w:r>
      <w:r>
        <w:tab/>
      </w:r>
      <w:r>
        <w:fldChar w:fldCharType="begin"/>
      </w:r>
      <w:r>
        <w:instrText xml:space="preserve"> PAGEREF _Toc21193 \h </w:instrText>
      </w:r>
      <w:r>
        <w:fldChar w:fldCharType="separate"/>
      </w:r>
      <w:r>
        <w:t>47</w:t>
      </w:r>
      <w:r>
        <w:fldChar w:fldCharType="end"/>
      </w:r>
      <w:r>
        <w:fldChar w:fldCharType="end"/>
      </w:r>
    </w:p>
    <w:p w14:paraId="0F4D2112">
      <w:r>
        <w:fldChar w:fldCharType="end"/>
      </w:r>
    </w:p>
    <w:p w14:paraId="0DE9608C">
      <w:r>
        <w:br w:type="page"/>
      </w:r>
    </w:p>
    <w:p w14:paraId="1293D702">
      <w:pPr>
        <w:pStyle w:val="2"/>
        <w:bidi w:val="0"/>
        <w:rPr>
          <w:rFonts w:hint="default"/>
          <w:lang w:val="vi-VN"/>
        </w:rPr>
      </w:pPr>
      <w:bookmarkStart w:id="0" w:name="_Toc22358"/>
      <w:r>
        <w:rPr>
          <w:rFonts w:hint="default"/>
          <w:lang w:val="vi-VN"/>
        </w:rPr>
        <w:t>DANH MỤC VIẾT TẮT</w:t>
      </w:r>
      <w:bookmarkEnd w:id="0"/>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6"/>
        <w:gridCol w:w="1898"/>
        <w:gridCol w:w="6192"/>
      </w:tblGrid>
      <w:tr w14:paraId="2F90C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96" w:type="dxa"/>
            <w:vAlign w:val="center"/>
          </w:tcPr>
          <w:p w14:paraId="6492D9A7">
            <w:pPr>
              <w:bidi w:val="0"/>
              <w:jc w:val="center"/>
              <w:rPr>
                <w:rFonts w:hint="default" w:ascii="Times New Roman Bold" w:hAnsi="Times New Roman Bold" w:cs="Times New Roman Bold"/>
                <w:b/>
                <w:bCs/>
                <w:lang w:val="en-US"/>
              </w:rPr>
            </w:pPr>
            <w:r>
              <w:rPr>
                <w:rFonts w:hint="default" w:ascii="Times New Roman Bold" w:hAnsi="Times New Roman Bold" w:cs="Times New Roman Bold"/>
                <w:b/>
                <w:bCs/>
              </w:rPr>
              <w:t>STT</w:t>
            </w:r>
          </w:p>
        </w:tc>
        <w:tc>
          <w:tcPr>
            <w:tcW w:w="1898" w:type="dxa"/>
            <w:vAlign w:val="center"/>
          </w:tcPr>
          <w:p w14:paraId="5B523133">
            <w:pPr>
              <w:bidi w:val="0"/>
              <w:jc w:val="center"/>
              <w:rPr>
                <w:rFonts w:hint="default" w:ascii="Times New Roman Bold" w:hAnsi="Times New Roman Bold" w:cs="Times New Roman Bold"/>
                <w:b/>
                <w:bCs/>
                <w:lang w:val="en-US"/>
              </w:rPr>
            </w:pPr>
            <w:r>
              <w:rPr>
                <w:rFonts w:hint="default" w:ascii="Times New Roman Bold" w:hAnsi="Times New Roman Bold" w:cs="Times New Roman Bold"/>
                <w:b/>
                <w:bCs/>
              </w:rPr>
              <w:t>Chữ viết tắt</w:t>
            </w:r>
          </w:p>
        </w:tc>
        <w:tc>
          <w:tcPr>
            <w:tcW w:w="6192" w:type="dxa"/>
            <w:vAlign w:val="center"/>
          </w:tcPr>
          <w:p w14:paraId="4FE3DEC2">
            <w:pPr>
              <w:bidi w:val="0"/>
              <w:jc w:val="center"/>
              <w:rPr>
                <w:rFonts w:hint="default" w:ascii="Times New Roman Bold" w:hAnsi="Times New Roman Bold" w:cs="Times New Roman Bold"/>
                <w:b/>
                <w:bCs/>
                <w:lang w:val="en-US"/>
              </w:rPr>
            </w:pPr>
            <w:r>
              <w:rPr>
                <w:rFonts w:hint="default" w:ascii="Times New Roman Bold" w:hAnsi="Times New Roman Bold" w:cs="Times New Roman Bold"/>
                <w:b/>
                <w:bCs/>
              </w:rPr>
              <w:t>Giải thích</w:t>
            </w:r>
          </w:p>
        </w:tc>
      </w:tr>
      <w:tr w14:paraId="4B49A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505F06BA">
            <w:pPr>
              <w:bidi w:val="0"/>
              <w:jc w:val="center"/>
              <w:rPr>
                <w:rFonts w:hint="default" w:ascii="Times New Roman Bold" w:hAnsi="Times New Roman Bold" w:cs="Times New Roman Bold"/>
                <w:b/>
                <w:bCs/>
                <w:lang w:val="en-US"/>
              </w:rPr>
            </w:pPr>
            <w:r>
              <w:rPr>
                <w:rFonts w:hint="default" w:ascii="Times New Roman Bold" w:hAnsi="Times New Roman Bold" w:cs="Times New Roman Bold"/>
                <w:b/>
                <w:bCs/>
              </w:rPr>
              <w:t>1</w:t>
            </w:r>
          </w:p>
        </w:tc>
        <w:tc>
          <w:tcPr>
            <w:tcW w:w="1898" w:type="dxa"/>
            <w:vAlign w:val="center"/>
          </w:tcPr>
          <w:p w14:paraId="64F7A275">
            <w:pPr>
              <w:bidi w:val="0"/>
              <w:jc w:val="center"/>
              <w:rPr>
                <w:lang w:val="en-US"/>
              </w:rPr>
            </w:pPr>
            <w:r>
              <w:t>API</w:t>
            </w:r>
          </w:p>
        </w:tc>
        <w:tc>
          <w:tcPr>
            <w:tcW w:w="6192" w:type="dxa"/>
            <w:vAlign w:val="center"/>
          </w:tcPr>
          <w:p w14:paraId="1C6F2C64">
            <w:pPr>
              <w:bidi w:val="0"/>
              <w:rPr>
                <w:lang w:val="en-US"/>
              </w:rPr>
            </w:pPr>
            <w:r>
              <w:t>Application Programming Interface (Giao diện lập trình ứng dụng)</w:t>
            </w:r>
          </w:p>
        </w:tc>
      </w:tr>
      <w:tr w14:paraId="62EEA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3A9F3BFB">
            <w:pPr>
              <w:bidi w:val="0"/>
              <w:jc w:val="center"/>
              <w:rPr>
                <w:rFonts w:hint="default" w:ascii="Times New Roman Bold" w:hAnsi="Times New Roman Bold" w:cs="Times New Roman Bold"/>
                <w:b/>
                <w:bCs/>
                <w:lang w:val="en-US"/>
              </w:rPr>
            </w:pPr>
            <w:r>
              <w:rPr>
                <w:rFonts w:hint="default" w:ascii="Times New Roman Bold" w:hAnsi="Times New Roman Bold" w:cs="Times New Roman Bold"/>
                <w:b/>
                <w:bCs/>
              </w:rPr>
              <w:t>2</w:t>
            </w:r>
          </w:p>
        </w:tc>
        <w:tc>
          <w:tcPr>
            <w:tcW w:w="1898" w:type="dxa"/>
            <w:vAlign w:val="center"/>
          </w:tcPr>
          <w:p w14:paraId="59DE8223">
            <w:pPr>
              <w:bidi w:val="0"/>
              <w:jc w:val="center"/>
              <w:rPr>
                <w:lang w:val="en-US"/>
              </w:rPr>
            </w:pPr>
            <w:r>
              <w:t>UI</w:t>
            </w:r>
          </w:p>
        </w:tc>
        <w:tc>
          <w:tcPr>
            <w:tcW w:w="6192" w:type="dxa"/>
            <w:vAlign w:val="center"/>
          </w:tcPr>
          <w:p w14:paraId="25265149">
            <w:pPr>
              <w:bidi w:val="0"/>
              <w:rPr>
                <w:lang w:val="en-US"/>
              </w:rPr>
            </w:pPr>
            <w:r>
              <w:t>User Interface (Giao diện người dùng)</w:t>
            </w:r>
          </w:p>
        </w:tc>
      </w:tr>
      <w:tr w14:paraId="6C398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2F0368A3">
            <w:pPr>
              <w:bidi w:val="0"/>
              <w:jc w:val="center"/>
              <w:rPr>
                <w:rFonts w:hint="default" w:ascii="Times New Roman Bold" w:hAnsi="Times New Roman Bold" w:cs="Times New Roman Bold"/>
                <w:b/>
                <w:bCs/>
                <w:lang w:val="en-US"/>
              </w:rPr>
            </w:pPr>
            <w:r>
              <w:rPr>
                <w:rFonts w:hint="default" w:ascii="Times New Roman Bold" w:hAnsi="Times New Roman Bold" w:cs="Times New Roman Bold"/>
                <w:b/>
                <w:bCs/>
              </w:rPr>
              <w:t>3</w:t>
            </w:r>
          </w:p>
        </w:tc>
        <w:tc>
          <w:tcPr>
            <w:tcW w:w="1898" w:type="dxa"/>
            <w:vAlign w:val="center"/>
          </w:tcPr>
          <w:p w14:paraId="7C642212">
            <w:pPr>
              <w:bidi w:val="0"/>
              <w:jc w:val="center"/>
              <w:rPr>
                <w:lang w:val="en-US"/>
              </w:rPr>
            </w:pPr>
            <w:r>
              <w:t>UX</w:t>
            </w:r>
          </w:p>
        </w:tc>
        <w:tc>
          <w:tcPr>
            <w:tcW w:w="6192" w:type="dxa"/>
            <w:vAlign w:val="center"/>
          </w:tcPr>
          <w:p w14:paraId="2F0CF8AC">
            <w:pPr>
              <w:bidi w:val="0"/>
              <w:rPr>
                <w:lang w:val="en-US"/>
              </w:rPr>
            </w:pPr>
            <w:r>
              <w:t>User Experience (Trải nghiệm người dùng)</w:t>
            </w:r>
          </w:p>
        </w:tc>
      </w:tr>
      <w:tr w14:paraId="31586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5096CAE3">
            <w:pPr>
              <w:bidi w:val="0"/>
              <w:jc w:val="center"/>
              <w:rPr>
                <w:rFonts w:hint="default" w:ascii="Times New Roman Bold" w:hAnsi="Times New Roman Bold" w:cs="Times New Roman Bold"/>
                <w:b/>
                <w:bCs/>
                <w:lang w:val="en-US"/>
              </w:rPr>
            </w:pPr>
            <w:r>
              <w:rPr>
                <w:rFonts w:hint="default" w:ascii="Times New Roman Bold" w:hAnsi="Times New Roman Bold" w:cs="Times New Roman Bold"/>
                <w:b/>
                <w:bCs/>
              </w:rPr>
              <w:t>4</w:t>
            </w:r>
          </w:p>
        </w:tc>
        <w:tc>
          <w:tcPr>
            <w:tcW w:w="1898" w:type="dxa"/>
            <w:vAlign w:val="center"/>
          </w:tcPr>
          <w:p w14:paraId="4E4BB60F">
            <w:pPr>
              <w:bidi w:val="0"/>
              <w:jc w:val="center"/>
              <w:rPr>
                <w:lang w:val="en-US"/>
              </w:rPr>
            </w:pPr>
            <w:r>
              <w:t>DB</w:t>
            </w:r>
          </w:p>
        </w:tc>
        <w:tc>
          <w:tcPr>
            <w:tcW w:w="6192" w:type="dxa"/>
            <w:vAlign w:val="center"/>
          </w:tcPr>
          <w:p w14:paraId="6665F32F">
            <w:pPr>
              <w:bidi w:val="0"/>
              <w:rPr>
                <w:lang w:val="en-US"/>
              </w:rPr>
            </w:pPr>
            <w:r>
              <w:t>Database (Cơ sở dữ liệu)</w:t>
            </w:r>
          </w:p>
        </w:tc>
      </w:tr>
      <w:tr w14:paraId="053CD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4156FFA6">
            <w:pPr>
              <w:bidi w:val="0"/>
              <w:jc w:val="center"/>
              <w:rPr>
                <w:rFonts w:hint="default" w:ascii="Times New Roman Bold" w:hAnsi="Times New Roman Bold" w:cs="Times New Roman Bold"/>
                <w:b/>
                <w:bCs/>
                <w:lang w:val="en-US"/>
              </w:rPr>
            </w:pPr>
            <w:r>
              <w:rPr>
                <w:rFonts w:hint="default" w:ascii="Times New Roman Bold" w:hAnsi="Times New Roman Bold" w:cs="Times New Roman Bold"/>
                <w:b/>
                <w:bCs/>
              </w:rPr>
              <w:t>5</w:t>
            </w:r>
          </w:p>
        </w:tc>
        <w:tc>
          <w:tcPr>
            <w:tcW w:w="1898" w:type="dxa"/>
            <w:vAlign w:val="center"/>
          </w:tcPr>
          <w:p w14:paraId="517BD6F7">
            <w:pPr>
              <w:bidi w:val="0"/>
              <w:jc w:val="center"/>
              <w:rPr>
                <w:lang w:val="en-US"/>
              </w:rPr>
            </w:pPr>
            <w:r>
              <w:t>SQL</w:t>
            </w:r>
          </w:p>
        </w:tc>
        <w:tc>
          <w:tcPr>
            <w:tcW w:w="6192" w:type="dxa"/>
            <w:vAlign w:val="center"/>
          </w:tcPr>
          <w:p w14:paraId="78C5B7B0">
            <w:pPr>
              <w:bidi w:val="0"/>
              <w:rPr>
                <w:lang w:val="en-US"/>
              </w:rPr>
            </w:pPr>
            <w:r>
              <w:t>Structured Query Language (Ngôn ngữ truy vấn có cấu trúc)</w:t>
            </w:r>
          </w:p>
        </w:tc>
      </w:tr>
      <w:tr w14:paraId="76DB7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11373D1D">
            <w:pPr>
              <w:bidi w:val="0"/>
              <w:jc w:val="center"/>
              <w:rPr>
                <w:rFonts w:hint="default" w:ascii="Times New Roman Bold" w:hAnsi="Times New Roman Bold" w:cs="Times New Roman Bold"/>
                <w:b/>
                <w:bCs/>
                <w:lang w:val="en-US"/>
              </w:rPr>
            </w:pPr>
            <w:r>
              <w:rPr>
                <w:rFonts w:hint="default" w:ascii="Times New Roman Bold" w:hAnsi="Times New Roman Bold" w:cs="Times New Roman Bold"/>
                <w:b/>
                <w:bCs/>
              </w:rPr>
              <w:t>6</w:t>
            </w:r>
          </w:p>
        </w:tc>
        <w:tc>
          <w:tcPr>
            <w:tcW w:w="1898" w:type="dxa"/>
            <w:vAlign w:val="center"/>
          </w:tcPr>
          <w:p w14:paraId="30C13C8F">
            <w:pPr>
              <w:bidi w:val="0"/>
              <w:jc w:val="center"/>
              <w:rPr>
                <w:lang w:val="en-US"/>
              </w:rPr>
            </w:pPr>
            <w:r>
              <w:t>SQLite</w:t>
            </w:r>
          </w:p>
        </w:tc>
        <w:tc>
          <w:tcPr>
            <w:tcW w:w="6192" w:type="dxa"/>
            <w:vAlign w:val="center"/>
          </w:tcPr>
          <w:p w14:paraId="040E992B">
            <w:pPr>
              <w:bidi w:val="0"/>
              <w:rPr>
                <w:lang w:val="en-US"/>
              </w:rPr>
            </w:pPr>
            <w:r>
              <w:t>Cơ sở dữ liệu nhẹ dùng cho ứng dụng di động</w:t>
            </w:r>
          </w:p>
        </w:tc>
      </w:tr>
      <w:tr w14:paraId="4A459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047EE459">
            <w:pPr>
              <w:bidi w:val="0"/>
              <w:jc w:val="center"/>
              <w:rPr>
                <w:rFonts w:hint="default" w:ascii="Times New Roman Bold" w:hAnsi="Times New Roman Bold" w:cs="Times New Roman Bold"/>
                <w:b/>
                <w:bCs/>
                <w:lang w:val="en-US"/>
              </w:rPr>
            </w:pPr>
            <w:r>
              <w:rPr>
                <w:rFonts w:hint="default" w:ascii="Times New Roman Bold" w:hAnsi="Times New Roman Bold" w:cs="Times New Roman Bold"/>
                <w:b/>
                <w:bCs/>
              </w:rPr>
              <w:t>7</w:t>
            </w:r>
          </w:p>
        </w:tc>
        <w:tc>
          <w:tcPr>
            <w:tcW w:w="1898" w:type="dxa"/>
            <w:vAlign w:val="center"/>
          </w:tcPr>
          <w:p w14:paraId="79ABB9A3">
            <w:pPr>
              <w:bidi w:val="0"/>
              <w:jc w:val="center"/>
              <w:rPr>
                <w:lang w:val="en-US"/>
              </w:rPr>
            </w:pPr>
            <w:r>
              <w:t>HTTP</w:t>
            </w:r>
          </w:p>
        </w:tc>
        <w:tc>
          <w:tcPr>
            <w:tcW w:w="6192" w:type="dxa"/>
            <w:vAlign w:val="center"/>
          </w:tcPr>
          <w:p w14:paraId="73F9B098">
            <w:pPr>
              <w:bidi w:val="0"/>
              <w:rPr>
                <w:lang w:val="en-US"/>
              </w:rPr>
            </w:pPr>
            <w:r>
              <w:t>HyperText Transfer Protocol (Giao thức truyền tải siêu văn bản)</w:t>
            </w:r>
          </w:p>
        </w:tc>
      </w:tr>
      <w:tr w14:paraId="56F46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67E39417">
            <w:pPr>
              <w:bidi w:val="0"/>
              <w:jc w:val="center"/>
              <w:rPr>
                <w:rFonts w:hint="default" w:ascii="Times New Roman Bold" w:hAnsi="Times New Roman Bold" w:cs="Times New Roman Bold"/>
                <w:b/>
                <w:bCs/>
                <w:lang w:val="en-US"/>
              </w:rPr>
            </w:pPr>
            <w:r>
              <w:rPr>
                <w:rFonts w:hint="default" w:ascii="Times New Roman Bold" w:hAnsi="Times New Roman Bold" w:cs="Times New Roman Bold"/>
                <w:b/>
                <w:bCs/>
              </w:rPr>
              <w:t>8</w:t>
            </w:r>
          </w:p>
        </w:tc>
        <w:tc>
          <w:tcPr>
            <w:tcW w:w="1898" w:type="dxa"/>
            <w:vAlign w:val="center"/>
          </w:tcPr>
          <w:p w14:paraId="67B0A64E">
            <w:pPr>
              <w:bidi w:val="0"/>
              <w:jc w:val="center"/>
              <w:rPr>
                <w:lang w:val="en-US"/>
              </w:rPr>
            </w:pPr>
            <w:r>
              <w:t>JSON</w:t>
            </w:r>
          </w:p>
        </w:tc>
        <w:tc>
          <w:tcPr>
            <w:tcW w:w="6192" w:type="dxa"/>
            <w:vAlign w:val="center"/>
          </w:tcPr>
          <w:p w14:paraId="083BCFDB">
            <w:pPr>
              <w:bidi w:val="0"/>
              <w:rPr>
                <w:lang w:val="en-US"/>
              </w:rPr>
            </w:pPr>
            <w:r>
              <w:t>JavaScript Object Notation (Định dạng dữ liệu trao đổi)</w:t>
            </w:r>
          </w:p>
        </w:tc>
      </w:tr>
      <w:tr w14:paraId="4C89A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0E2F6646">
            <w:pPr>
              <w:bidi w:val="0"/>
              <w:jc w:val="center"/>
              <w:rPr>
                <w:rFonts w:hint="default" w:ascii="Times New Roman Bold" w:hAnsi="Times New Roman Bold" w:cs="Times New Roman Bold"/>
                <w:b/>
                <w:bCs/>
                <w:lang w:val="en-US"/>
              </w:rPr>
            </w:pPr>
            <w:r>
              <w:rPr>
                <w:rFonts w:hint="default" w:ascii="Times New Roman Bold" w:hAnsi="Times New Roman Bold" w:cs="Times New Roman Bold"/>
                <w:b/>
                <w:bCs/>
              </w:rPr>
              <w:t>9</w:t>
            </w:r>
          </w:p>
        </w:tc>
        <w:tc>
          <w:tcPr>
            <w:tcW w:w="1898" w:type="dxa"/>
            <w:vAlign w:val="center"/>
          </w:tcPr>
          <w:p w14:paraId="4B6AEA5D">
            <w:pPr>
              <w:bidi w:val="0"/>
              <w:jc w:val="center"/>
              <w:rPr>
                <w:lang w:val="en-US"/>
              </w:rPr>
            </w:pPr>
            <w:r>
              <w:t>GPS</w:t>
            </w:r>
          </w:p>
        </w:tc>
        <w:tc>
          <w:tcPr>
            <w:tcW w:w="6192" w:type="dxa"/>
            <w:vAlign w:val="center"/>
          </w:tcPr>
          <w:p w14:paraId="7757B3D2">
            <w:pPr>
              <w:bidi w:val="0"/>
              <w:rPr>
                <w:lang w:val="en-US"/>
              </w:rPr>
            </w:pPr>
            <w:r>
              <w:t>Global Positioning System (Hệ thống định vị toàn cầu)</w:t>
            </w:r>
          </w:p>
        </w:tc>
      </w:tr>
      <w:tr w14:paraId="267A0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67F9430E">
            <w:pPr>
              <w:bidi w:val="0"/>
              <w:jc w:val="center"/>
              <w:rPr>
                <w:rFonts w:hint="default" w:ascii="Times New Roman Bold" w:hAnsi="Times New Roman Bold" w:cs="Times New Roman Bold"/>
                <w:b/>
                <w:bCs/>
                <w:lang w:val="en-US"/>
              </w:rPr>
            </w:pPr>
            <w:r>
              <w:rPr>
                <w:rFonts w:hint="default" w:ascii="Times New Roman Bold" w:hAnsi="Times New Roman Bold" w:cs="Times New Roman Bold"/>
                <w:b/>
                <w:bCs/>
              </w:rPr>
              <w:t>10</w:t>
            </w:r>
          </w:p>
        </w:tc>
        <w:tc>
          <w:tcPr>
            <w:tcW w:w="1898" w:type="dxa"/>
            <w:vAlign w:val="center"/>
          </w:tcPr>
          <w:p w14:paraId="2B46E416">
            <w:pPr>
              <w:bidi w:val="0"/>
              <w:jc w:val="center"/>
              <w:rPr>
                <w:lang w:val="en-US"/>
              </w:rPr>
            </w:pPr>
            <w:r>
              <w:t>IDE</w:t>
            </w:r>
          </w:p>
        </w:tc>
        <w:tc>
          <w:tcPr>
            <w:tcW w:w="6192" w:type="dxa"/>
            <w:vAlign w:val="center"/>
          </w:tcPr>
          <w:p w14:paraId="53F7B626">
            <w:pPr>
              <w:bidi w:val="0"/>
              <w:rPr>
                <w:lang w:val="en-US"/>
              </w:rPr>
            </w:pPr>
            <w:r>
              <w:t>Integrated Development Environment (Môi trường phát triển tích hợp)</w:t>
            </w:r>
          </w:p>
        </w:tc>
      </w:tr>
      <w:tr w14:paraId="5F314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49AA3B29">
            <w:pPr>
              <w:bidi w:val="0"/>
              <w:jc w:val="center"/>
              <w:rPr>
                <w:rFonts w:hint="default" w:ascii="Times New Roman Bold" w:hAnsi="Times New Roman Bold" w:cs="Times New Roman Bold"/>
                <w:b/>
                <w:bCs/>
                <w:lang w:val="en-US"/>
              </w:rPr>
            </w:pPr>
            <w:r>
              <w:rPr>
                <w:rFonts w:hint="default" w:ascii="Times New Roman Bold" w:hAnsi="Times New Roman Bold" w:cs="Times New Roman Bold"/>
                <w:b/>
                <w:bCs/>
              </w:rPr>
              <w:t>11</w:t>
            </w:r>
          </w:p>
        </w:tc>
        <w:tc>
          <w:tcPr>
            <w:tcW w:w="1898" w:type="dxa"/>
            <w:vAlign w:val="center"/>
          </w:tcPr>
          <w:p w14:paraId="3F53B69D">
            <w:pPr>
              <w:bidi w:val="0"/>
              <w:jc w:val="center"/>
              <w:rPr>
                <w:lang w:val="en-US"/>
              </w:rPr>
            </w:pPr>
            <w:r>
              <w:t>MVC</w:t>
            </w:r>
          </w:p>
        </w:tc>
        <w:tc>
          <w:tcPr>
            <w:tcW w:w="6192" w:type="dxa"/>
            <w:vAlign w:val="center"/>
          </w:tcPr>
          <w:p w14:paraId="6A84F903">
            <w:pPr>
              <w:bidi w:val="0"/>
              <w:rPr>
                <w:lang w:val="en-US"/>
              </w:rPr>
            </w:pPr>
            <w:r>
              <w:t>Model - View - Controller (Mô hình kiến trúc phần mềm)</w:t>
            </w:r>
          </w:p>
        </w:tc>
      </w:tr>
      <w:tr w14:paraId="78135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5505799A">
            <w:pPr>
              <w:bidi w:val="0"/>
              <w:jc w:val="center"/>
              <w:rPr>
                <w:rFonts w:hint="default" w:ascii="Times New Roman Bold" w:hAnsi="Times New Roman Bold" w:cs="Times New Roman Bold"/>
                <w:b/>
                <w:bCs/>
                <w:lang w:val="en-US"/>
              </w:rPr>
            </w:pPr>
            <w:r>
              <w:rPr>
                <w:rFonts w:hint="default" w:ascii="Times New Roman Bold" w:hAnsi="Times New Roman Bold" w:cs="Times New Roman Bold"/>
                <w:b/>
                <w:bCs/>
              </w:rPr>
              <w:t>12</w:t>
            </w:r>
          </w:p>
        </w:tc>
        <w:tc>
          <w:tcPr>
            <w:tcW w:w="1898" w:type="dxa"/>
            <w:vAlign w:val="center"/>
          </w:tcPr>
          <w:p w14:paraId="186DF8AC">
            <w:pPr>
              <w:bidi w:val="0"/>
              <w:jc w:val="center"/>
              <w:rPr>
                <w:lang w:val="en-US"/>
              </w:rPr>
            </w:pPr>
            <w:r>
              <w:t>OOP</w:t>
            </w:r>
          </w:p>
        </w:tc>
        <w:tc>
          <w:tcPr>
            <w:tcW w:w="6192" w:type="dxa"/>
            <w:vAlign w:val="center"/>
          </w:tcPr>
          <w:p w14:paraId="5A685762">
            <w:pPr>
              <w:bidi w:val="0"/>
              <w:rPr>
                <w:lang w:val="en-US"/>
              </w:rPr>
            </w:pPr>
            <w:r>
              <w:t>Object-Oriented Programming (Lập trình hướng đối tượng)</w:t>
            </w:r>
          </w:p>
        </w:tc>
      </w:tr>
      <w:tr w14:paraId="5F345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61C46BD8">
            <w:pPr>
              <w:bidi w:val="0"/>
              <w:jc w:val="center"/>
              <w:rPr>
                <w:rFonts w:hint="default" w:ascii="Times New Roman Bold" w:hAnsi="Times New Roman Bold" w:cs="Times New Roman Bold"/>
                <w:b/>
                <w:bCs/>
                <w:lang w:val="en-US"/>
              </w:rPr>
            </w:pPr>
            <w:r>
              <w:rPr>
                <w:rFonts w:hint="default" w:ascii="Times New Roman Bold" w:hAnsi="Times New Roman Bold" w:cs="Times New Roman Bold"/>
                <w:b/>
                <w:bCs/>
              </w:rPr>
              <w:t>13</w:t>
            </w:r>
          </w:p>
        </w:tc>
        <w:tc>
          <w:tcPr>
            <w:tcW w:w="1898" w:type="dxa"/>
            <w:vAlign w:val="center"/>
          </w:tcPr>
          <w:p w14:paraId="6066734A">
            <w:pPr>
              <w:bidi w:val="0"/>
              <w:jc w:val="center"/>
              <w:rPr>
                <w:lang w:val="en-US"/>
              </w:rPr>
            </w:pPr>
            <w:r>
              <w:t>REST</w:t>
            </w:r>
          </w:p>
        </w:tc>
        <w:tc>
          <w:tcPr>
            <w:tcW w:w="6192" w:type="dxa"/>
            <w:vAlign w:val="center"/>
          </w:tcPr>
          <w:p w14:paraId="7C022939">
            <w:pPr>
              <w:bidi w:val="0"/>
              <w:rPr>
                <w:lang w:val="en-US"/>
              </w:rPr>
            </w:pPr>
            <w:r>
              <w:t>Representational State Transfer (Kiến trúc API web)</w:t>
            </w:r>
          </w:p>
        </w:tc>
      </w:tr>
    </w:tbl>
    <w:p w14:paraId="1D8CE1B7">
      <w:pPr>
        <w:bidi w:val="0"/>
        <w:rPr>
          <w:rFonts w:hint="default"/>
        </w:rPr>
      </w:pPr>
    </w:p>
    <w:p w14:paraId="36D68BFA">
      <w:pPr>
        <w:rPr>
          <w:rFonts w:hint="default"/>
        </w:rPr>
      </w:pPr>
      <w:r>
        <w:rPr>
          <w:rFonts w:hint="default"/>
        </w:rPr>
        <w:br w:type="page"/>
      </w:r>
    </w:p>
    <w:p w14:paraId="26FE4AF6">
      <w:pPr>
        <w:pStyle w:val="2"/>
        <w:bidi w:val="0"/>
        <w:rPr>
          <w:rFonts w:hint="default"/>
        </w:rPr>
      </w:pPr>
      <w:bookmarkStart w:id="1" w:name="_Toc1416"/>
      <w:r>
        <w:rPr>
          <w:rFonts w:hint="default"/>
        </w:rPr>
        <w:t>DANH MỤC HÌNH ẢNH</w:t>
      </w:r>
      <w:bookmarkEnd w:id="1"/>
    </w:p>
    <w:p w14:paraId="22C15A89">
      <w:pPr>
        <w:pStyle w:val="129"/>
        <w:tabs>
          <w:tab w:val="right" w:leader="dot" w:pos="9071"/>
        </w:tabs>
      </w:pPr>
      <w:r>
        <w:rPr>
          <w:rFonts w:hint="default"/>
          <w:b/>
          <w:bCs/>
        </w:rPr>
        <w:fldChar w:fldCharType="begin"/>
      </w:r>
      <w:r>
        <w:rPr>
          <w:rFonts w:hint="default"/>
          <w:b/>
          <w:bCs/>
        </w:rPr>
        <w:instrText xml:space="preserve">TOC \f A \t "Caption" \h \c</w:instrText>
      </w:r>
      <w:r>
        <w:rPr>
          <w:rFonts w:hint="default"/>
          <w:b/>
          <w:bCs/>
        </w:rPr>
        <w:fldChar w:fldCharType="separate"/>
      </w:r>
      <w:r>
        <w:rPr>
          <w:rFonts w:hint="default"/>
          <w:bCs/>
        </w:rPr>
        <w:fldChar w:fldCharType="begin"/>
      </w:r>
      <w:r>
        <w:rPr>
          <w:rFonts w:hint="default"/>
          <w:bCs/>
        </w:rPr>
        <w:instrText xml:space="preserve"> HYPERLINK \l _Toc32369 </w:instrText>
      </w:r>
      <w:r>
        <w:rPr>
          <w:rFonts w:hint="default"/>
          <w:bCs/>
        </w:rPr>
        <w:fldChar w:fldCharType="separate"/>
      </w:r>
      <w:r>
        <w:t>Hình 1. 1</w:t>
      </w:r>
      <w:r>
        <w:rPr>
          <w:lang w:val="en-US"/>
        </w:rPr>
        <w:t>: Ứng dụng flutter</w:t>
      </w:r>
      <w:r>
        <w:tab/>
      </w:r>
      <w:r>
        <w:fldChar w:fldCharType="begin"/>
      </w:r>
      <w:r>
        <w:instrText xml:space="preserve"> PAGEREF _Toc32369 \h </w:instrText>
      </w:r>
      <w:r>
        <w:fldChar w:fldCharType="separate"/>
      </w:r>
      <w:r>
        <w:t>6</w:t>
      </w:r>
      <w:r>
        <w:fldChar w:fldCharType="end"/>
      </w:r>
      <w:r>
        <w:rPr>
          <w:rFonts w:hint="default"/>
          <w:bCs/>
        </w:rPr>
        <w:fldChar w:fldCharType="end"/>
      </w:r>
    </w:p>
    <w:p w14:paraId="260B3781">
      <w:pPr>
        <w:pStyle w:val="129"/>
        <w:tabs>
          <w:tab w:val="right" w:leader="dot" w:pos="9071"/>
        </w:tabs>
      </w:pPr>
      <w:r>
        <w:rPr>
          <w:rFonts w:hint="default"/>
          <w:bCs/>
        </w:rPr>
        <w:fldChar w:fldCharType="begin"/>
      </w:r>
      <w:r>
        <w:rPr>
          <w:rFonts w:hint="default"/>
          <w:bCs/>
        </w:rPr>
        <w:instrText xml:space="preserve"> HYPERLINK \l _Toc5664 </w:instrText>
      </w:r>
      <w:r>
        <w:rPr>
          <w:rFonts w:hint="default"/>
          <w:bCs/>
        </w:rPr>
        <w:fldChar w:fldCharType="separate"/>
      </w:r>
      <w:r>
        <w:t>Hình 1. 2</w:t>
      </w:r>
      <w:r>
        <w:rPr>
          <w:lang w:val="en-US"/>
        </w:rPr>
        <w:t>: Kiến trúc của Flutter</w:t>
      </w:r>
      <w:r>
        <w:tab/>
      </w:r>
      <w:r>
        <w:fldChar w:fldCharType="begin"/>
      </w:r>
      <w:r>
        <w:instrText xml:space="preserve"> PAGEREF _Toc5664 \h </w:instrText>
      </w:r>
      <w:r>
        <w:fldChar w:fldCharType="separate"/>
      </w:r>
      <w:r>
        <w:t>7</w:t>
      </w:r>
      <w:r>
        <w:fldChar w:fldCharType="end"/>
      </w:r>
      <w:r>
        <w:rPr>
          <w:rFonts w:hint="default"/>
          <w:bCs/>
        </w:rPr>
        <w:fldChar w:fldCharType="end"/>
      </w:r>
    </w:p>
    <w:p w14:paraId="54178489">
      <w:pPr>
        <w:pStyle w:val="129"/>
        <w:tabs>
          <w:tab w:val="right" w:leader="dot" w:pos="9071"/>
        </w:tabs>
      </w:pPr>
      <w:r>
        <w:rPr>
          <w:rFonts w:hint="default"/>
          <w:bCs/>
        </w:rPr>
        <w:fldChar w:fldCharType="begin"/>
      </w:r>
      <w:r>
        <w:rPr>
          <w:rFonts w:hint="default"/>
          <w:bCs/>
        </w:rPr>
        <w:instrText xml:space="preserve"> HYPERLINK \l _Toc19983 </w:instrText>
      </w:r>
      <w:r>
        <w:rPr>
          <w:rFonts w:hint="default"/>
          <w:bCs/>
        </w:rPr>
        <w:fldChar w:fldCharType="separate"/>
      </w:r>
      <w:r>
        <w:t>Hình 1. 3</w:t>
      </w:r>
      <w:r>
        <w:rPr>
          <w:lang w:val="en-US"/>
        </w:rPr>
        <w:t>: Đặc điểm nổi bật của Flutter</w:t>
      </w:r>
      <w:r>
        <w:tab/>
      </w:r>
      <w:r>
        <w:fldChar w:fldCharType="begin"/>
      </w:r>
      <w:r>
        <w:instrText xml:space="preserve"> PAGEREF _Toc19983 \h </w:instrText>
      </w:r>
      <w:r>
        <w:fldChar w:fldCharType="separate"/>
      </w:r>
      <w:r>
        <w:t>8</w:t>
      </w:r>
      <w:r>
        <w:fldChar w:fldCharType="end"/>
      </w:r>
      <w:r>
        <w:rPr>
          <w:rFonts w:hint="default"/>
          <w:bCs/>
        </w:rPr>
        <w:fldChar w:fldCharType="end"/>
      </w:r>
    </w:p>
    <w:p w14:paraId="6BD7C68A">
      <w:pPr>
        <w:pStyle w:val="129"/>
        <w:tabs>
          <w:tab w:val="right" w:leader="dot" w:pos="9071"/>
        </w:tabs>
      </w:pPr>
      <w:r>
        <w:rPr>
          <w:rFonts w:hint="default"/>
          <w:bCs/>
        </w:rPr>
        <w:fldChar w:fldCharType="begin"/>
      </w:r>
      <w:r>
        <w:rPr>
          <w:rFonts w:hint="default"/>
          <w:bCs/>
        </w:rPr>
        <w:instrText xml:space="preserve"> HYPERLINK \l _Toc31872 </w:instrText>
      </w:r>
      <w:r>
        <w:rPr>
          <w:rFonts w:hint="default"/>
          <w:bCs/>
        </w:rPr>
        <w:fldChar w:fldCharType="separate"/>
      </w:r>
      <w:r>
        <w:t>Hình 1. 4</w:t>
      </w:r>
      <w:r>
        <w:rPr>
          <w:lang w:val="en-US"/>
        </w:rPr>
        <w:t>: Các thành phần chính trong Flutter</w:t>
      </w:r>
      <w:r>
        <w:tab/>
      </w:r>
      <w:r>
        <w:fldChar w:fldCharType="begin"/>
      </w:r>
      <w:r>
        <w:instrText xml:space="preserve"> PAGEREF _Toc31872 \h </w:instrText>
      </w:r>
      <w:r>
        <w:fldChar w:fldCharType="separate"/>
      </w:r>
      <w:r>
        <w:t>9</w:t>
      </w:r>
      <w:r>
        <w:fldChar w:fldCharType="end"/>
      </w:r>
      <w:r>
        <w:rPr>
          <w:rFonts w:hint="default"/>
          <w:bCs/>
        </w:rPr>
        <w:fldChar w:fldCharType="end"/>
      </w:r>
    </w:p>
    <w:p w14:paraId="28648892">
      <w:pPr>
        <w:pStyle w:val="129"/>
        <w:tabs>
          <w:tab w:val="right" w:leader="dot" w:pos="9071"/>
        </w:tabs>
      </w:pPr>
      <w:r>
        <w:rPr>
          <w:rFonts w:hint="default"/>
          <w:bCs/>
        </w:rPr>
        <w:fldChar w:fldCharType="begin"/>
      </w:r>
      <w:r>
        <w:rPr>
          <w:rFonts w:hint="default"/>
          <w:bCs/>
        </w:rPr>
        <w:instrText xml:space="preserve"> HYPERLINK \l _Toc13537 </w:instrText>
      </w:r>
      <w:r>
        <w:rPr>
          <w:rFonts w:hint="default"/>
          <w:bCs/>
        </w:rPr>
        <w:fldChar w:fldCharType="separate"/>
      </w:r>
      <w:r>
        <w:t>Hình 1. 5</w:t>
      </w:r>
      <w:r>
        <w:rPr>
          <w:lang w:val="en-US"/>
        </w:rPr>
        <w:t>: Ngôn ngữ lập trình Dart</w:t>
      </w:r>
      <w:r>
        <w:tab/>
      </w:r>
      <w:r>
        <w:fldChar w:fldCharType="begin"/>
      </w:r>
      <w:r>
        <w:instrText xml:space="preserve"> PAGEREF _Toc13537 \h </w:instrText>
      </w:r>
      <w:r>
        <w:fldChar w:fldCharType="separate"/>
      </w:r>
      <w:r>
        <w:t>10</w:t>
      </w:r>
      <w:r>
        <w:fldChar w:fldCharType="end"/>
      </w:r>
      <w:r>
        <w:rPr>
          <w:rFonts w:hint="default"/>
          <w:bCs/>
        </w:rPr>
        <w:fldChar w:fldCharType="end"/>
      </w:r>
    </w:p>
    <w:p w14:paraId="4760CA55">
      <w:pPr>
        <w:pStyle w:val="129"/>
        <w:tabs>
          <w:tab w:val="right" w:leader="dot" w:pos="9071"/>
        </w:tabs>
      </w:pPr>
      <w:r>
        <w:rPr>
          <w:rFonts w:hint="default"/>
          <w:bCs/>
        </w:rPr>
        <w:fldChar w:fldCharType="begin"/>
      </w:r>
      <w:r>
        <w:rPr>
          <w:rFonts w:hint="default"/>
          <w:bCs/>
        </w:rPr>
        <w:instrText xml:space="preserve"> HYPERLINK \l _Toc11602 </w:instrText>
      </w:r>
      <w:r>
        <w:rPr>
          <w:rFonts w:hint="default"/>
          <w:bCs/>
        </w:rPr>
        <w:fldChar w:fldCharType="separate"/>
      </w:r>
      <w:r>
        <w:t>Hình 1. 6</w:t>
      </w:r>
      <w:r>
        <w:rPr>
          <w:lang w:val="en-US"/>
        </w:rPr>
        <w:t>: Mô hình lập trình trong Dart</w:t>
      </w:r>
      <w:r>
        <w:tab/>
      </w:r>
      <w:r>
        <w:fldChar w:fldCharType="begin"/>
      </w:r>
      <w:r>
        <w:instrText xml:space="preserve"> PAGEREF _Toc11602 \h </w:instrText>
      </w:r>
      <w:r>
        <w:fldChar w:fldCharType="separate"/>
      </w:r>
      <w:r>
        <w:t>11</w:t>
      </w:r>
      <w:r>
        <w:fldChar w:fldCharType="end"/>
      </w:r>
      <w:r>
        <w:rPr>
          <w:rFonts w:hint="default"/>
          <w:bCs/>
        </w:rPr>
        <w:fldChar w:fldCharType="end"/>
      </w:r>
    </w:p>
    <w:p w14:paraId="56681D04">
      <w:pPr>
        <w:pStyle w:val="129"/>
        <w:tabs>
          <w:tab w:val="right" w:leader="dot" w:pos="9071"/>
        </w:tabs>
      </w:pPr>
      <w:r>
        <w:rPr>
          <w:rFonts w:hint="default"/>
          <w:bCs/>
        </w:rPr>
        <w:fldChar w:fldCharType="begin"/>
      </w:r>
      <w:r>
        <w:rPr>
          <w:rFonts w:hint="default"/>
          <w:bCs/>
        </w:rPr>
        <w:instrText xml:space="preserve"> HYPERLINK \l _Toc22830 </w:instrText>
      </w:r>
      <w:r>
        <w:rPr>
          <w:rFonts w:hint="default"/>
          <w:bCs/>
        </w:rPr>
        <w:fldChar w:fldCharType="separate"/>
      </w:r>
      <w:r>
        <w:t>Hình 1. 7</w:t>
      </w:r>
      <w:r>
        <w:rPr>
          <w:lang w:val="en-US"/>
        </w:rPr>
        <w:t>: Cơ sở dữ liệu SQLite</w:t>
      </w:r>
      <w:r>
        <w:tab/>
      </w:r>
      <w:r>
        <w:fldChar w:fldCharType="begin"/>
      </w:r>
      <w:r>
        <w:instrText xml:space="preserve"> PAGEREF _Toc22830 \h </w:instrText>
      </w:r>
      <w:r>
        <w:fldChar w:fldCharType="separate"/>
      </w:r>
      <w:r>
        <w:t>14</w:t>
      </w:r>
      <w:r>
        <w:fldChar w:fldCharType="end"/>
      </w:r>
      <w:r>
        <w:rPr>
          <w:rFonts w:hint="default"/>
          <w:bCs/>
        </w:rPr>
        <w:fldChar w:fldCharType="end"/>
      </w:r>
    </w:p>
    <w:p w14:paraId="4714DBD4">
      <w:pPr>
        <w:pStyle w:val="129"/>
        <w:tabs>
          <w:tab w:val="right" w:leader="dot" w:pos="9071"/>
        </w:tabs>
      </w:pPr>
      <w:r>
        <w:rPr>
          <w:rFonts w:hint="default"/>
          <w:bCs/>
        </w:rPr>
        <w:fldChar w:fldCharType="begin"/>
      </w:r>
      <w:r>
        <w:rPr>
          <w:rFonts w:hint="default"/>
          <w:bCs/>
        </w:rPr>
        <w:instrText xml:space="preserve"> HYPERLINK \l _Toc26686 </w:instrText>
      </w:r>
      <w:r>
        <w:rPr>
          <w:rFonts w:hint="default"/>
          <w:bCs/>
        </w:rPr>
        <w:fldChar w:fldCharType="separate"/>
      </w:r>
      <w:r>
        <w:t>Hình 1. 8</w:t>
      </w:r>
      <w:r>
        <w:rPr>
          <w:lang w:val="en-US"/>
        </w:rPr>
        <w:t>: Kiến trúc hoạt động của SQLite</w:t>
      </w:r>
      <w:r>
        <w:tab/>
      </w:r>
      <w:r>
        <w:fldChar w:fldCharType="begin"/>
      </w:r>
      <w:r>
        <w:instrText xml:space="preserve"> PAGEREF _Toc26686 \h </w:instrText>
      </w:r>
      <w:r>
        <w:fldChar w:fldCharType="separate"/>
      </w:r>
      <w:r>
        <w:t>15</w:t>
      </w:r>
      <w:r>
        <w:fldChar w:fldCharType="end"/>
      </w:r>
      <w:r>
        <w:rPr>
          <w:rFonts w:hint="default"/>
          <w:bCs/>
        </w:rPr>
        <w:fldChar w:fldCharType="end"/>
      </w:r>
    </w:p>
    <w:p w14:paraId="056D7689">
      <w:pPr>
        <w:pStyle w:val="129"/>
        <w:tabs>
          <w:tab w:val="right" w:leader="dot" w:pos="9071"/>
        </w:tabs>
      </w:pPr>
      <w:r>
        <w:rPr>
          <w:rFonts w:hint="default"/>
          <w:bCs/>
        </w:rPr>
        <w:fldChar w:fldCharType="begin"/>
      </w:r>
      <w:r>
        <w:rPr>
          <w:rFonts w:hint="default"/>
          <w:bCs/>
        </w:rPr>
        <w:instrText xml:space="preserve"> HYPERLINK \l _Toc19602 </w:instrText>
      </w:r>
      <w:r>
        <w:rPr>
          <w:rFonts w:hint="default"/>
          <w:bCs/>
        </w:rPr>
        <w:fldChar w:fldCharType="separate"/>
      </w:r>
      <w:r>
        <w:t>Hình 2. 1</w:t>
      </w:r>
      <w:r>
        <w:rPr>
          <w:lang w:val="vi-VN"/>
        </w:rPr>
        <w:t>: Sơ đồ phân cấp chức năng</w:t>
      </w:r>
      <w:r>
        <w:tab/>
      </w:r>
      <w:r>
        <w:fldChar w:fldCharType="begin"/>
      </w:r>
      <w:r>
        <w:instrText xml:space="preserve"> PAGEREF _Toc19602 \h </w:instrText>
      </w:r>
      <w:r>
        <w:fldChar w:fldCharType="separate"/>
      </w:r>
      <w:r>
        <w:t>21</w:t>
      </w:r>
      <w:r>
        <w:fldChar w:fldCharType="end"/>
      </w:r>
      <w:r>
        <w:rPr>
          <w:rFonts w:hint="default"/>
          <w:bCs/>
        </w:rPr>
        <w:fldChar w:fldCharType="end"/>
      </w:r>
    </w:p>
    <w:p w14:paraId="0BC94654">
      <w:pPr>
        <w:pStyle w:val="129"/>
        <w:tabs>
          <w:tab w:val="right" w:leader="dot" w:pos="9071"/>
        </w:tabs>
      </w:pPr>
      <w:r>
        <w:rPr>
          <w:rFonts w:hint="default"/>
          <w:bCs/>
        </w:rPr>
        <w:fldChar w:fldCharType="begin"/>
      </w:r>
      <w:r>
        <w:rPr>
          <w:rFonts w:hint="default"/>
          <w:bCs/>
        </w:rPr>
        <w:instrText xml:space="preserve"> HYPERLINK \l _Toc20151 </w:instrText>
      </w:r>
      <w:r>
        <w:rPr>
          <w:rFonts w:hint="default"/>
          <w:bCs/>
        </w:rPr>
        <w:fldChar w:fldCharType="separate"/>
      </w:r>
      <w:r>
        <w:t>Hình 2. 2</w:t>
      </w:r>
      <w:r>
        <w:rPr>
          <w:lang w:val="vi-VN"/>
        </w:rPr>
        <w:t>: Sơ đồ Use case</w:t>
      </w:r>
      <w:r>
        <w:tab/>
      </w:r>
      <w:r>
        <w:fldChar w:fldCharType="begin"/>
      </w:r>
      <w:r>
        <w:instrText xml:space="preserve"> PAGEREF _Toc20151 \h </w:instrText>
      </w:r>
      <w:r>
        <w:fldChar w:fldCharType="separate"/>
      </w:r>
      <w:r>
        <w:t>21</w:t>
      </w:r>
      <w:r>
        <w:fldChar w:fldCharType="end"/>
      </w:r>
      <w:r>
        <w:rPr>
          <w:rFonts w:hint="default"/>
          <w:bCs/>
        </w:rPr>
        <w:fldChar w:fldCharType="end"/>
      </w:r>
    </w:p>
    <w:p w14:paraId="6A5EB9E0">
      <w:pPr>
        <w:pStyle w:val="129"/>
        <w:tabs>
          <w:tab w:val="right" w:leader="dot" w:pos="9071"/>
        </w:tabs>
      </w:pPr>
      <w:r>
        <w:rPr>
          <w:rFonts w:hint="default"/>
          <w:bCs/>
        </w:rPr>
        <w:fldChar w:fldCharType="begin"/>
      </w:r>
      <w:r>
        <w:rPr>
          <w:rFonts w:hint="default"/>
          <w:bCs/>
        </w:rPr>
        <w:instrText xml:space="preserve"> HYPERLINK \l _Toc20440 </w:instrText>
      </w:r>
      <w:r>
        <w:rPr>
          <w:rFonts w:hint="default"/>
          <w:bCs/>
        </w:rPr>
        <w:fldChar w:fldCharType="separate"/>
      </w:r>
      <w:r>
        <w:t>Hình 2. 3</w:t>
      </w:r>
      <w:r>
        <w:rPr>
          <w:lang w:val="vi-VN"/>
        </w:rPr>
        <w:t>: Sơ đồ ERD</w:t>
      </w:r>
      <w:r>
        <w:tab/>
      </w:r>
      <w:r>
        <w:fldChar w:fldCharType="begin"/>
      </w:r>
      <w:r>
        <w:instrText xml:space="preserve"> PAGEREF _Toc20440 \h </w:instrText>
      </w:r>
      <w:r>
        <w:fldChar w:fldCharType="separate"/>
      </w:r>
      <w:r>
        <w:t>22</w:t>
      </w:r>
      <w:r>
        <w:fldChar w:fldCharType="end"/>
      </w:r>
      <w:r>
        <w:rPr>
          <w:rFonts w:hint="default"/>
          <w:bCs/>
        </w:rPr>
        <w:fldChar w:fldCharType="end"/>
      </w:r>
    </w:p>
    <w:p w14:paraId="25CA88F7">
      <w:pPr>
        <w:pStyle w:val="129"/>
        <w:tabs>
          <w:tab w:val="right" w:leader="dot" w:pos="9071"/>
        </w:tabs>
      </w:pPr>
      <w:r>
        <w:rPr>
          <w:rFonts w:hint="default"/>
          <w:bCs/>
        </w:rPr>
        <w:fldChar w:fldCharType="begin"/>
      </w:r>
      <w:r>
        <w:rPr>
          <w:rFonts w:hint="default"/>
          <w:bCs/>
        </w:rPr>
        <w:instrText xml:space="preserve"> HYPERLINK \l _Toc14074 </w:instrText>
      </w:r>
      <w:r>
        <w:rPr>
          <w:rFonts w:hint="default"/>
          <w:bCs/>
        </w:rPr>
        <w:fldChar w:fldCharType="separate"/>
      </w:r>
      <w:r>
        <w:t>Hình 2. 4</w:t>
      </w:r>
      <w:r>
        <w:rPr>
          <w:lang w:val="vi-VN"/>
        </w:rPr>
        <w:t>: Sơ đồ lớp</w:t>
      </w:r>
      <w:r>
        <w:tab/>
      </w:r>
      <w:r>
        <w:fldChar w:fldCharType="begin"/>
      </w:r>
      <w:r>
        <w:instrText xml:space="preserve"> PAGEREF _Toc14074 \h </w:instrText>
      </w:r>
      <w:r>
        <w:fldChar w:fldCharType="separate"/>
      </w:r>
      <w:r>
        <w:t>22</w:t>
      </w:r>
      <w:r>
        <w:fldChar w:fldCharType="end"/>
      </w:r>
      <w:r>
        <w:rPr>
          <w:rFonts w:hint="default"/>
          <w:bCs/>
        </w:rPr>
        <w:fldChar w:fldCharType="end"/>
      </w:r>
    </w:p>
    <w:p w14:paraId="31F70BD1">
      <w:pPr>
        <w:pStyle w:val="129"/>
        <w:tabs>
          <w:tab w:val="right" w:leader="dot" w:pos="9071"/>
        </w:tabs>
      </w:pPr>
      <w:r>
        <w:rPr>
          <w:rFonts w:hint="default"/>
          <w:bCs/>
        </w:rPr>
        <w:fldChar w:fldCharType="begin"/>
      </w:r>
      <w:r>
        <w:rPr>
          <w:rFonts w:hint="default"/>
          <w:bCs/>
        </w:rPr>
        <w:instrText xml:space="preserve"> HYPERLINK \l _Toc32374 </w:instrText>
      </w:r>
      <w:r>
        <w:rPr>
          <w:rFonts w:hint="default"/>
          <w:bCs/>
        </w:rPr>
        <w:fldChar w:fldCharType="separate"/>
      </w:r>
      <w:r>
        <w:t>Hình 2. 5</w:t>
      </w:r>
      <w:r>
        <w:rPr>
          <w:lang w:val="vi-VN"/>
        </w:rPr>
        <w:t>: Biểu đồ thuần tự chọn thành phố</w:t>
      </w:r>
      <w:r>
        <w:tab/>
      </w:r>
      <w:r>
        <w:fldChar w:fldCharType="begin"/>
      </w:r>
      <w:r>
        <w:instrText xml:space="preserve"> PAGEREF _Toc32374 \h </w:instrText>
      </w:r>
      <w:r>
        <w:fldChar w:fldCharType="separate"/>
      </w:r>
      <w:r>
        <w:t>23</w:t>
      </w:r>
      <w:r>
        <w:fldChar w:fldCharType="end"/>
      </w:r>
      <w:r>
        <w:rPr>
          <w:rFonts w:hint="default"/>
          <w:bCs/>
        </w:rPr>
        <w:fldChar w:fldCharType="end"/>
      </w:r>
    </w:p>
    <w:p w14:paraId="0E70C953">
      <w:pPr>
        <w:pStyle w:val="129"/>
        <w:tabs>
          <w:tab w:val="right" w:leader="dot" w:pos="9071"/>
        </w:tabs>
      </w:pPr>
      <w:r>
        <w:rPr>
          <w:rFonts w:hint="default"/>
          <w:bCs/>
        </w:rPr>
        <w:fldChar w:fldCharType="begin"/>
      </w:r>
      <w:r>
        <w:rPr>
          <w:rFonts w:hint="default"/>
          <w:bCs/>
        </w:rPr>
        <w:instrText xml:space="preserve"> HYPERLINK \l _Toc15368 </w:instrText>
      </w:r>
      <w:r>
        <w:rPr>
          <w:rFonts w:hint="default"/>
          <w:bCs/>
        </w:rPr>
        <w:fldChar w:fldCharType="separate"/>
      </w:r>
      <w:r>
        <w:t>Hình 2. 6</w:t>
      </w:r>
      <w:r>
        <w:rPr>
          <w:lang w:val="vi-VN"/>
        </w:rPr>
        <w:t>: Biểu đồ thuần tự load vị trí hiện tại</w:t>
      </w:r>
      <w:r>
        <w:tab/>
      </w:r>
      <w:r>
        <w:fldChar w:fldCharType="begin"/>
      </w:r>
      <w:r>
        <w:instrText xml:space="preserve"> PAGEREF _Toc15368 \h </w:instrText>
      </w:r>
      <w:r>
        <w:fldChar w:fldCharType="separate"/>
      </w:r>
      <w:r>
        <w:t>23</w:t>
      </w:r>
      <w:r>
        <w:fldChar w:fldCharType="end"/>
      </w:r>
      <w:r>
        <w:rPr>
          <w:rFonts w:hint="default"/>
          <w:bCs/>
        </w:rPr>
        <w:fldChar w:fldCharType="end"/>
      </w:r>
    </w:p>
    <w:p w14:paraId="49AD9650">
      <w:pPr>
        <w:pStyle w:val="129"/>
        <w:tabs>
          <w:tab w:val="right" w:leader="dot" w:pos="9071"/>
        </w:tabs>
      </w:pPr>
      <w:r>
        <w:rPr>
          <w:rFonts w:hint="default"/>
          <w:bCs/>
        </w:rPr>
        <w:fldChar w:fldCharType="begin"/>
      </w:r>
      <w:r>
        <w:rPr>
          <w:rFonts w:hint="default"/>
          <w:bCs/>
        </w:rPr>
        <w:instrText xml:space="preserve"> HYPERLINK \l _Toc26413 </w:instrText>
      </w:r>
      <w:r>
        <w:rPr>
          <w:rFonts w:hint="default"/>
          <w:bCs/>
        </w:rPr>
        <w:fldChar w:fldCharType="separate"/>
      </w:r>
      <w:r>
        <w:t>Hình 2. 7</w:t>
      </w:r>
      <w:r>
        <w:rPr>
          <w:lang w:val="vi-VN"/>
        </w:rPr>
        <w:t>: Biểu đồ hoạt động thông báo thời tiết</w:t>
      </w:r>
      <w:r>
        <w:tab/>
      </w:r>
      <w:r>
        <w:fldChar w:fldCharType="begin"/>
      </w:r>
      <w:r>
        <w:instrText xml:space="preserve"> PAGEREF _Toc26413 \h </w:instrText>
      </w:r>
      <w:r>
        <w:fldChar w:fldCharType="separate"/>
      </w:r>
      <w:r>
        <w:t>24</w:t>
      </w:r>
      <w:r>
        <w:fldChar w:fldCharType="end"/>
      </w:r>
      <w:r>
        <w:rPr>
          <w:rFonts w:hint="default"/>
          <w:bCs/>
        </w:rPr>
        <w:fldChar w:fldCharType="end"/>
      </w:r>
    </w:p>
    <w:p w14:paraId="79103A31">
      <w:pPr>
        <w:pStyle w:val="129"/>
        <w:tabs>
          <w:tab w:val="right" w:leader="dot" w:pos="9071"/>
        </w:tabs>
      </w:pPr>
      <w:r>
        <w:rPr>
          <w:rFonts w:hint="default"/>
          <w:bCs/>
        </w:rPr>
        <w:fldChar w:fldCharType="begin"/>
      </w:r>
      <w:r>
        <w:rPr>
          <w:rFonts w:hint="default"/>
          <w:bCs/>
        </w:rPr>
        <w:instrText xml:space="preserve"> HYPERLINK \l _Toc6751 </w:instrText>
      </w:r>
      <w:r>
        <w:rPr>
          <w:rFonts w:hint="default"/>
          <w:bCs/>
        </w:rPr>
        <w:fldChar w:fldCharType="separate"/>
      </w:r>
      <w:r>
        <w:t>Hình 2. 8</w:t>
      </w:r>
      <w:r>
        <w:rPr>
          <w:lang w:val="vi-VN"/>
        </w:rPr>
        <w:t>: Biểu đồ thuần tự đặt lịch nhắc nhở</w:t>
      </w:r>
      <w:r>
        <w:tab/>
      </w:r>
      <w:r>
        <w:fldChar w:fldCharType="begin"/>
      </w:r>
      <w:r>
        <w:instrText xml:space="preserve"> PAGEREF _Toc6751 \h </w:instrText>
      </w:r>
      <w:r>
        <w:fldChar w:fldCharType="separate"/>
      </w:r>
      <w:r>
        <w:t>24</w:t>
      </w:r>
      <w:r>
        <w:fldChar w:fldCharType="end"/>
      </w:r>
      <w:r>
        <w:rPr>
          <w:rFonts w:hint="default"/>
          <w:bCs/>
        </w:rPr>
        <w:fldChar w:fldCharType="end"/>
      </w:r>
    </w:p>
    <w:p w14:paraId="4C7C6B30">
      <w:pPr>
        <w:pStyle w:val="129"/>
        <w:tabs>
          <w:tab w:val="right" w:leader="dot" w:pos="9071"/>
        </w:tabs>
      </w:pPr>
      <w:r>
        <w:rPr>
          <w:rFonts w:hint="default"/>
          <w:bCs/>
        </w:rPr>
        <w:fldChar w:fldCharType="begin"/>
      </w:r>
      <w:r>
        <w:rPr>
          <w:rFonts w:hint="default"/>
          <w:bCs/>
        </w:rPr>
        <w:instrText xml:space="preserve"> HYPERLINK \l _Toc598 </w:instrText>
      </w:r>
      <w:r>
        <w:rPr>
          <w:rFonts w:hint="default"/>
          <w:bCs/>
        </w:rPr>
        <w:fldChar w:fldCharType="separate"/>
      </w:r>
      <w:r>
        <w:t>Hình 2. 9</w:t>
      </w:r>
      <w:r>
        <w:rPr>
          <w:lang w:val="vi-VN"/>
        </w:rPr>
        <w:t>: Biểu đồ hoạt động chọn thành phố</w:t>
      </w:r>
      <w:r>
        <w:tab/>
      </w:r>
      <w:r>
        <w:fldChar w:fldCharType="begin"/>
      </w:r>
      <w:r>
        <w:instrText xml:space="preserve"> PAGEREF _Toc598 \h </w:instrText>
      </w:r>
      <w:r>
        <w:fldChar w:fldCharType="separate"/>
      </w:r>
      <w:r>
        <w:t>25</w:t>
      </w:r>
      <w:r>
        <w:fldChar w:fldCharType="end"/>
      </w:r>
      <w:r>
        <w:rPr>
          <w:rFonts w:hint="default"/>
          <w:bCs/>
        </w:rPr>
        <w:fldChar w:fldCharType="end"/>
      </w:r>
    </w:p>
    <w:p w14:paraId="26386A61">
      <w:pPr>
        <w:pStyle w:val="129"/>
        <w:tabs>
          <w:tab w:val="right" w:leader="dot" w:pos="9071"/>
        </w:tabs>
      </w:pPr>
      <w:r>
        <w:rPr>
          <w:rFonts w:hint="default"/>
          <w:bCs/>
        </w:rPr>
        <w:fldChar w:fldCharType="begin"/>
      </w:r>
      <w:r>
        <w:rPr>
          <w:rFonts w:hint="default"/>
          <w:bCs/>
        </w:rPr>
        <w:instrText xml:space="preserve"> HYPERLINK \l _Toc10106 </w:instrText>
      </w:r>
      <w:r>
        <w:rPr>
          <w:rFonts w:hint="default"/>
          <w:bCs/>
        </w:rPr>
        <w:fldChar w:fldCharType="separate"/>
      </w:r>
      <w:r>
        <w:t>Hình 2. 10</w:t>
      </w:r>
      <w:r>
        <w:rPr>
          <w:lang w:val="vi-VN"/>
        </w:rPr>
        <w:t>: Biểu đồ hoạt động xem vị trí hiện tại</w:t>
      </w:r>
      <w:r>
        <w:tab/>
      </w:r>
      <w:r>
        <w:fldChar w:fldCharType="begin"/>
      </w:r>
      <w:r>
        <w:instrText xml:space="preserve"> PAGEREF _Toc10106 \h </w:instrText>
      </w:r>
      <w:r>
        <w:fldChar w:fldCharType="separate"/>
      </w:r>
      <w:r>
        <w:t>26</w:t>
      </w:r>
      <w:r>
        <w:fldChar w:fldCharType="end"/>
      </w:r>
      <w:r>
        <w:rPr>
          <w:rFonts w:hint="default"/>
          <w:bCs/>
        </w:rPr>
        <w:fldChar w:fldCharType="end"/>
      </w:r>
    </w:p>
    <w:p w14:paraId="3148360D">
      <w:pPr>
        <w:pStyle w:val="129"/>
        <w:tabs>
          <w:tab w:val="right" w:leader="dot" w:pos="9071"/>
        </w:tabs>
      </w:pPr>
      <w:r>
        <w:rPr>
          <w:rFonts w:hint="default"/>
          <w:bCs/>
        </w:rPr>
        <w:fldChar w:fldCharType="begin"/>
      </w:r>
      <w:r>
        <w:rPr>
          <w:rFonts w:hint="default"/>
          <w:bCs/>
        </w:rPr>
        <w:instrText xml:space="preserve"> HYPERLINK \l _Toc15329 </w:instrText>
      </w:r>
      <w:r>
        <w:rPr>
          <w:rFonts w:hint="default"/>
          <w:bCs/>
        </w:rPr>
        <w:fldChar w:fldCharType="separate"/>
      </w:r>
      <w:r>
        <w:t>Hình 2. 11</w:t>
      </w:r>
      <w:r>
        <w:rPr>
          <w:lang w:val="vi-VN"/>
        </w:rPr>
        <w:t>: Biểu đồ hoạt động gửi thông báo thời tiết</w:t>
      </w:r>
      <w:r>
        <w:tab/>
      </w:r>
      <w:r>
        <w:fldChar w:fldCharType="begin"/>
      </w:r>
      <w:r>
        <w:instrText xml:space="preserve"> PAGEREF _Toc15329 \h </w:instrText>
      </w:r>
      <w:r>
        <w:fldChar w:fldCharType="separate"/>
      </w:r>
      <w:r>
        <w:t>27</w:t>
      </w:r>
      <w:r>
        <w:fldChar w:fldCharType="end"/>
      </w:r>
      <w:r>
        <w:rPr>
          <w:rFonts w:hint="default"/>
          <w:bCs/>
        </w:rPr>
        <w:fldChar w:fldCharType="end"/>
      </w:r>
    </w:p>
    <w:p w14:paraId="60ED42EB">
      <w:pPr>
        <w:pStyle w:val="129"/>
        <w:tabs>
          <w:tab w:val="right" w:leader="dot" w:pos="9071"/>
        </w:tabs>
      </w:pPr>
      <w:r>
        <w:rPr>
          <w:rFonts w:hint="default"/>
          <w:bCs/>
        </w:rPr>
        <w:fldChar w:fldCharType="begin"/>
      </w:r>
      <w:r>
        <w:rPr>
          <w:rFonts w:hint="default"/>
          <w:bCs/>
        </w:rPr>
        <w:instrText xml:space="preserve"> HYPERLINK \l _Toc25191 </w:instrText>
      </w:r>
      <w:r>
        <w:rPr>
          <w:rFonts w:hint="default"/>
          <w:bCs/>
        </w:rPr>
        <w:fldChar w:fldCharType="separate"/>
      </w:r>
      <w:r>
        <w:t>Hình 2. 12</w:t>
      </w:r>
      <w:r>
        <w:rPr>
          <w:lang w:val="vi-VN"/>
        </w:rPr>
        <w:t>: Biểu đồ hoạt động đặt lịch nhắc nhở</w:t>
      </w:r>
      <w:r>
        <w:tab/>
      </w:r>
      <w:r>
        <w:fldChar w:fldCharType="begin"/>
      </w:r>
      <w:r>
        <w:instrText xml:space="preserve"> PAGEREF _Toc25191 \h </w:instrText>
      </w:r>
      <w:r>
        <w:fldChar w:fldCharType="separate"/>
      </w:r>
      <w:r>
        <w:t>28</w:t>
      </w:r>
      <w:r>
        <w:fldChar w:fldCharType="end"/>
      </w:r>
      <w:r>
        <w:rPr>
          <w:rFonts w:hint="default"/>
          <w:bCs/>
        </w:rPr>
        <w:fldChar w:fldCharType="end"/>
      </w:r>
    </w:p>
    <w:p w14:paraId="209C8E0A">
      <w:pPr>
        <w:pStyle w:val="129"/>
        <w:tabs>
          <w:tab w:val="right" w:leader="dot" w:pos="9071"/>
        </w:tabs>
      </w:pPr>
      <w:r>
        <w:rPr>
          <w:rFonts w:hint="default"/>
          <w:bCs/>
        </w:rPr>
        <w:fldChar w:fldCharType="begin"/>
      </w:r>
      <w:r>
        <w:rPr>
          <w:rFonts w:hint="default"/>
          <w:bCs/>
        </w:rPr>
        <w:instrText xml:space="preserve"> HYPERLINK \l _Toc13847 </w:instrText>
      </w:r>
      <w:r>
        <w:rPr>
          <w:rFonts w:hint="default"/>
          <w:bCs/>
        </w:rPr>
        <w:fldChar w:fldCharType="separate"/>
      </w:r>
      <w:r>
        <w:t>Hình 2. 13</w:t>
      </w:r>
      <w:r>
        <w:rPr>
          <w:lang w:val="vi-VN"/>
        </w:rPr>
        <w:t>: Biểu đồ hoạt động tổng quát</w:t>
      </w:r>
      <w:r>
        <w:tab/>
      </w:r>
      <w:r>
        <w:fldChar w:fldCharType="begin"/>
      </w:r>
      <w:r>
        <w:instrText xml:space="preserve"> PAGEREF _Toc13847 \h </w:instrText>
      </w:r>
      <w:r>
        <w:fldChar w:fldCharType="separate"/>
      </w:r>
      <w:r>
        <w:t>29</w:t>
      </w:r>
      <w:r>
        <w:fldChar w:fldCharType="end"/>
      </w:r>
      <w:r>
        <w:rPr>
          <w:rFonts w:hint="default"/>
          <w:bCs/>
        </w:rPr>
        <w:fldChar w:fldCharType="end"/>
      </w:r>
    </w:p>
    <w:p w14:paraId="3F3258D9">
      <w:pPr>
        <w:pStyle w:val="129"/>
        <w:tabs>
          <w:tab w:val="right" w:leader="dot" w:pos="9071"/>
        </w:tabs>
      </w:pPr>
      <w:r>
        <w:rPr>
          <w:rFonts w:hint="default"/>
          <w:bCs/>
        </w:rPr>
        <w:fldChar w:fldCharType="begin"/>
      </w:r>
      <w:r>
        <w:rPr>
          <w:rFonts w:hint="default"/>
          <w:bCs/>
        </w:rPr>
        <w:instrText xml:space="preserve"> HYPERLINK \l _Toc19952 </w:instrText>
      </w:r>
      <w:r>
        <w:rPr>
          <w:rFonts w:hint="default"/>
          <w:bCs/>
        </w:rPr>
        <w:fldChar w:fldCharType="separate"/>
      </w:r>
      <w:r>
        <w:t>Hình 3. 1</w:t>
      </w:r>
      <w:r>
        <w:rPr>
          <w:lang w:val="vi-VN"/>
        </w:rPr>
        <w:t>: Màn hình chính của ứng dụng</w:t>
      </w:r>
      <w:r>
        <w:rPr>
          <w:rFonts w:hint="default"/>
          <w:lang w:val="vi-VN"/>
        </w:rPr>
        <w:t xml:space="preserve"> part 1</w:t>
      </w:r>
      <w:r>
        <w:tab/>
      </w:r>
      <w:r>
        <w:fldChar w:fldCharType="begin"/>
      </w:r>
      <w:r>
        <w:instrText xml:space="preserve"> PAGEREF _Toc19952 \h </w:instrText>
      </w:r>
      <w:r>
        <w:fldChar w:fldCharType="separate"/>
      </w:r>
      <w:r>
        <w:t>36</w:t>
      </w:r>
      <w:r>
        <w:fldChar w:fldCharType="end"/>
      </w:r>
      <w:r>
        <w:rPr>
          <w:rFonts w:hint="default"/>
          <w:bCs/>
        </w:rPr>
        <w:fldChar w:fldCharType="end"/>
      </w:r>
    </w:p>
    <w:p w14:paraId="7EC0C8A6">
      <w:pPr>
        <w:pStyle w:val="129"/>
        <w:tabs>
          <w:tab w:val="right" w:leader="dot" w:pos="9071"/>
        </w:tabs>
      </w:pPr>
      <w:r>
        <w:rPr>
          <w:rFonts w:hint="default"/>
          <w:bCs/>
        </w:rPr>
        <w:fldChar w:fldCharType="begin"/>
      </w:r>
      <w:r>
        <w:rPr>
          <w:rFonts w:hint="default"/>
          <w:bCs/>
        </w:rPr>
        <w:instrText xml:space="preserve"> HYPERLINK \l _Toc21402 </w:instrText>
      </w:r>
      <w:r>
        <w:rPr>
          <w:rFonts w:hint="default"/>
          <w:bCs/>
        </w:rPr>
        <w:fldChar w:fldCharType="separate"/>
      </w:r>
      <w:r>
        <w:t>Hình 3. 2</w:t>
      </w:r>
      <w:r>
        <w:rPr>
          <w:lang w:val="vi-VN"/>
        </w:rPr>
        <w:t>: Màn hình chính của ứng dụng part 2</w:t>
      </w:r>
      <w:r>
        <w:tab/>
      </w:r>
      <w:r>
        <w:fldChar w:fldCharType="begin"/>
      </w:r>
      <w:r>
        <w:instrText xml:space="preserve"> PAGEREF _Toc21402 \h </w:instrText>
      </w:r>
      <w:r>
        <w:fldChar w:fldCharType="separate"/>
      </w:r>
      <w:r>
        <w:t>37</w:t>
      </w:r>
      <w:r>
        <w:fldChar w:fldCharType="end"/>
      </w:r>
      <w:r>
        <w:rPr>
          <w:rFonts w:hint="default"/>
          <w:bCs/>
        </w:rPr>
        <w:fldChar w:fldCharType="end"/>
      </w:r>
    </w:p>
    <w:p w14:paraId="43613BD0">
      <w:pPr>
        <w:pStyle w:val="129"/>
        <w:tabs>
          <w:tab w:val="right" w:leader="dot" w:pos="9071"/>
        </w:tabs>
      </w:pPr>
      <w:r>
        <w:rPr>
          <w:rFonts w:hint="default"/>
          <w:bCs/>
        </w:rPr>
        <w:fldChar w:fldCharType="begin"/>
      </w:r>
      <w:r>
        <w:rPr>
          <w:rFonts w:hint="default"/>
          <w:bCs/>
        </w:rPr>
        <w:instrText xml:space="preserve"> HYPERLINK \l _Toc2347 </w:instrText>
      </w:r>
      <w:r>
        <w:rPr>
          <w:rFonts w:hint="default"/>
          <w:bCs/>
        </w:rPr>
        <w:fldChar w:fldCharType="separate"/>
      </w:r>
      <w:r>
        <w:t>Hình 3. 3</w:t>
      </w:r>
      <w:r>
        <w:rPr>
          <w:lang w:val="vi-VN"/>
        </w:rPr>
        <w:t>: Màn hình tìm kiếm thành phố</w:t>
      </w:r>
      <w:r>
        <w:tab/>
      </w:r>
      <w:r>
        <w:fldChar w:fldCharType="begin"/>
      </w:r>
      <w:r>
        <w:instrText xml:space="preserve"> PAGEREF _Toc2347 \h </w:instrText>
      </w:r>
      <w:r>
        <w:fldChar w:fldCharType="separate"/>
      </w:r>
      <w:r>
        <w:t>38</w:t>
      </w:r>
      <w:r>
        <w:fldChar w:fldCharType="end"/>
      </w:r>
      <w:r>
        <w:rPr>
          <w:rFonts w:hint="default"/>
          <w:bCs/>
        </w:rPr>
        <w:fldChar w:fldCharType="end"/>
      </w:r>
    </w:p>
    <w:p w14:paraId="121739BF">
      <w:pPr>
        <w:pStyle w:val="129"/>
        <w:tabs>
          <w:tab w:val="right" w:leader="dot" w:pos="9071"/>
        </w:tabs>
      </w:pPr>
      <w:r>
        <w:rPr>
          <w:rFonts w:hint="default"/>
          <w:bCs/>
        </w:rPr>
        <w:fldChar w:fldCharType="begin"/>
      </w:r>
      <w:r>
        <w:rPr>
          <w:rFonts w:hint="default"/>
          <w:bCs/>
        </w:rPr>
        <w:instrText xml:space="preserve"> HYPERLINK \l _Toc19003 </w:instrText>
      </w:r>
      <w:r>
        <w:rPr>
          <w:rFonts w:hint="default"/>
          <w:bCs/>
        </w:rPr>
        <w:fldChar w:fldCharType="separate"/>
      </w:r>
      <w:r>
        <w:t>Hình 3. 4</w:t>
      </w:r>
      <w:r>
        <w:rPr>
          <w:lang w:val="vi-VN"/>
        </w:rPr>
        <w:t>: Màn hình danh sách thành phố đã lưu</w:t>
      </w:r>
      <w:r>
        <w:tab/>
      </w:r>
      <w:r>
        <w:fldChar w:fldCharType="begin"/>
      </w:r>
      <w:r>
        <w:instrText xml:space="preserve"> PAGEREF _Toc19003 \h </w:instrText>
      </w:r>
      <w:r>
        <w:fldChar w:fldCharType="separate"/>
      </w:r>
      <w:r>
        <w:t>39</w:t>
      </w:r>
      <w:r>
        <w:fldChar w:fldCharType="end"/>
      </w:r>
      <w:r>
        <w:rPr>
          <w:rFonts w:hint="default"/>
          <w:bCs/>
        </w:rPr>
        <w:fldChar w:fldCharType="end"/>
      </w:r>
    </w:p>
    <w:p w14:paraId="2BFFEB1E">
      <w:pPr>
        <w:pStyle w:val="129"/>
        <w:tabs>
          <w:tab w:val="right" w:leader="dot" w:pos="9071"/>
        </w:tabs>
      </w:pPr>
      <w:r>
        <w:rPr>
          <w:rFonts w:hint="default"/>
          <w:bCs/>
        </w:rPr>
        <w:fldChar w:fldCharType="begin"/>
      </w:r>
      <w:r>
        <w:rPr>
          <w:rFonts w:hint="default"/>
          <w:bCs/>
        </w:rPr>
        <w:instrText xml:space="preserve"> HYPERLINK \l _Toc367 </w:instrText>
      </w:r>
      <w:r>
        <w:rPr>
          <w:rFonts w:hint="default"/>
          <w:bCs/>
        </w:rPr>
        <w:fldChar w:fldCharType="separate"/>
      </w:r>
      <w:r>
        <w:t>Hình 3. 5</w:t>
      </w:r>
      <w:r>
        <w:rPr>
          <w:lang w:val="vi-VN"/>
        </w:rPr>
        <w:t>: Màn hình thiết lập nhắc nhở thời tiết</w:t>
      </w:r>
      <w:r>
        <w:tab/>
      </w:r>
      <w:r>
        <w:fldChar w:fldCharType="begin"/>
      </w:r>
      <w:r>
        <w:instrText xml:space="preserve"> PAGEREF _Toc367 \h </w:instrText>
      </w:r>
      <w:r>
        <w:fldChar w:fldCharType="separate"/>
      </w:r>
      <w:r>
        <w:t>40</w:t>
      </w:r>
      <w:r>
        <w:fldChar w:fldCharType="end"/>
      </w:r>
      <w:r>
        <w:rPr>
          <w:rFonts w:hint="default"/>
          <w:bCs/>
        </w:rPr>
        <w:fldChar w:fldCharType="end"/>
      </w:r>
    </w:p>
    <w:p w14:paraId="462C370A">
      <w:pPr>
        <w:pStyle w:val="129"/>
        <w:tabs>
          <w:tab w:val="right" w:leader="dot" w:pos="9071"/>
        </w:tabs>
      </w:pPr>
      <w:r>
        <w:rPr>
          <w:rFonts w:hint="default"/>
          <w:bCs/>
        </w:rPr>
        <w:fldChar w:fldCharType="begin"/>
      </w:r>
      <w:r>
        <w:rPr>
          <w:rFonts w:hint="default"/>
          <w:bCs/>
        </w:rPr>
        <w:instrText xml:space="preserve"> HYPERLINK \l _Toc19865 </w:instrText>
      </w:r>
      <w:r>
        <w:rPr>
          <w:rFonts w:hint="default"/>
          <w:bCs/>
        </w:rPr>
        <w:fldChar w:fldCharType="separate"/>
      </w:r>
      <w:r>
        <w:t>Hình 3. 6</w:t>
      </w:r>
      <w:r>
        <w:rPr>
          <w:lang w:val="vi-VN"/>
        </w:rPr>
        <w:t>: Màn hình quản lý lịch nhắc cá nhân</w:t>
      </w:r>
      <w:r>
        <w:tab/>
      </w:r>
      <w:r>
        <w:fldChar w:fldCharType="begin"/>
      </w:r>
      <w:r>
        <w:instrText xml:space="preserve"> PAGEREF _Toc19865 \h </w:instrText>
      </w:r>
      <w:r>
        <w:fldChar w:fldCharType="separate"/>
      </w:r>
      <w:r>
        <w:t>41</w:t>
      </w:r>
      <w:r>
        <w:fldChar w:fldCharType="end"/>
      </w:r>
      <w:r>
        <w:rPr>
          <w:rFonts w:hint="default"/>
          <w:bCs/>
        </w:rPr>
        <w:fldChar w:fldCharType="end"/>
      </w:r>
    </w:p>
    <w:p w14:paraId="2E61B99D">
      <w:pPr>
        <w:pStyle w:val="129"/>
        <w:tabs>
          <w:tab w:val="right" w:leader="dot" w:pos="9071"/>
        </w:tabs>
      </w:pPr>
      <w:r>
        <w:rPr>
          <w:rFonts w:hint="default"/>
          <w:bCs/>
        </w:rPr>
        <w:fldChar w:fldCharType="begin"/>
      </w:r>
      <w:r>
        <w:rPr>
          <w:rFonts w:hint="default"/>
          <w:bCs/>
        </w:rPr>
        <w:instrText xml:space="preserve"> HYPERLINK \l _Toc12538 </w:instrText>
      </w:r>
      <w:r>
        <w:rPr>
          <w:rFonts w:hint="default"/>
          <w:bCs/>
        </w:rPr>
        <w:fldChar w:fldCharType="separate"/>
      </w:r>
      <w:r>
        <w:t>Hình 3. 7</w:t>
      </w:r>
      <w:r>
        <w:rPr>
          <w:lang w:val="vi-VN"/>
        </w:rPr>
        <w:t>: Màn hình giao diện chat AI</w:t>
      </w:r>
      <w:r>
        <w:tab/>
      </w:r>
      <w:r>
        <w:fldChar w:fldCharType="begin"/>
      </w:r>
      <w:r>
        <w:instrText xml:space="preserve"> PAGEREF _Toc12538 \h </w:instrText>
      </w:r>
      <w:r>
        <w:fldChar w:fldCharType="separate"/>
      </w:r>
      <w:r>
        <w:t>42</w:t>
      </w:r>
      <w:r>
        <w:fldChar w:fldCharType="end"/>
      </w:r>
      <w:r>
        <w:rPr>
          <w:rFonts w:hint="default"/>
          <w:bCs/>
        </w:rPr>
        <w:fldChar w:fldCharType="end"/>
      </w:r>
    </w:p>
    <w:p w14:paraId="0D88A243">
      <w:pPr>
        <w:bidi w:val="0"/>
        <w:jc w:val="both"/>
        <w:rPr>
          <w:rFonts w:hint="default"/>
          <w:b/>
          <w:bCs/>
        </w:rPr>
      </w:pPr>
      <w:r>
        <w:rPr>
          <w:rFonts w:hint="default"/>
          <w:bCs/>
        </w:rPr>
        <w:fldChar w:fldCharType="end"/>
      </w:r>
    </w:p>
    <w:p w14:paraId="1C378C00">
      <w:pPr>
        <w:pStyle w:val="2"/>
        <w:bidi w:val="0"/>
        <w:rPr>
          <w:rFonts w:hint="default"/>
        </w:rPr>
        <w:sectPr>
          <w:footerReference r:id="rId5" w:type="default"/>
          <w:pgSz w:w="11906" w:h="16838"/>
          <w:pgMar w:top="1417" w:right="1134" w:bottom="1134" w:left="1701" w:header="720" w:footer="720" w:gutter="0"/>
          <w:pgNumType w:fmt="lowerRoman" w:start="1"/>
          <w:cols w:space="0" w:num="1"/>
          <w:rtlGutter w:val="0"/>
          <w:docGrid w:linePitch="360" w:charSpace="0"/>
        </w:sectPr>
      </w:pPr>
    </w:p>
    <w:p w14:paraId="2374EC38">
      <w:pPr>
        <w:pStyle w:val="2"/>
        <w:bidi w:val="0"/>
        <w:rPr>
          <w:rFonts w:hint="default"/>
        </w:rPr>
      </w:pPr>
      <w:bookmarkStart w:id="2" w:name="_Toc4292"/>
      <w:r>
        <w:rPr>
          <w:rFonts w:hint="default"/>
        </w:rPr>
        <w:t>LỜI MỞ ĐẦU</w:t>
      </w:r>
      <w:bookmarkEnd w:id="2"/>
    </w:p>
    <w:p w14:paraId="7B110ECC">
      <w:pPr>
        <w:bidi w:val="0"/>
        <w:ind w:firstLine="720" w:firstLineChars="0"/>
        <w:rPr>
          <w:rFonts w:hint="default"/>
          <w:lang w:val="en-US"/>
        </w:rPr>
      </w:pPr>
      <w:r>
        <w:rPr>
          <w:rFonts w:hint="default"/>
          <w:lang w:val="en-US"/>
        </w:rPr>
        <w:t>Trong bối cảnh công nghệ thông tin phát triển vượt bậc, các ứng dụng di động ngày càng trở thành một phần thiết yếu trong đời sống hằng ngày. Đặc biệt, trong lĩnh vực khí tượng thủy văn, việc tiếp cận thông tin thời tiết một cách nhanh chóng, chính xác và kịp thời đóng vai trò quan trọng trong việc hỗ trợ các hoạt động sinh hoạt, sản xuất và phòng tránh các rủi ro do thiên tai gây ra (Trần &amp; Nguyễn, 2024)</w:t>
      </w:r>
      <w:r>
        <w:rPr>
          <w:rFonts w:hint="default"/>
          <w:lang w:val="vi-VN"/>
        </w:rPr>
        <w:t xml:space="preserve"> </w:t>
      </w:r>
      <w:r>
        <w:rPr>
          <w:rFonts w:hint="default"/>
          <w:u w:val="none"/>
          <w:lang w:val="vi-VN"/>
        </w:rPr>
        <w:fldChar w:fldCharType="begin"/>
      </w:r>
      <w:r>
        <w:rPr>
          <w:rFonts w:hint="default"/>
          <w:u w:val="none"/>
          <w:lang w:val="vi-VN"/>
        </w:rPr>
        <w:instrText xml:space="preserve"> HYPERLINK \l "_Trần, A., &amp; Nguyễn, B. (2024). Ứng dụng công nghệ thông tin trong dự báo thời tiết và phòng tránh thiên tai. Hà Nội: Nhà xuất bản Khoa học và Kỹ thuật._x000F_" </w:instrText>
      </w:r>
      <w:r>
        <w:rPr>
          <w:rFonts w:hint="default"/>
          <w:u w:val="none"/>
          <w:lang w:val="vi-VN"/>
        </w:rPr>
        <w:fldChar w:fldCharType="separate"/>
      </w:r>
      <w:r>
        <w:rPr>
          <w:rStyle w:val="51"/>
          <w:rFonts w:hint="default"/>
          <w:u w:val="none"/>
          <w:lang w:val="vi-VN"/>
        </w:rPr>
        <w:t>[9]</w:t>
      </w:r>
      <w:r>
        <w:rPr>
          <w:rFonts w:hint="default"/>
          <w:u w:val="none"/>
          <w:lang w:val="vi-VN"/>
        </w:rPr>
        <w:fldChar w:fldCharType="end"/>
      </w:r>
      <w:r>
        <w:rPr>
          <w:rFonts w:hint="default"/>
          <w:u w:val="none"/>
          <w:lang w:val="en-US"/>
        </w:rPr>
        <w:t>.</w:t>
      </w:r>
    </w:p>
    <w:p w14:paraId="426CB6E9">
      <w:pPr>
        <w:bidi w:val="0"/>
        <w:ind w:firstLine="720" w:firstLineChars="0"/>
        <w:rPr>
          <w:rFonts w:hint="default"/>
          <w:lang w:val="en-US"/>
        </w:rPr>
      </w:pPr>
      <w:r>
        <w:rPr>
          <w:rFonts w:hint="default"/>
          <w:lang w:val="en-US"/>
        </w:rPr>
        <w:t>Những năm gần đây, các hiện tượng thời tiết cực đoan như mưa lớn, bão, lũ lụt, nắng nóng kéo dài… diễn ra với tần suất và mức độ ngày càng gia tăng, đặt ra yêu cầu cấp thiết về các hệ thống dự báo và cảnh báo sớm. Tuy nhiên, hiện nay không phải tất cả các ứng dụng thời tiết đều đáp ứng được nhu cầu cá nhân hóa và khả năng cảnh báo kịp thời cho người dùng.</w:t>
      </w:r>
    </w:p>
    <w:p w14:paraId="5F2718B7">
      <w:pPr>
        <w:bidi w:val="0"/>
        <w:ind w:firstLine="720" w:firstLineChars="0"/>
        <w:rPr>
          <w:rFonts w:hint="default"/>
          <w:lang w:val="en-US"/>
        </w:rPr>
      </w:pPr>
      <w:r>
        <w:rPr>
          <w:rFonts w:hint="default"/>
          <w:lang w:val="en-US"/>
        </w:rPr>
        <w:t>Xuất phát từ thực tiễn này, nhóm nghiên cứu đã lựa chọn đề tài: “Xây dựng ứng dụng dự báo thời tiết”. Mục tiêu của đề tài là phát triển một ứng dụng di động sử dụng nền tảng Flutter, ngôn ngữ Dart cùng cơ sở dữ liệu SQLite, nhằm cung cấp thông tin thời tiết theo thời gian thực, dự báo trong tương lai, đồng thời hiển thị cảnh báo thiên tai một cách trực quan và kịp thời.</w:t>
      </w:r>
    </w:p>
    <w:p w14:paraId="3169C361">
      <w:pPr>
        <w:bidi w:val="0"/>
        <w:ind w:firstLine="720" w:firstLineChars="0"/>
        <w:rPr>
          <w:rFonts w:hint="default"/>
          <w:lang w:val="en-US"/>
        </w:rPr>
      </w:pPr>
      <w:r>
        <w:rPr>
          <w:rFonts w:hint="default"/>
          <w:lang w:val="en-US"/>
        </w:rPr>
        <w:t>Đề tài hướng tới việc: Cung cấp thông tin thời tiết chính xác theo thời gian thực. Dự báo các hiện tượng thiên tai, giúp người dùng chủ động phòng tránh. Xây dựng giao diện trực quan, dễ sử dụng cho người dùng cá nhân. Áp dụng kiến thức lập trình, quản lý dữ liệu và thiết kế hệ thống vào thực tiễn.</w:t>
      </w:r>
    </w:p>
    <w:p w14:paraId="7B836E46">
      <w:pPr>
        <w:bidi w:val="0"/>
        <w:ind w:firstLine="720" w:firstLineChars="0"/>
        <w:rPr>
          <w:rFonts w:hint="default"/>
          <w:lang w:val="en-US"/>
        </w:rPr>
      </w:pPr>
      <w:r>
        <w:rPr>
          <w:rFonts w:hint="default"/>
          <w:lang w:val="en-US"/>
        </w:rPr>
        <w:t>Nhóm nghiên cứu triển khai ứng dụng bằng cách: Sử dụng Flutter để xây dựng giao diện di động đa nền tảng. Lập trình xử lý dữ liệu bằng Dart, kết nối với SQLite để quản lý dữ liệu cục bộ. Tích hợp các API dự báo thời tiết để cập nhật thông tin theo thời gian thực. Thiết kế hệ thống cảnh báo dựa trên ngưỡng nguy cơ thiên tai và cơ chế thông báo trực tiếp đến người dùng.</w:t>
      </w:r>
    </w:p>
    <w:p w14:paraId="4815EC6D">
      <w:pPr>
        <w:bidi w:val="0"/>
        <w:ind w:firstLine="720" w:firstLineChars="0"/>
        <w:rPr>
          <w:rFonts w:hint="default"/>
          <w:lang w:val="en-US"/>
        </w:rPr>
      </w:pPr>
      <w:r>
        <w:rPr>
          <w:rFonts w:hint="default"/>
          <w:lang w:val="en-US"/>
        </w:rPr>
        <w:t>Ứng dụng cung cấp dự báo thời tiết theo từng khu vực cụ thể, bao gồm thông tin nhiệt độ, độ ẩm, lượng mưa, gió và các hiện tượng thiên tai. Tích hợp cảnh báo sớm giúp người dùng chủ động trong sinh hoạt và công tác phòng tránh rủi ro. Tăng cường kỹ năng lập trình ứng dụng di động, xử lý dữ liệu và thiết kế hệ thống cho nhóm nghiên cứu. Mang lại giá trị thực tiễn cho cộng đồng, hỗ trợ việc theo dõi và phòng ngừa thiên tai hiệu quả hơn.</w:t>
      </w:r>
    </w:p>
    <w:p w14:paraId="06BB6E13">
      <w:pPr>
        <w:bidi w:val="0"/>
        <w:ind w:firstLine="720" w:firstLineChars="0"/>
        <w:rPr>
          <w:rFonts w:hint="default"/>
          <w:lang w:val="en-US"/>
        </w:rPr>
      </w:pPr>
      <w:r>
        <w:rPr>
          <w:rFonts w:hint="default"/>
          <w:lang w:val="en-US"/>
        </w:rPr>
        <w:t>Đề tài “Xây dựng ứng dụng dự báo thời tiết” góp phần kết nối tri thức lý thuyết với thực tiễn công nghệ, đồng thời nâng cao năng lực lập trình và thiết kế hệ thống của nhóm nghiên cứu. Mặc dù đã đạt được những kết quả tích cực, nhưng do giới hạn về thời gian và kinh nghiệm, ứng dụng vẫn còn một số hạn chế và tiềm năng cải tiến. Nhóm nghiên cứu mong muốn nhận được phản hồi từ giảng viên và chuyên gia để hoàn thiện sản phẩm trong các giai đoạn tiếp theo.</w:t>
      </w:r>
    </w:p>
    <w:p w14:paraId="452F936D">
      <w:pPr>
        <w:bidi w:val="0"/>
        <w:ind w:firstLine="720" w:firstLineChars="0"/>
        <w:rPr>
          <w:rFonts w:hint="default"/>
          <w:lang w:val="en-US"/>
        </w:rPr>
      </w:pPr>
      <w:r>
        <w:rPr>
          <w:rFonts w:hint="default"/>
          <w:lang w:val="en-US"/>
        </w:rPr>
        <w:tab/>
      </w:r>
    </w:p>
    <w:p w14:paraId="4C39DB1F">
      <w:pPr>
        <w:rPr>
          <w:rFonts w:hint="default"/>
        </w:rPr>
      </w:pPr>
    </w:p>
    <w:p w14:paraId="630953DD">
      <w:pPr>
        <w:pStyle w:val="2"/>
        <w:bidi w:val="0"/>
        <w:rPr>
          <w:rFonts w:hint="default"/>
        </w:rPr>
        <w:sectPr>
          <w:footerReference r:id="rId6" w:type="default"/>
          <w:pgSz w:w="11906" w:h="16838"/>
          <w:pgMar w:top="1417" w:right="1134" w:bottom="1134" w:left="1701" w:header="720" w:footer="720" w:gutter="0"/>
          <w:pgNumType w:fmt="decimal" w:start="1"/>
          <w:cols w:space="0" w:num="1"/>
          <w:rtlGutter w:val="0"/>
          <w:docGrid w:linePitch="360" w:charSpace="0"/>
        </w:sectPr>
      </w:pPr>
    </w:p>
    <w:p w14:paraId="571FCF74">
      <w:pPr>
        <w:pStyle w:val="2"/>
        <w:bidi w:val="0"/>
        <w:rPr>
          <w:rFonts w:hint="default"/>
        </w:rPr>
      </w:pPr>
      <w:bookmarkStart w:id="3" w:name="_Toc17415"/>
      <w:r>
        <w:rPr>
          <w:rFonts w:hint="default"/>
        </w:rPr>
        <w:t>CHƯƠNG 1: TỔNG QUAN VÀ CƠ SỞ LÝ THUYẾT</w:t>
      </w:r>
      <w:bookmarkEnd w:id="3"/>
    </w:p>
    <w:p w14:paraId="61217657">
      <w:pPr>
        <w:pStyle w:val="3"/>
        <w:numPr>
          <w:ilvl w:val="1"/>
          <w:numId w:val="11"/>
        </w:numPr>
        <w:bidi w:val="0"/>
        <w:rPr>
          <w:rFonts w:hint="default"/>
          <w:lang w:val="en-US"/>
        </w:rPr>
      </w:pPr>
      <w:bookmarkStart w:id="4" w:name="_Toc10248"/>
      <w:r>
        <w:rPr>
          <w:rFonts w:hint="default"/>
        </w:rPr>
        <w:t>Lý do chọn đề tài</w:t>
      </w:r>
      <w:bookmarkEnd w:id="4"/>
    </w:p>
    <w:p w14:paraId="14FF72F0">
      <w:pPr>
        <w:ind w:firstLine="720" w:firstLineChars="0"/>
        <w:rPr>
          <w:rFonts w:hint="default"/>
          <w:lang w:val="en-US"/>
        </w:rPr>
      </w:pPr>
      <w:r>
        <w:rPr>
          <w:rFonts w:hint="default"/>
          <w:lang w:val="en-US"/>
        </w:rPr>
        <w:t>Trong những năm gần đây, sự phát triển nhanh chóng của công nghệ thông tin và truyền thông đã tạo ra những bước tiến đáng kể, ảnh hưởng tích cực đến nhiều lĩnh vực trong đời sống xã hội. Các ứng dụng di động ngày càng trở nên phổ biến, đóng vai trò quan trọng trong việc giúp con người tiếp cận thông tin một cách nhanh chóng, chính xác và thuận tiện. Trong bối cảnh này, lĩnh vực dự báo thời tiết đã thu hút sự quan tâm đặc biệt từ cả cộng đồng nghiên cứu và người dùng (Nguyễn &amp; Trần, 2023)</w:t>
      </w:r>
      <w:r>
        <w:rPr>
          <w:rFonts w:hint="default"/>
          <w:lang w:val="vi-VN"/>
        </w:rPr>
        <w:t xml:space="preserve"> </w:t>
      </w:r>
      <w:r>
        <w:rPr>
          <w:rFonts w:hint="default"/>
          <w:b w:val="0"/>
          <w:bCs w:val="0"/>
          <w:u w:val="none"/>
          <w:lang w:val="vi-VN"/>
        </w:rPr>
        <w:fldChar w:fldCharType="begin"/>
      </w:r>
      <w:r>
        <w:rPr>
          <w:rFonts w:hint="default"/>
          <w:b w:val="0"/>
          <w:bCs w:val="0"/>
          <w:u w:val="none"/>
          <w:lang w:val="vi-VN"/>
        </w:rPr>
        <w:instrText xml:space="preserve"> HYPERLINK \l "_Nguyễn, H., &amp; Trần, Q. (2023). Ứng dụng công nghệ thông tin trong dự báo" </w:instrText>
      </w:r>
      <w:r>
        <w:rPr>
          <w:rFonts w:hint="default"/>
          <w:b w:val="0"/>
          <w:bCs w:val="0"/>
          <w:u w:val="none"/>
          <w:lang w:val="vi-VN"/>
        </w:rPr>
        <w:fldChar w:fldCharType="separate"/>
      </w:r>
      <w:r>
        <w:rPr>
          <w:rStyle w:val="51"/>
          <w:rFonts w:hint="default"/>
          <w:b w:val="0"/>
          <w:bCs w:val="0"/>
          <w:u w:val="none"/>
          <w:lang w:val="vi-VN"/>
        </w:rPr>
        <w:t>[13]</w:t>
      </w:r>
      <w:r>
        <w:rPr>
          <w:rFonts w:hint="default"/>
          <w:b w:val="0"/>
          <w:bCs w:val="0"/>
          <w:u w:val="none"/>
          <w:lang w:val="vi-VN"/>
        </w:rPr>
        <w:fldChar w:fldCharType="end"/>
      </w:r>
      <w:r>
        <w:rPr>
          <w:rFonts w:hint="default"/>
          <w:lang w:val="en-US"/>
        </w:rPr>
        <w:t>.</w:t>
      </w:r>
    </w:p>
    <w:p w14:paraId="7F12B128">
      <w:pPr>
        <w:ind w:firstLine="720" w:firstLineChars="0"/>
        <w:rPr>
          <w:rFonts w:hint="default"/>
          <w:lang w:val="en-US"/>
        </w:rPr>
      </w:pPr>
      <w:r>
        <w:rPr>
          <w:rFonts w:hint="default"/>
          <w:lang w:val="en-US"/>
        </w:rPr>
        <w:t>Thời tiết là yếu tố tác động trực tiếp đến các hoạt động hằng ngày, từ việc đi học, đi làm, đến các hoạt động sản xuất nông nghiệp, vận tải, du lịch và sinh hoạt công cộng. Việc tiếp cận thông tin thời tiết kịp thời giúp con người chủ động trong việc lên kế hoạch và giảm thiểu những rủi ro không mong muốn.</w:t>
      </w:r>
    </w:p>
    <w:p w14:paraId="41559E78">
      <w:pPr>
        <w:ind w:firstLine="720" w:firstLineChars="0"/>
        <w:rPr>
          <w:rFonts w:hint="default"/>
          <w:lang w:val="en-US"/>
        </w:rPr>
      </w:pPr>
      <w:r>
        <w:rPr>
          <w:rFonts w:hint="default"/>
          <w:lang w:val="en-US"/>
        </w:rPr>
        <w:t>Bên cạnh đó, biến đổi khí hậu toàn cầu đang diễn ra với mức độ ngày càng nghiêm trọng, dẫn đến sự gia tăng các hiện tượng thời tiết cực đoan như bão, lũ lụt, hạn hán, nắng nóng kéo dài và sạt lở đất. Những hiện tượng này không chỉ gây thiệt hại kinh tế lớn mà còn đe dọa trực tiếp đến tính mạng con người. Trong bối cảnh đó, việc xây dựng các hệ thống cảnh báo sớm trở nên cấp thiết, nhằm giảm thiểu rủi ro và bảo đảm an toàn cho cộng đồng (Trần, 2024)</w:t>
      </w:r>
      <w:r>
        <w:rPr>
          <w:rFonts w:hint="default"/>
          <w:u w:val="none"/>
          <w:lang w:val="vi-VN"/>
        </w:rPr>
        <w:t xml:space="preserve"> </w:t>
      </w:r>
      <w:r>
        <w:rPr>
          <w:rFonts w:hint="default"/>
          <w:u w:val="none"/>
          <w:lang w:val="vi-VN"/>
        </w:rPr>
        <w:fldChar w:fldCharType="begin"/>
      </w:r>
      <w:r>
        <w:rPr>
          <w:rFonts w:hint="default"/>
          <w:u w:val="none"/>
          <w:lang w:val="vi-VN"/>
        </w:rPr>
        <w:instrText xml:space="preserve"> HYPERLINK \l "_Trần, A. (2024). Biến đổi khí hậu và tác động đến hiện tượng thời tiết cực đoan." </w:instrText>
      </w:r>
      <w:r>
        <w:rPr>
          <w:rFonts w:hint="default"/>
          <w:u w:val="none"/>
          <w:lang w:val="vi-VN"/>
        </w:rPr>
        <w:fldChar w:fldCharType="separate"/>
      </w:r>
      <w:r>
        <w:rPr>
          <w:rStyle w:val="36"/>
          <w:rFonts w:hint="default"/>
          <w:u w:val="none"/>
          <w:lang w:val="vi-VN"/>
        </w:rPr>
        <w:t>[14]</w:t>
      </w:r>
      <w:r>
        <w:rPr>
          <w:rFonts w:hint="default"/>
          <w:u w:val="none"/>
          <w:lang w:val="vi-VN"/>
        </w:rPr>
        <w:fldChar w:fldCharType="end"/>
      </w:r>
      <w:r>
        <w:rPr>
          <w:rFonts w:hint="default"/>
          <w:lang w:val="en-US"/>
        </w:rPr>
        <w:t>.</w:t>
      </w:r>
    </w:p>
    <w:p w14:paraId="61DB2213">
      <w:pPr>
        <w:ind w:firstLine="720" w:firstLineChars="0"/>
        <w:rPr>
          <w:rFonts w:hint="default"/>
          <w:lang w:val="vi-VN"/>
        </w:rPr>
      </w:pPr>
      <w:r>
        <w:rPr>
          <w:rFonts w:hint="default"/>
          <w:lang w:val="en-US"/>
        </w:rPr>
        <w:t>Mặc dù thị trường hiện nay đã có nhiều ứng dụng dự báo thời tiết, nhưng vẫn tồn tại một số hạn chế đáng chú ý:</w:t>
      </w:r>
    </w:p>
    <w:p w14:paraId="67E29EFB">
      <w:pPr>
        <w:ind w:firstLine="720" w:firstLineChars="0"/>
        <w:rPr>
          <w:rFonts w:hint="default"/>
          <w:lang w:val="en-US"/>
        </w:rPr>
      </w:pPr>
      <w:r>
        <w:rPr>
          <w:rFonts w:hint="default"/>
          <w:lang w:val="en-US"/>
        </w:rPr>
        <w:t>Dữ liệu chưa được cá nhân hóa theo vị trí của người dùng.</w:t>
      </w:r>
    </w:p>
    <w:p w14:paraId="57570C9F">
      <w:pPr>
        <w:ind w:firstLine="720" w:firstLineChars="0"/>
        <w:rPr>
          <w:rFonts w:hint="default"/>
          <w:lang w:val="en-US"/>
        </w:rPr>
      </w:pPr>
      <w:r>
        <w:rPr>
          <w:rFonts w:hint="default"/>
          <w:lang w:val="en-US"/>
        </w:rPr>
        <w:t>Thiếu các cảnh báo thiên tai cụ thể và trực quan.</w:t>
      </w:r>
    </w:p>
    <w:p w14:paraId="12FF7EF2">
      <w:pPr>
        <w:ind w:firstLine="720" w:firstLineChars="0"/>
        <w:rPr>
          <w:rFonts w:hint="default"/>
          <w:lang w:val="en-US"/>
        </w:rPr>
      </w:pPr>
      <w:r>
        <w:rPr>
          <w:rFonts w:hint="default"/>
          <w:lang w:val="en-US"/>
        </w:rPr>
        <w:t>Giao diện chưa thân thiện hoặc khó sử dụng.</w:t>
      </w:r>
    </w:p>
    <w:p w14:paraId="48139A23">
      <w:pPr>
        <w:ind w:firstLine="720" w:firstLineChars="0"/>
        <w:rPr>
          <w:rFonts w:hint="default"/>
          <w:lang w:val="en-US"/>
        </w:rPr>
      </w:pPr>
      <w:r>
        <w:rPr>
          <w:rFonts w:hint="default"/>
          <w:lang w:val="en-US"/>
        </w:rPr>
        <w:t>Phụ thuộc hoàn toàn vào kết nối Internet.</w:t>
      </w:r>
    </w:p>
    <w:p w14:paraId="46EAD56A">
      <w:pPr>
        <w:ind w:firstLine="720" w:firstLineChars="0"/>
        <w:rPr>
          <w:rFonts w:hint="default"/>
          <w:lang w:val="en-US"/>
        </w:rPr>
      </w:pPr>
      <w:r>
        <w:rPr>
          <w:rFonts w:hint="default"/>
          <w:lang w:val="en-US"/>
        </w:rPr>
        <w:t>Xuất phát từ những hạn chế nêu trên, nhóm nghiên cứu đã quyết định lựa chọn đề tài “Xây dựng ứng dụng dự báo thời tiết” nhằm phát triển một hệ thống cung cấp thông tin thời tiết chính xác, kịp thời, đồng thời hỗ trợ cảnh báo thiên tai hiệu quả và trực quan cho người sử dụng.</w:t>
      </w:r>
    </w:p>
    <w:p w14:paraId="2D7B5648">
      <w:pPr>
        <w:ind w:firstLine="720" w:firstLineChars="0"/>
        <w:rPr>
          <w:rFonts w:hint="default"/>
          <w:lang w:val="en-US"/>
        </w:rPr>
      </w:pPr>
      <w:r>
        <w:rPr>
          <w:rFonts w:hint="default"/>
          <w:lang w:val="en-US"/>
        </w:rPr>
        <w:t>Việc nghiên cứu và phát triển ứng dụng dự báo thời tiết không chỉ mang ý nghĩa thực tiễn trong việc bảo vệ con người và tài sản, mà còn là cơ hội để nhóm nghiên cứu áp dụng kiến thức về lập trình, xử lý dữ liệu và thiết kế hệ thống vào thực tiễn. Đề tài hướng tới việc cải thiện trải nghiệm người dùng, cung cấp dữ liệu cá nhân hóa và tăng cường khả năng cảnh báo sớm, góp phần nâng cao mức độ sẵn sàng đối phó với các hiện tượng thiên tai trong bối cảnh biến đổi khí hậu ngày càng phức tạp.</w:t>
      </w:r>
    </w:p>
    <w:p w14:paraId="7F3CA8EC">
      <w:pPr>
        <w:pStyle w:val="3"/>
        <w:numPr>
          <w:ilvl w:val="1"/>
          <w:numId w:val="11"/>
        </w:numPr>
        <w:bidi w:val="0"/>
        <w:ind w:left="0" w:leftChars="0" w:firstLine="0" w:firstLineChars="0"/>
        <w:rPr>
          <w:rFonts w:hint="default"/>
        </w:rPr>
      </w:pPr>
      <w:bookmarkStart w:id="5" w:name="_Toc19609"/>
      <w:r>
        <w:rPr>
          <w:rFonts w:hint="default"/>
        </w:rPr>
        <w:t>Mục tiêu nghiên cứu</w:t>
      </w:r>
      <w:bookmarkEnd w:id="5"/>
    </w:p>
    <w:p w14:paraId="013A2824">
      <w:pPr>
        <w:ind w:firstLine="720" w:firstLineChars="0"/>
        <w:rPr>
          <w:rFonts w:hint="default"/>
          <w:lang w:val="en-US"/>
        </w:rPr>
      </w:pPr>
      <w:r>
        <w:rPr>
          <w:rFonts w:hint="default"/>
          <w:lang w:val="en-US"/>
        </w:rPr>
        <w:t>Mục tiêu chính của đề tài là phát triển một ứng dụng di động nhằm hỗ trợ người dùng trong việc theo dõi tình hình thời tiết và nhận cảnh báo thiên tai một cách nhanh chóng, chính xác và thuận tiện. Trọng tâm của nghiên cứu là tối ưu trải nghiệm người dùng, cung cấp dữ liệu thời tiết trực quan và kịp thời, đồng thời đảm bảo hiệu suất và khả năng mở rộng của ứng dụng (Nguyễn &amp; Trần, 2023).</w:t>
      </w:r>
    </w:p>
    <w:p w14:paraId="1B90C729">
      <w:pPr>
        <w:ind w:firstLine="720" w:firstLineChars="0"/>
        <w:rPr>
          <w:rFonts w:hint="default"/>
          <w:lang w:val="en-US"/>
        </w:rPr>
      </w:pPr>
      <w:r>
        <w:rPr>
          <w:rFonts w:hint="default"/>
          <w:lang w:val="en-US"/>
        </w:rPr>
        <w:t>Các mục tiêu cụ thể của đề tài bao gồm:</w:t>
      </w:r>
    </w:p>
    <w:p w14:paraId="382FE990">
      <w:pPr>
        <w:ind w:firstLine="720" w:firstLineChars="0"/>
        <w:rPr>
          <w:rFonts w:hint="default"/>
          <w:lang w:val="en-US"/>
        </w:rPr>
      </w:pPr>
      <w:r>
        <w:rPr>
          <w:rFonts w:hint="default"/>
          <w:lang w:val="en-US"/>
        </w:rPr>
        <w:t>Phát triển ứng dụng di động trên nền tảng Flutter với giao diện thân thiện và hiện đại.</w:t>
      </w:r>
    </w:p>
    <w:p w14:paraId="6DB0E2A9">
      <w:pPr>
        <w:ind w:firstLine="720" w:firstLineChars="0"/>
        <w:rPr>
          <w:rFonts w:hint="default"/>
          <w:lang w:val="en-US"/>
        </w:rPr>
      </w:pPr>
      <w:r>
        <w:rPr>
          <w:rFonts w:hint="default"/>
          <w:lang w:val="en-US"/>
        </w:rPr>
        <w:t>Hiển thị thông tin thời tiết hiện tại dựa trên vị trí thực của người dùng.</w:t>
      </w:r>
    </w:p>
    <w:p w14:paraId="67AB650D">
      <w:pPr>
        <w:ind w:firstLine="720" w:firstLineChars="0"/>
        <w:rPr>
          <w:rFonts w:hint="default"/>
          <w:lang w:val="en-US"/>
        </w:rPr>
      </w:pPr>
      <w:r>
        <w:rPr>
          <w:rFonts w:hint="default"/>
          <w:lang w:val="en-US"/>
        </w:rPr>
        <w:t>Cung cấp dự báo thời tiết trong ngắn hạn và trung hạn, bao gồm các thông số cơ bản như nhiệt độ, độ ẩm, áp suất và tốc độ gió.</w:t>
      </w:r>
    </w:p>
    <w:p w14:paraId="28A81E74">
      <w:pPr>
        <w:ind w:firstLine="720" w:firstLineChars="0"/>
        <w:rPr>
          <w:rFonts w:hint="default"/>
          <w:lang w:val="en-US"/>
        </w:rPr>
      </w:pPr>
      <w:r>
        <w:rPr>
          <w:rFonts w:hint="default"/>
          <w:lang w:val="en-US"/>
        </w:rPr>
        <w:t>Tích hợp hệ thống cảnh báo thiên tai dựa trên dữ liệu thời tiết nhằm nâng cao khả năng phòng ngừa rủi ro.</w:t>
      </w:r>
    </w:p>
    <w:p w14:paraId="3459402F">
      <w:pPr>
        <w:ind w:firstLine="720" w:firstLineChars="0"/>
        <w:rPr>
          <w:rFonts w:hint="default"/>
          <w:lang w:val="en-US"/>
        </w:rPr>
      </w:pPr>
      <w:r>
        <w:rPr>
          <w:rFonts w:hint="default"/>
          <w:lang w:val="en-US"/>
        </w:rPr>
        <w:t>Lưu trữ dữ liệu cục bộ bằng SQLite để tối ưu hiệu năng và giảm phụ thuộc vào kết nối Internet.</w:t>
      </w:r>
    </w:p>
    <w:p w14:paraId="605F1E60">
      <w:pPr>
        <w:ind w:firstLine="720" w:firstLineChars="0"/>
        <w:rPr>
          <w:rFonts w:hint="default"/>
          <w:lang w:val="en-US"/>
        </w:rPr>
      </w:pPr>
      <w:r>
        <w:rPr>
          <w:rFonts w:hint="default"/>
          <w:lang w:val="en-US"/>
        </w:rPr>
        <w:t>Tích hợp API thời tiết để cập nhật dữ liệu theo thời gian thực, đảm bảo độ chính xác và kịp thời.</w:t>
      </w:r>
    </w:p>
    <w:p w14:paraId="7DBC8C5A">
      <w:pPr>
        <w:ind w:firstLine="720" w:firstLineChars="0"/>
        <w:rPr>
          <w:rFonts w:hint="default"/>
          <w:lang w:val="en-US"/>
        </w:rPr>
      </w:pPr>
      <w:r>
        <w:rPr>
          <w:rFonts w:hint="default"/>
          <w:lang w:val="en-US"/>
        </w:rPr>
        <w:t xml:space="preserve">Đảm bảo ứng dụng hoạt động ổn định, dễ bảo trì và có khả năng mở rộng cho các tính năng trong tương lai.  </w:t>
      </w:r>
    </w:p>
    <w:p w14:paraId="5D3CEF9C">
      <w:pPr>
        <w:pStyle w:val="3"/>
        <w:numPr>
          <w:ilvl w:val="1"/>
          <w:numId w:val="11"/>
        </w:numPr>
        <w:bidi w:val="0"/>
        <w:ind w:left="0" w:leftChars="0" w:firstLine="0" w:firstLineChars="0"/>
        <w:rPr>
          <w:rFonts w:hint="default"/>
        </w:rPr>
      </w:pPr>
      <w:bookmarkStart w:id="6" w:name="_Toc20317"/>
      <w:r>
        <w:rPr>
          <w:rFonts w:hint="default"/>
        </w:rPr>
        <w:t>Phạm vi nghiên cứu</w:t>
      </w:r>
      <w:bookmarkEnd w:id="6"/>
    </w:p>
    <w:p w14:paraId="74BF5B07">
      <w:pPr>
        <w:ind w:firstLine="720" w:firstLineChars="0"/>
        <w:rPr>
          <w:rFonts w:hint="default"/>
          <w:lang w:val="en-US"/>
        </w:rPr>
      </w:pPr>
      <w:r>
        <w:rPr>
          <w:rFonts w:hint="default"/>
          <w:lang w:val="en-US"/>
        </w:rPr>
        <w:t xml:space="preserve">Đề tài tập trung vào việc nghiên cứu và phát triển ứng dụng trên nền tảng di động, cụ thể là:  </w:t>
      </w:r>
    </w:p>
    <w:p w14:paraId="00FC0EA6">
      <w:pPr>
        <w:rPr>
          <w:rFonts w:hint="default"/>
          <w:lang w:val="en-US"/>
        </w:rPr>
      </w:pPr>
      <w:r>
        <w:rPr>
          <w:rFonts w:hint="default"/>
          <w:lang w:val="vi-VN"/>
        </w:rPr>
        <w:tab/>
      </w:r>
      <w:r>
        <w:rPr>
          <w:rFonts w:hint="default"/>
          <w:lang w:val="en-US"/>
        </w:rPr>
        <w:t xml:space="preserve">Nền tảng phát triển: Flutter  </w:t>
      </w:r>
    </w:p>
    <w:p w14:paraId="4F8D2197">
      <w:pPr>
        <w:rPr>
          <w:rFonts w:hint="default"/>
          <w:lang w:val="en-US"/>
        </w:rPr>
      </w:pPr>
      <w:r>
        <w:rPr>
          <w:rFonts w:hint="default"/>
          <w:lang w:val="vi-VN"/>
        </w:rPr>
        <w:tab/>
      </w:r>
      <w:r>
        <w:rPr>
          <w:rFonts w:hint="default"/>
          <w:lang w:val="en-US"/>
        </w:rPr>
        <w:t xml:space="preserve">Ngôn ngữ lập trình: Dart  </w:t>
      </w:r>
    </w:p>
    <w:p w14:paraId="198747AD">
      <w:pPr>
        <w:rPr>
          <w:rFonts w:hint="default"/>
          <w:lang w:val="en-US"/>
        </w:rPr>
      </w:pPr>
      <w:r>
        <w:rPr>
          <w:rFonts w:hint="default"/>
          <w:lang w:val="vi-VN"/>
        </w:rPr>
        <w:tab/>
      </w:r>
      <w:r>
        <w:rPr>
          <w:rFonts w:hint="default"/>
          <w:lang w:val="en-US"/>
        </w:rPr>
        <w:t xml:space="preserve">Cơ sở dữ liệu: SQLite  </w:t>
      </w:r>
    </w:p>
    <w:p w14:paraId="2CC778A2">
      <w:pPr>
        <w:rPr>
          <w:rFonts w:hint="default"/>
          <w:lang w:val="en-US"/>
        </w:rPr>
      </w:pPr>
      <w:r>
        <w:rPr>
          <w:rFonts w:hint="default"/>
          <w:lang w:val="vi-VN"/>
        </w:rPr>
        <w:tab/>
      </w:r>
      <w:r>
        <w:rPr>
          <w:rFonts w:hint="default"/>
          <w:lang w:val="en-US"/>
        </w:rPr>
        <w:t xml:space="preserve">Nguồn dữ liệu: API thời tiết (OpenWeatherMap, WeatherAPI,...)  </w:t>
      </w:r>
    </w:p>
    <w:p w14:paraId="1261F90F">
      <w:pPr>
        <w:numPr>
          <w:ilvl w:val="0"/>
          <w:numId w:val="12"/>
        </w:numPr>
        <w:ind w:left="420" w:leftChars="0" w:hanging="420" w:firstLineChars="0"/>
        <w:rPr>
          <w:rFonts w:hint="default"/>
          <w:lang w:val="en-US"/>
        </w:rPr>
      </w:pPr>
      <w:r>
        <w:rPr>
          <w:rFonts w:hint="default"/>
          <w:lang w:val="en-US"/>
        </w:rPr>
        <w:t xml:space="preserve">Phạm vi chức năng bao gồm:  </w:t>
      </w:r>
    </w:p>
    <w:p w14:paraId="4FB0CD62">
      <w:pPr>
        <w:rPr>
          <w:rFonts w:hint="default"/>
          <w:lang w:val="en-US"/>
        </w:rPr>
      </w:pPr>
      <w:r>
        <w:rPr>
          <w:rFonts w:hint="default"/>
          <w:lang w:val="vi-VN"/>
        </w:rPr>
        <w:tab/>
      </w:r>
      <w:r>
        <w:rPr>
          <w:rFonts w:hint="default"/>
          <w:lang w:val="en-US"/>
        </w:rPr>
        <w:t xml:space="preserve">Hiển thị thời tiết hiện tại  </w:t>
      </w:r>
    </w:p>
    <w:p w14:paraId="6B20A189">
      <w:pPr>
        <w:rPr>
          <w:rFonts w:hint="default"/>
          <w:lang w:val="en-US"/>
        </w:rPr>
      </w:pPr>
      <w:r>
        <w:rPr>
          <w:rFonts w:hint="default"/>
          <w:lang w:val="vi-VN"/>
        </w:rPr>
        <w:tab/>
      </w:r>
      <w:r>
        <w:rPr>
          <w:rFonts w:hint="default"/>
          <w:lang w:val="en-US"/>
        </w:rPr>
        <w:t xml:space="preserve">Dự báo thời tiết  </w:t>
      </w:r>
    </w:p>
    <w:p w14:paraId="0458B37A">
      <w:pPr>
        <w:rPr>
          <w:rFonts w:hint="default"/>
          <w:lang w:val="en-US"/>
        </w:rPr>
      </w:pPr>
      <w:r>
        <w:rPr>
          <w:rFonts w:hint="default"/>
          <w:lang w:val="vi-VN"/>
        </w:rPr>
        <w:t xml:space="preserve"> </w:t>
      </w:r>
      <w:r>
        <w:rPr>
          <w:rFonts w:hint="default"/>
          <w:lang w:val="vi-VN"/>
        </w:rPr>
        <w:tab/>
      </w:r>
      <w:r>
        <w:rPr>
          <w:rFonts w:hint="default"/>
          <w:lang w:val="en-US"/>
        </w:rPr>
        <w:t xml:space="preserve">Lưu trữ dữ liệu  </w:t>
      </w:r>
    </w:p>
    <w:p w14:paraId="554D4C7A">
      <w:pPr>
        <w:ind w:firstLine="720" w:firstLineChars="0"/>
        <w:rPr>
          <w:rFonts w:hint="default"/>
          <w:lang w:val="en-US"/>
        </w:rPr>
      </w:pPr>
      <w:r>
        <w:rPr>
          <w:rFonts w:hint="default"/>
          <w:lang w:val="en-US"/>
        </w:rPr>
        <w:t xml:space="preserve">Đề tài không đi sâu vào việc xây dựng mô hình dự báo thời tiết phức tạp mà sử dụng dữ liệu từ các API có sẵn.  </w:t>
      </w:r>
    </w:p>
    <w:p w14:paraId="5D841E04">
      <w:pPr>
        <w:pStyle w:val="3"/>
        <w:numPr>
          <w:ilvl w:val="1"/>
          <w:numId w:val="11"/>
        </w:numPr>
        <w:bidi w:val="0"/>
        <w:ind w:left="0" w:leftChars="0" w:firstLine="0" w:firstLineChars="0"/>
        <w:rPr>
          <w:rFonts w:hint="default"/>
        </w:rPr>
      </w:pPr>
      <w:bookmarkStart w:id="7" w:name="_Toc3866"/>
      <w:r>
        <w:rPr>
          <w:rFonts w:hint="default"/>
        </w:rPr>
        <w:t>Phương pháp thực hiện</w:t>
      </w:r>
      <w:bookmarkEnd w:id="7"/>
    </w:p>
    <w:p w14:paraId="108D1A20">
      <w:pPr>
        <w:rPr>
          <w:rFonts w:hint="default"/>
          <w:lang w:val="en-US"/>
        </w:rPr>
      </w:pPr>
      <w:r>
        <w:rPr>
          <w:rFonts w:hint="default"/>
          <w:lang w:val="vi-VN"/>
        </w:rPr>
        <w:tab/>
      </w:r>
      <w:r>
        <w:rPr>
          <w:rFonts w:hint="default"/>
          <w:lang w:val="en-US"/>
        </w:rPr>
        <w:t xml:space="preserve">Phương pháp nghiên cứu tài liệu: tìm hiểu lý thuyết về thời tiết, Flutter, Dart, SQLite  </w:t>
      </w:r>
    </w:p>
    <w:p w14:paraId="4E794828">
      <w:pPr>
        <w:rPr>
          <w:rFonts w:hint="default"/>
          <w:lang w:val="en-US"/>
        </w:rPr>
      </w:pPr>
      <w:r>
        <w:rPr>
          <w:rFonts w:hint="default"/>
          <w:lang w:val="vi-VN"/>
        </w:rPr>
        <w:tab/>
      </w:r>
      <w:r>
        <w:rPr>
          <w:rFonts w:hint="default"/>
          <w:lang w:val="en-US"/>
        </w:rPr>
        <w:t xml:space="preserve">Phương pháp phân tích hệ thống: xác định yêu cầu và chức năng  </w:t>
      </w:r>
    </w:p>
    <w:p w14:paraId="4D587916">
      <w:pPr>
        <w:rPr>
          <w:rFonts w:hint="default"/>
          <w:lang w:val="en-US"/>
        </w:rPr>
      </w:pPr>
      <w:r>
        <w:rPr>
          <w:rFonts w:hint="default"/>
          <w:lang w:val="vi-VN"/>
        </w:rPr>
        <w:tab/>
      </w:r>
      <w:r>
        <w:rPr>
          <w:rFonts w:hint="default"/>
          <w:lang w:val="en-US"/>
        </w:rPr>
        <w:t xml:space="preserve">Phương pháp thiết kế: xây dựng kiến trúc và giao diện  </w:t>
      </w:r>
    </w:p>
    <w:p w14:paraId="54CF2444">
      <w:pPr>
        <w:rPr>
          <w:rFonts w:hint="default"/>
          <w:lang w:val="en-US"/>
        </w:rPr>
      </w:pPr>
      <w:r>
        <w:rPr>
          <w:rFonts w:hint="default"/>
          <w:lang w:val="vi-VN"/>
        </w:rPr>
        <w:tab/>
      </w:r>
      <w:r>
        <w:rPr>
          <w:rFonts w:hint="default"/>
          <w:lang w:val="en-US"/>
        </w:rPr>
        <w:t xml:space="preserve">Phương pháp lập trình: triển khai hệ thống  </w:t>
      </w:r>
    </w:p>
    <w:p w14:paraId="4CFA6CC9">
      <w:pPr>
        <w:rPr>
          <w:rFonts w:hint="default"/>
          <w:lang w:val="en-US"/>
        </w:rPr>
      </w:pPr>
      <w:r>
        <w:rPr>
          <w:rFonts w:hint="default"/>
          <w:lang w:val="vi-VN"/>
        </w:rPr>
        <w:tab/>
      </w:r>
      <w:r>
        <w:rPr>
          <w:rFonts w:hint="default"/>
          <w:lang w:val="en-US"/>
        </w:rPr>
        <w:t xml:space="preserve">Phương pháp kiểm thử: đánh giá chất lượng ứng dụng  </w:t>
      </w:r>
    </w:p>
    <w:p w14:paraId="5CB24709">
      <w:pPr>
        <w:pStyle w:val="3"/>
        <w:numPr>
          <w:ilvl w:val="1"/>
          <w:numId w:val="11"/>
        </w:numPr>
        <w:bidi w:val="0"/>
        <w:ind w:left="0" w:leftChars="0" w:firstLine="0" w:firstLineChars="0"/>
        <w:rPr>
          <w:rFonts w:hint="default"/>
        </w:rPr>
      </w:pPr>
      <w:bookmarkStart w:id="8" w:name="_Toc27513"/>
      <w:r>
        <w:rPr>
          <w:rFonts w:hint="default"/>
        </w:rPr>
        <w:t>Tổng quan về dự báo thời tiết</w:t>
      </w:r>
      <w:bookmarkEnd w:id="8"/>
    </w:p>
    <w:p w14:paraId="2B581397">
      <w:pPr>
        <w:ind w:firstLine="720" w:firstLineChars="0"/>
        <w:rPr>
          <w:rFonts w:hint="default"/>
          <w:lang w:val="en-US"/>
        </w:rPr>
      </w:pPr>
      <w:r>
        <w:rPr>
          <w:rFonts w:hint="default"/>
          <w:lang w:val="en-US"/>
        </w:rPr>
        <w:t xml:space="preserve">Dự báo thời tiết là quá trình sử dụng các dữ liệu khí tượng để dự đoán trạng thái khí quyển trong tương lai. Các yếu tố được xem xét bao gồm nhiệt độ, độ ẩm, áp suất khí quyển, tốc độ gió, lượng mưa,...  </w:t>
      </w:r>
    </w:p>
    <w:p w14:paraId="729B4DBB">
      <w:pPr>
        <w:numPr>
          <w:ilvl w:val="0"/>
          <w:numId w:val="13"/>
        </w:numPr>
        <w:tabs>
          <w:tab w:val="clear" w:pos="420"/>
        </w:tabs>
        <w:ind w:left="420" w:leftChars="0" w:hanging="420" w:firstLineChars="0"/>
        <w:rPr>
          <w:rFonts w:hint="default"/>
          <w:lang w:val="en-US"/>
        </w:rPr>
      </w:pPr>
      <w:r>
        <w:rPr>
          <w:rFonts w:hint="default"/>
          <w:lang w:val="en-US"/>
        </w:rPr>
        <w:t xml:space="preserve">Hiện nay, dự báo thời tiết sử dụng các mô hình toán học và dữ liệu từ:  </w:t>
      </w:r>
    </w:p>
    <w:p w14:paraId="7BE08023">
      <w:pPr>
        <w:rPr>
          <w:rFonts w:hint="default"/>
          <w:lang w:val="en-US"/>
        </w:rPr>
      </w:pPr>
      <w:r>
        <w:rPr>
          <w:rFonts w:hint="default"/>
          <w:lang w:val="vi-VN"/>
        </w:rPr>
        <w:tab/>
      </w:r>
      <w:r>
        <w:rPr>
          <w:rFonts w:hint="default"/>
          <w:lang w:val="en-US"/>
        </w:rPr>
        <w:t xml:space="preserve">Vệ tinh  </w:t>
      </w:r>
    </w:p>
    <w:p w14:paraId="4570500B">
      <w:pPr>
        <w:rPr>
          <w:rFonts w:hint="default"/>
          <w:lang w:val="en-US"/>
        </w:rPr>
      </w:pPr>
      <w:r>
        <w:rPr>
          <w:rFonts w:hint="default"/>
          <w:lang w:val="vi-VN"/>
        </w:rPr>
        <w:tab/>
      </w:r>
      <w:r>
        <w:rPr>
          <w:rFonts w:hint="default"/>
          <w:lang w:val="en-US"/>
        </w:rPr>
        <w:t xml:space="preserve">Trạm quan trắc  </w:t>
      </w:r>
    </w:p>
    <w:p w14:paraId="7C80D7EF">
      <w:pPr>
        <w:rPr>
          <w:rFonts w:hint="default"/>
          <w:lang w:val="en-US"/>
        </w:rPr>
      </w:pPr>
      <w:r>
        <w:rPr>
          <w:rFonts w:hint="default"/>
          <w:lang w:val="vi-VN"/>
        </w:rPr>
        <w:tab/>
      </w:r>
      <w:bookmarkStart w:id="94" w:name="_GoBack"/>
      <w:bookmarkEnd w:id="94"/>
      <w:r>
        <w:rPr>
          <w:rFonts w:hint="default"/>
          <w:lang w:val="en-US"/>
        </w:rPr>
        <w:t xml:space="preserve">Radar thời tiết  </w:t>
      </w:r>
    </w:p>
    <w:p w14:paraId="62C3C88E">
      <w:pPr>
        <w:ind w:firstLine="720" w:firstLineChars="0"/>
        <w:rPr>
          <w:rFonts w:hint="default"/>
          <w:lang w:val="en-US"/>
        </w:rPr>
      </w:pPr>
      <w:r>
        <w:rPr>
          <w:rFonts w:hint="default"/>
          <w:lang w:val="en-US"/>
        </w:rPr>
        <w:t xml:space="preserve">Dữ liệu sau khi xử lý sẽ được cung cấp thông qua các hệ thống API để phục vụ các ứng dụng.  </w:t>
      </w:r>
    </w:p>
    <w:p w14:paraId="0284E64B">
      <w:pPr>
        <w:pStyle w:val="3"/>
        <w:bidi w:val="0"/>
        <w:rPr>
          <w:rFonts w:hint="default"/>
          <w:lang w:val="en-US"/>
        </w:rPr>
      </w:pPr>
      <w:bookmarkStart w:id="9" w:name="_Toc26766"/>
      <w:r>
        <w:rPr>
          <w:rFonts w:hint="default"/>
          <w:lang w:val="en-US"/>
        </w:rPr>
        <w:t>1.6. Giới thiệu về Flutter</w:t>
      </w:r>
      <w:bookmarkEnd w:id="9"/>
      <w:r>
        <w:rPr>
          <w:rFonts w:hint="default"/>
          <w:lang w:val="en-US"/>
        </w:rPr>
        <w:t xml:space="preserve">  </w:t>
      </w:r>
    </w:p>
    <w:p w14:paraId="5DCAC6D4">
      <w:pPr>
        <w:ind w:firstLine="720" w:firstLineChars="0"/>
        <w:rPr>
          <w:rFonts w:hint="default"/>
          <w:lang w:val="en-US"/>
        </w:rPr>
      </w:pPr>
      <w:r>
        <w:rPr>
          <w:rFonts w:hint="default"/>
          <w:lang w:val="en-US"/>
        </w:rPr>
        <w:t xml:space="preserve">Flutter là một framework mã nguồn mở do </w:t>
      </w:r>
      <w:r>
        <w:rPr>
          <w:rFonts w:hint="default"/>
          <w:b/>
          <w:bCs/>
          <w:lang w:val="en-US"/>
        </w:rPr>
        <w:t xml:space="preserve">Google </w:t>
      </w:r>
      <w:r>
        <w:rPr>
          <w:rFonts w:hint="default"/>
          <w:lang w:val="en-US"/>
        </w:rPr>
        <w:t xml:space="preserve">phát triển, ra mắt lần đầu vào năm 2017. Framework này cho phép xây dựng các ứng dụng đa nền tảng (Android, iOS, Web và Desktop) từ một </w:t>
      </w:r>
      <w:r>
        <w:rPr>
          <w:rFonts w:hint="default"/>
          <w:b/>
          <w:bCs/>
          <w:lang w:val="en-US"/>
        </w:rPr>
        <w:t>codebase duy nhất</w:t>
      </w:r>
      <w:r>
        <w:rPr>
          <w:rFonts w:hint="default"/>
          <w:lang w:val="en-US"/>
        </w:rPr>
        <w:t xml:space="preserve">, giúp tối ưu thời gian phát triển và giảm thiểu chi phí bảo trì (Google, 2023). Flutter nhanh chóng trở thành một trong những công nghệ phổ biến nhất để phát triển ứng dụng di động nhờ </w:t>
      </w:r>
      <w:r>
        <w:rPr>
          <w:rFonts w:hint="default"/>
          <w:b/>
          <w:bCs/>
          <w:lang w:val="en-US"/>
        </w:rPr>
        <w:t>hiệu năng cao, giao diện đẹp và tốc độ triển khai nhanh.</w:t>
      </w:r>
    </w:p>
    <w:p w14:paraId="6B23935A">
      <w:pPr>
        <w:keepNext w:val="0"/>
        <w:keepLines w:val="0"/>
        <w:widowControl/>
        <w:suppressLineNumbers w:val="0"/>
        <w:jc w:val="center"/>
      </w:pPr>
      <w:r>
        <w:drawing>
          <wp:inline distT="0" distB="0" distL="114300" distR="114300">
            <wp:extent cx="2575560" cy="1371600"/>
            <wp:effectExtent l="0" t="0" r="1524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1"/>
                    <a:stretch>
                      <a:fillRect/>
                    </a:stretch>
                  </pic:blipFill>
                  <pic:spPr>
                    <a:xfrm>
                      <a:off x="0" y="0"/>
                      <a:ext cx="2575560" cy="1371600"/>
                    </a:xfrm>
                    <a:prstGeom prst="rect">
                      <a:avLst/>
                    </a:prstGeom>
                    <a:noFill/>
                    <a:ln>
                      <a:noFill/>
                    </a:ln>
                  </pic:spPr>
                </pic:pic>
              </a:graphicData>
            </a:graphic>
          </wp:inline>
        </w:drawing>
      </w:r>
    </w:p>
    <w:p w14:paraId="25B0B519">
      <w:pPr>
        <w:pStyle w:val="23"/>
        <w:keepNext w:val="0"/>
        <w:keepLines w:val="0"/>
        <w:widowControl/>
        <w:suppressLineNumbers w:val="0"/>
        <w:jc w:val="center"/>
        <w:rPr>
          <w:rFonts w:hint="default"/>
          <w:lang w:val="en-US"/>
        </w:rPr>
      </w:pPr>
      <w:bookmarkStart w:id="10" w:name="_Toc32369"/>
      <w:r>
        <w:t xml:space="preserve">Hình 1. </w:t>
      </w:r>
      <w:r>
        <w:fldChar w:fldCharType="begin"/>
      </w:r>
      <w:r>
        <w:instrText xml:space="preserve"> SEQ Hình_1. \* ARABIC </w:instrText>
      </w:r>
      <w:r>
        <w:fldChar w:fldCharType="separate"/>
      </w:r>
      <w:r>
        <w:t>1</w:t>
      </w:r>
      <w:r>
        <w:fldChar w:fldCharType="end"/>
      </w:r>
      <w:r>
        <w:rPr>
          <w:lang w:val="en-US"/>
        </w:rPr>
        <w:t>: Ứng dụng flutter</w:t>
      </w:r>
      <w:bookmarkEnd w:id="10"/>
    </w:p>
    <w:p w14:paraId="4A39991A">
      <w:pPr>
        <w:ind w:firstLine="720" w:firstLineChars="0"/>
        <w:rPr>
          <w:rFonts w:hint="default"/>
          <w:lang w:val="en-US"/>
        </w:rPr>
      </w:pPr>
      <w:r>
        <w:rPr>
          <w:rFonts w:hint="default"/>
          <w:lang w:val="en-US"/>
        </w:rPr>
        <w:t xml:space="preserve">Flutter nhanh chóng trở thành một trong những công nghệ phát triển ứng dụng di động phổ biến nhờ vào hiệu năng cao, giao diện đẹp và khả năng phát triển nhanh chóng.  </w:t>
      </w:r>
    </w:p>
    <w:p w14:paraId="4071F322">
      <w:pPr>
        <w:pStyle w:val="4"/>
        <w:bidi w:val="0"/>
        <w:rPr>
          <w:rFonts w:hint="default"/>
          <w:lang w:val="en-US"/>
        </w:rPr>
      </w:pPr>
      <w:bookmarkStart w:id="11" w:name="_Toc19429"/>
      <w:r>
        <w:rPr>
          <w:rFonts w:hint="default"/>
          <w:lang w:val="en-US"/>
        </w:rPr>
        <w:t>1.6.1. Kiến trúc của Flutter</w:t>
      </w:r>
      <w:bookmarkEnd w:id="11"/>
      <w:r>
        <w:rPr>
          <w:rFonts w:hint="default"/>
          <w:lang w:val="en-US"/>
        </w:rPr>
        <w:t xml:space="preserve">  </w:t>
      </w:r>
    </w:p>
    <w:p w14:paraId="63D044C9">
      <w:pPr>
        <w:numPr>
          <w:ilvl w:val="0"/>
          <w:numId w:val="13"/>
        </w:numPr>
        <w:ind w:left="420" w:leftChars="0" w:hanging="420" w:firstLineChars="0"/>
        <w:rPr>
          <w:rFonts w:hint="default"/>
          <w:lang w:val="en-US"/>
        </w:rPr>
      </w:pPr>
      <w:r>
        <w:rPr>
          <w:rFonts w:hint="default"/>
          <w:lang w:val="en-US"/>
        </w:rPr>
        <w:t xml:space="preserve">Flutter hoạt động dựa trên kiến trúc nhiều lớp, bao gồm:  </w:t>
      </w:r>
    </w:p>
    <w:p w14:paraId="44D65C84">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749290" cy="3018155"/>
            <wp:effectExtent l="0" t="0" r="16510" b="4445"/>
            <wp:docPr id="9"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descr="IMG_256"/>
                    <pic:cNvPicPr>
                      <a:picLocks noChangeAspect="1"/>
                    </pic:cNvPicPr>
                  </pic:nvPicPr>
                  <pic:blipFill>
                    <a:blip r:embed="rId12"/>
                    <a:stretch>
                      <a:fillRect/>
                    </a:stretch>
                  </pic:blipFill>
                  <pic:spPr>
                    <a:xfrm>
                      <a:off x="0" y="0"/>
                      <a:ext cx="5749290" cy="3018155"/>
                    </a:xfrm>
                    <a:prstGeom prst="rect">
                      <a:avLst/>
                    </a:prstGeom>
                    <a:noFill/>
                    <a:ln w="9525">
                      <a:noFill/>
                    </a:ln>
                  </pic:spPr>
                </pic:pic>
              </a:graphicData>
            </a:graphic>
          </wp:inline>
        </w:drawing>
      </w:r>
    </w:p>
    <w:p w14:paraId="3EDD7D65">
      <w:pPr>
        <w:pStyle w:val="23"/>
        <w:numPr>
          <w:ilvl w:val="0"/>
          <w:numId w:val="0"/>
        </w:numPr>
        <w:ind w:leftChars="0"/>
        <w:rPr>
          <w:rFonts w:hint="default"/>
          <w:lang w:val="en-US"/>
        </w:rPr>
      </w:pPr>
      <w:bookmarkStart w:id="12" w:name="_Toc5664"/>
      <w:r>
        <w:t xml:space="preserve">Hình 1. </w:t>
      </w:r>
      <w:r>
        <w:fldChar w:fldCharType="begin"/>
      </w:r>
      <w:r>
        <w:instrText xml:space="preserve"> SEQ Hình_1. \* ARABIC </w:instrText>
      </w:r>
      <w:r>
        <w:fldChar w:fldCharType="separate"/>
      </w:r>
      <w:r>
        <w:t>2</w:t>
      </w:r>
      <w:r>
        <w:fldChar w:fldCharType="end"/>
      </w:r>
      <w:r>
        <w:rPr>
          <w:lang w:val="en-US"/>
        </w:rPr>
        <w:t>: Kiến trúc của Flutter</w:t>
      </w:r>
      <w:bookmarkEnd w:id="12"/>
      <w:r>
        <w:rPr>
          <w:lang w:val="en-US"/>
        </w:rPr>
        <w:t xml:space="preserve"> </w:t>
      </w:r>
    </w:p>
    <w:p w14:paraId="34BC301E">
      <w:pPr>
        <w:ind w:firstLine="720" w:firstLineChars="0"/>
        <w:rPr>
          <w:rFonts w:hint="default"/>
          <w:lang w:val="en-US"/>
        </w:rPr>
      </w:pPr>
      <w:r>
        <w:rPr>
          <w:rFonts w:hint="default"/>
          <w:b/>
          <w:bCs/>
          <w:lang w:val="en-US"/>
        </w:rPr>
        <w:t>Framework Layer:</w:t>
      </w:r>
      <w:r>
        <w:rPr>
          <w:rFonts w:hint="default"/>
          <w:lang w:val="en-US"/>
        </w:rPr>
        <w:t xml:space="preserve"> Cung cấp các thành phần giao diện (widget), thư viện và công cụ phát triển ứng dụng.</w:t>
      </w:r>
    </w:p>
    <w:p w14:paraId="629248D6">
      <w:pPr>
        <w:ind w:firstLine="720" w:firstLineChars="0"/>
        <w:rPr>
          <w:rFonts w:hint="default"/>
          <w:lang w:val="en-US"/>
        </w:rPr>
      </w:pPr>
      <w:r>
        <w:rPr>
          <w:rFonts w:hint="default"/>
          <w:b/>
          <w:bCs/>
          <w:lang w:val="en-US"/>
        </w:rPr>
        <w:t xml:space="preserve">Engine Layer: </w:t>
      </w:r>
      <w:r>
        <w:rPr>
          <w:rFonts w:hint="default"/>
          <w:lang w:val="en-US"/>
        </w:rPr>
        <w:t>Viết bằng ngôn ngữ C++, chịu trách nhiệm xử lý đồ họa, rendering và giao tiếp với hệ điều hành. Flutter sử dụng Skia để vẽ giao diện.</w:t>
      </w:r>
    </w:p>
    <w:p w14:paraId="349E3672">
      <w:pPr>
        <w:ind w:firstLine="720" w:firstLineChars="0"/>
        <w:rPr>
          <w:rFonts w:hint="default"/>
          <w:lang w:val="vi-VN"/>
        </w:rPr>
      </w:pPr>
      <w:r>
        <w:rPr>
          <w:rFonts w:hint="default"/>
          <w:b/>
          <w:bCs/>
          <w:lang w:val="en-US"/>
        </w:rPr>
        <w:t>Embedder Layer:</w:t>
      </w:r>
      <w:r>
        <w:rPr>
          <w:rFonts w:hint="default"/>
          <w:lang w:val="en-US"/>
        </w:rPr>
        <w:t xml:space="preserve"> Lớp trung gian cho phép Flutter tương tác với các hệ điều hành khác nhau như Android, iOS, Windows, macOS và Linux.</w:t>
      </w:r>
      <w:r>
        <w:rPr>
          <w:rFonts w:hint="default"/>
          <w:lang w:val="vi-VN"/>
        </w:rPr>
        <w:t xml:space="preserve"> </w:t>
      </w:r>
    </w:p>
    <w:p w14:paraId="3DEA6069">
      <w:pPr>
        <w:ind w:firstLine="720" w:firstLineChars="0"/>
        <w:rPr>
          <w:rFonts w:hint="default"/>
          <w:lang w:val="en-US"/>
        </w:rPr>
      </w:pPr>
      <w:r>
        <w:rPr>
          <w:rFonts w:hint="default"/>
          <w:lang w:val="en-US"/>
        </w:rPr>
        <w:t xml:space="preserve">Nhờ kiến trúc này, Flutter </w:t>
      </w:r>
      <w:r>
        <w:rPr>
          <w:rFonts w:hint="default"/>
          <w:b/>
          <w:bCs/>
          <w:lang w:val="en-US"/>
        </w:rPr>
        <w:t>không phụ thuộc vào các thành phần giao diện gốc của hệ điều hành</w:t>
      </w:r>
      <w:r>
        <w:rPr>
          <w:rFonts w:hint="default"/>
          <w:lang w:val="en-US"/>
        </w:rPr>
        <w:t xml:space="preserve">, mà tự vẽ toàn bộ UI, đảm bảo tính nhất quán trên các nền tảng.  </w:t>
      </w:r>
    </w:p>
    <w:p w14:paraId="07CAE5EF">
      <w:pPr>
        <w:pStyle w:val="4"/>
        <w:bidi w:val="0"/>
        <w:rPr>
          <w:rFonts w:hint="default"/>
          <w:lang w:val="en-US"/>
        </w:rPr>
      </w:pPr>
      <w:bookmarkStart w:id="13" w:name="_Toc7815"/>
      <w:r>
        <w:rPr>
          <w:rFonts w:hint="default"/>
          <w:lang w:val="en-US"/>
        </w:rPr>
        <w:t>1.6.2. Nguyên lý hoạt động</w:t>
      </w:r>
      <w:bookmarkEnd w:id="13"/>
      <w:r>
        <w:rPr>
          <w:rFonts w:hint="default"/>
          <w:lang w:val="en-US"/>
        </w:rPr>
        <w:t xml:space="preserve">  </w:t>
      </w:r>
    </w:p>
    <w:p w14:paraId="439C2FBD">
      <w:pPr>
        <w:ind w:firstLine="720" w:firstLineChars="0"/>
        <w:rPr>
          <w:rFonts w:hint="default"/>
          <w:lang w:val="vi-VN"/>
        </w:rPr>
      </w:pPr>
      <w:r>
        <w:rPr>
          <w:rFonts w:hint="default"/>
          <w:lang w:val="en-US"/>
        </w:rPr>
        <w:t xml:space="preserve">  Flutter sử dụng mô hình lập trình dựa trên </w:t>
      </w:r>
      <w:r>
        <w:rPr>
          <w:rFonts w:hint="default"/>
          <w:b/>
          <w:bCs/>
          <w:lang w:val="en-US"/>
        </w:rPr>
        <w:t>widget</w:t>
      </w:r>
      <w:r>
        <w:rPr>
          <w:rFonts w:hint="default"/>
          <w:lang w:val="en-US"/>
        </w:rPr>
        <w:t xml:space="preserve">, trong đó mọi thành phần giao diện đều là widget, từ các thành phần cơ bản như văn bản, hình ảnh, cho đến các layout phức tạp. Ứng dụng được xây dựng dưới dạng </w:t>
      </w:r>
      <w:r>
        <w:rPr>
          <w:rFonts w:hint="default"/>
          <w:b/>
          <w:bCs/>
          <w:lang w:val="en-US"/>
        </w:rPr>
        <w:t>cây widget (Widget Tree)</w:t>
      </w:r>
      <w:r>
        <w:rPr>
          <w:rFonts w:hint="default"/>
          <w:lang w:val="en-US"/>
        </w:rPr>
        <w:t xml:space="preserve">. Khi dữ liệu thay đổi, Flutter </w:t>
      </w:r>
      <w:r>
        <w:rPr>
          <w:rFonts w:hint="default"/>
          <w:b/>
          <w:bCs/>
          <w:lang w:val="en-US"/>
        </w:rPr>
        <w:t>cập nhật lại giao diện</w:t>
      </w:r>
      <w:r>
        <w:rPr>
          <w:rFonts w:hint="default"/>
          <w:lang w:val="en-US"/>
        </w:rPr>
        <w:t xml:space="preserve"> thông qua cơ chế </w:t>
      </w:r>
      <w:r>
        <w:rPr>
          <w:rFonts w:hint="default"/>
          <w:b/>
          <w:bCs/>
          <w:lang w:val="en-US"/>
        </w:rPr>
        <w:t>reactive</w:t>
      </w:r>
      <w:r>
        <w:rPr>
          <w:rFonts w:hint="default"/>
          <w:lang w:val="en-US"/>
        </w:rPr>
        <w:t>, giúp tối ưu hiệu năng và mang lại trải nghiệm mượt mà.</w:t>
      </w:r>
      <w:r>
        <w:rPr>
          <w:rFonts w:hint="default"/>
          <w:lang w:val="vi-VN"/>
        </w:rPr>
        <w:t xml:space="preserve"> </w:t>
      </w:r>
    </w:p>
    <w:p w14:paraId="18B7F67D">
      <w:pPr>
        <w:ind w:firstLine="720" w:firstLineChars="0"/>
        <w:rPr>
          <w:rFonts w:hint="default"/>
          <w:lang w:val="en-US"/>
        </w:rPr>
      </w:pPr>
      <w:r>
        <w:rPr>
          <w:rFonts w:hint="default"/>
          <w:lang w:val="en-US"/>
        </w:rPr>
        <w:t xml:space="preserve">Cơ chế </w:t>
      </w:r>
      <w:r>
        <w:rPr>
          <w:rFonts w:hint="default"/>
          <w:b/>
          <w:bCs/>
          <w:lang w:val="en-US"/>
        </w:rPr>
        <w:t>Hot Reload</w:t>
      </w:r>
      <w:r>
        <w:rPr>
          <w:rFonts w:hint="default"/>
          <w:lang w:val="en-US"/>
        </w:rPr>
        <w:t xml:space="preserve"> cho phép lập trình viên cập nhật giao diện ngay lập tức mà không cần khởi động lại ứng dụng, giúp tăng tốc quá trình phát triển.</w:t>
      </w:r>
    </w:p>
    <w:p w14:paraId="396718F6">
      <w:pPr>
        <w:pStyle w:val="4"/>
        <w:bidi w:val="0"/>
        <w:rPr>
          <w:rFonts w:hint="default"/>
          <w:lang w:val="en-US"/>
        </w:rPr>
      </w:pPr>
      <w:bookmarkStart w:id="14" w:name="_Toc19294"/>
      <w:r>
        <w:rPr>
          <w:rFonts w:hint="default"/>
          <w:lang w:val="en-US"/>
        </w:rPr>
        <w:t>1.6.3. Đặc điểm nổi bật của Flutter</w:t>
      </w:r>
      <w:bookmarkEnd w:id="14"/>
      <w:r>
        <w:rPr>
          <w:rFonts w:hint="default"/>
          <w:lang w:val="en-US"/>
        </w:rPr>
        <w:t xml:space="preserve">  </w:t>
      </w:r>
    </w:p>
    <w:p w14:paraId="10185A07">
      <w:pPr>
        <w:numPr>
          <w:ilvl w:val="0"/>
          <w:numId w:val="13"/>
        </w:numPr>
        <w:ind w:left="420" w:leftChars="0" w:hanging="420" w:firstLineChars="0"/>
        <w:rPr>
          <w:rFonts w:hint="default"/>
          <w:lang w:val="en-US"/>
        </w:rPr>
      </w:pPr>
      <w:r>
        <w:rPr>
          <w:rFonts w:hint="default"/>
          <w:lang w:val="en-US"/>
        </w:rPr>
        <w:t xml:space="preserve">Flutter sở hữu nhiều ưu điểm vượt trội so với các công nghệ phát triển ứng dụng truyền thống:  </w:t>
      </w:r>
    </w:p>
    <w:p w14:paraId="2343BCDE">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4114800" cy="2743200"/>
            <wp:effectExtent l="0" t="0" r="0" b="0"/>
            <wp:docPr id="10"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descr="IMG_256"/>
                    <pic:cNvPicPr>
                      <a:picLocks noChangeAspect="1"/>
                    </pic:cNvPicPr>
                  </pic:nvPicPr>
                  <pic:blipFill>
                    <a:blip r:embed="rId13"/>
                    <a:stretch>
                      <a:fillRect/>
                    </a:stretch>
                  </pic:blipFill>
                  <pic:spPr>
                    <a:xfrm>
                      <a:off x="0" y="0"/>
                      <a:ext cx="4114800" cy="2743200"/>
                    </a:xfrm>
                    <a:prstGeom prst="rect">
                      <a:avLst/>
                    </a:prstGeom>
                    <a:noFill/>
                    <a:ln w="9525">
                      <a:noFill/>
                    </a:ln>
                  </pic:spPr>
                </pic:pic>
              </a:graphicData>
            </a:graphic>
          </wp:inline>
        </w:drawing>
      </w:r>
    </w:p>
    <w:p w14:paraId="2AB6DBEB">
      <w:pPr>
        <w:pStyle w:val="23"/>
        <w:numPr>
          <w:ilvl w:val="0"/>
          <w:numId w:val="0"/>
        </w:numPr>
        <w:ind w:leftChars="0"/>
        <w:rPr>
          <w:rFonts w:hint="default"/>
          <w:lang w:val="en-US"/>
        </w:rPr>
      </w:pPr>
      <w:bookmarkStart w:id="15" w:name="_Toc19983"/>
      <w:r>
        <w:t xml:space="preserve">Hình 1. </w:t>
      </w:r>
      <w:r>
        <w:fldChar w:fldCharType="begin"/>
      </w:r>
      <w:r>
        <w:instrText xml:space="preserve"> SEQ Hình_1. \* ARABIC </w:instrText>
      </w:r>
      <w:r>
        <w:fldChar w:fldCharType="separate"/>
      </w:r>
      <w:r>
        <w:t>3</w:t>
      </w:r>
      <w:r>
        <w:fldChar w:fldCharType="end"/>
      </w:r>
      <w:r>
        <w:rPr>
          <w:lang w:val="en-US"/>
        </w:rPr>
        <w:t>: Đặc điểm nổi bật của Flutter</w:t>
      </w:r>
      <w:bookmarkEnd w:id="15"/>
      <w:r>
        <w:rPr>
          <w:lang w:val="en-US"/>
        </w:rPr>
        <w:t xml:space="preserve">  </w:t>
      </w:r>
    </w:p>
    <w:p w14:paraId="0A6A9E35">
      <w:pPr>
        <w:rPr>
          <w:rFonts w:hint="default"/>
          <w:lang w:val="en-US"/>
        </w:rPr>
      </w:pPr>
      <w:r>
        <w:rPr>
          <w:rFonts w:hint="default"/>
          <w:lang w:val="en-US"/>
        </w:rPr>
        <w:t>Đa nền tảng: Viết một lần, chạy trên nhiều nền tảng.</w:t>
      </w:r>
    </w:p>
    <w:p w14:paraId="60AE15AB">
      <w:pPr>
        <w:rPr>
          <w:rFonts w:hint="default"/>
          <w:lang w:val="en-US"/>
        </w:rPr>
      </w:pPr>
      <w:r>
        <w:rPr>
          <w:rFonts w:hint="default"/>
          <w:lang w:val="en-US"/>
        </w:rPr>
        <w:t>Hiệu năng cao: Sử dụng engine riêng, không phụ thuộc bridge như React Native.</w:t>
      </w:r>
    </w:p>
    <w:p w14:paraId="623A79FB">
      <w:pPr>
        <w:rPr>
          <w:rFonts w:hint="default"/>
          <w:lang w:val="en-US"/>
        </w:rPr>
      </w:pPr>
      <w:r>
        <w:rPr>
          <w:rFonts w:hint="default"/>
          <w:lang w:val="en-US"/>
        </w:rPr>
        <w:t>Giao diện đẹp: Hỗ trợ Material Design (Android) và Cupertino (iOS).</w:t>
      </w:r>
    </w:p>
    <w:p w14:paraId="179314DD">
      <w:pPr>
        <w:rPr>
          <w:rFonts w:hint="default"/>
          <w:lang w:val="en-US"/>
        </w:rPr>
      </w:pPr>
      <w:r>
        <w:rPr>
          <w:rFonts w:hint="default"/>
          <w:lang w:val="en-US"/>
        </w:rPr>
        <w:t>Hot Reload: Cập nhật giao diện nhanh trong quá trình phát triển.</w:t>
      </w:r>
    </w:p>
    <w:p w14:paraId="10EAB1A1">
      <w:pPr>
        <w:rPr>
          <w:rFonts w:hint="default"/>
          <w:lang w:val="en-US"/>
        </w:rPr>
      </w:pPr>
      <w:r>
        <w:rPr>
          <w:rFonts w:hint="default"/>
          <w:lang w:val="en-US"/>
        </w:rPr>
        <w:t xml:space="preserve">Tùy biến linh hoạt: Thiết kế UI theo ý muốn mà không bị giới hạn. </w:t>
      </w:r>
    </w:p>
    <w:p w14:paraId="4582C0B7">
      <w:pPr>
        <w:pStyle w:val="4"/>
        <w:bidi w:val="0"/>
        <w:rPr>
          <w:rFonts w:hint="default"/>
          <w:lang w:val="en-US"/>
        </w:rPr>
      </w:pPr>
      <w:bookmarkStart w:id="16" w:name="_Toc18069"/>
      <w:r>
        <w:rPr>
          <w:rFonts w:hint="default"/>
          <w:lang w:val="en-US"/>
        </w:rPr>
        <w:t>1.6.4. Các thành phần chính trong Flutter</w:t>
      </w:r>
      <w:bookmarkEnd w:id="16"/>
      <w:r>
        <w:rPr>
          <w:rFonts w:hint="default"/>
          <w:lang w:val="en-US"/>
        </w:rPr>
        <w:t xml:space="preserve">  </w:t>
      </w:r>
    </w:p>
    <w:p w14:paraId="28BFC1B0">
      <w:pPr>
        <w:numPr>
          <w:ilvl w:val="0"/>
          <w:numId w:val="13"/>
        </w:numPr>
        <w:ind w:left="420" w:leftChars="0" w:hanging="420" w:firstLineChars="0"/>
        <w:rPr>
          <w:rFonts w:hint="default"/>
          <w:lang w:val="en-US"/>
        </w:rPr>
      </w:pPr>
      <w:r>
        <w:rPr>
          <w:rFonts w:hint="default"/>
          <w:lang w:val="en-US"/>
        </w:rPr>
        <w:t xml:space="preserve">Flutter cung cấp nhiều thành phần quan trọng hỗ trợ phát triển ứng dụng:  </w:t>
      </w:r>
    </w:p>
    <w:p w14:paraId="45C64352">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4758055" cy="2743200"/>
            <wp:effectExtent l="0" t="0" r="17145" b="0"/>
            <wp:docPr id="11"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descr="IMG_256"/>
                    <pic:cNvPicPr>
                      <a:picLocks noChangeAspect="1"/>
                    </pic:cNvPicPr>
                  </pic:nvPicPr>
                  <pic:blipFill>
                    <a:blip r:embed="rId14"/>
                    <a:stretch>
                      <a:fillRect/>
                    </a:stretch>
                  </pic:blipFill>
                  <pic:spPr>
                    <a:xfrm>
                      <a:off x="0" y="0"/>
                      <a:ext cx="4758055" cy="2743200"/>
                    </a:xfrm>
                    <a:prstGeom prst="rect">
                      <a:avLst/>
                    </a:prstGeom>
                    <a:noFill/>
                    <a:ln w="9525">
                      <a:noFill/>
                    </a:ln>
                  </pic:spPr>
                </pic:pic>
              </a:graphicData>
            </a:graphic>
          </wp:inline>
        </w:drawing>
      </w:r>
    </w:p>
    <w:p w14:paraId="3BF9A1D8">
      <w:pPr>
        <w:pStyle w:val="23"/>
        <w:numPr>
          <w:ilvl w:val="0"/>
          <w:numId w:val="0"/>
        </w:numPr>
        <w:ind w:leftChars="0"/>
        <w:rPr>
          <w:rFonts w:hint="default"/>
          <w:lang w:val="en-US"/>
        </w:rPr>
      </w:pPr>
      <w:bookmarkStart w:id="17" w:name="_Toc31872"/>
      <w:r>
        <w:t xml:space="preserve">Hình 1. </w:t>
      </w:r>
      <w:r>
        <w:fldChar w:fldCharType="begin"/>
      </w:r>
      <w:r>
        <w:instrText xml:space="preserve"> SEQ Hình_1. \* ARABIC </w:instrText>
      </w:r>
      <w:r>
        <w:fldChar w:fldCharType="separate"/>
      </w:r>
      <w:r>
        <w:t>4</w:t>
      </w:r>
      <w:r>
        <w:fldChar w:fldCharType="end"/>
      </w:r>
      <w:r>
        <w:rPr>
          <w:lang w:val="en-US"/>
        </w:rPr>
        <w:t>: Các thành phần chính trong Flutter</w:t>
      </w:r>
      <w:bookmarkEnd w:id="17"/>
      <w:r>
        <w:rPr>
          <w:lang w:val="en-US"/>
        </w:rPr>
        <w:t xml:space="preserve">  </w:t>
      </w:r>
    </w:p>
    <w:p w14:paraId="36E0ADB2">
      <w:pPr>
        <w:rPr>
          <w:rFonts w:hint="default"/>
          <w:lang w:val="en-US"/>
        </w:rPr>
      </w:pPr>
      <w:r>
        <w:rPr>
          <w:rFonts w:hint="default"/>
          <w:lang w:val="en-US"/>
        </w:rPr>
        <w:t>Widget: Thành phần cơ bản để xây dựng giao diện.</w:t>
      </w:r>
    </w:p>
    <w:p w14:paraId="1D2F6D16">
      <w:pPr>
        <w:rPr>
          <w:rFonts w:hint="default"/>
          <w:lang w:val="en-US"/>
        </w:rPr>
      </w:pPr>
      <w:r>
        <w:rPr>
          <w:rFonts w:hint="default"/>
          <w:lang w:val="en-US"/>
        </w:rPr>
        <w:t>StatelessWidget: Widget không thay đổi trạng thái.</w:t>
      </w:r>
    </w:p>
    <w:p w14:paraId="4DD817B9">
      <w:pPr>
        <w:rPr>
          <w:rFonts w:hint="default"/>
          <w:lang w:val="en-US"/>
        </w:rPr>
      </w:pPr>
      <w:r>
        <w:rPr>
          <w:rFonts w:hint="default"/>
          <w:lang w:val="en-US"/>
        </w:rPr>
        <w:t>StatefulWidget: Widget có thể thay đổi trạng thái trong quá trình chạy.</w:t>
      </w:r>
    </w:p>
    <w:p w14:paraId="155CC0CE">
      <w:pPr>
        <w:rPr>
          <w:rFonts w:hint="default"/>
          <w:lang w:val="en-US"/>
        </w:rPr>
      </w:pPr>
      <w:r>
        <w:rPr>
          <w:rFonts w:hint="default"/>
          <w:lang w:val="en-US"/>
        </w:rPr>
        <w:t>BuildContext: Cung cấp thông tin về vị trí widget trong cây giao diện.</w:t>
      </w:r>
    </w:p>
    <w:p w14:paraId="2D03DAB7">
      <w:pPr>
        <w:rPr>
          <w:rFonts w:hint="default"/>
          <w:lang w:val="en-US"/>
        </w:rPr>
      </w:pPr>
      <w:r>
        <w:rPr>
          <w:rFonts w:hint="default"/>
          <w:lang w:val="en-US"/>
        </w:rPr>
        <w:t xml:space="preserve">Navigator: Quản lý điều hướng giữa các màn hình.  </w:t>
      </w:r>
    </w:p>
    <w:p w14:paraId="29BD811B">
      <w:pPr>
        <w:pStyle w:val="4"/>
        <w:bidi w:val="0"/>
        <w:rPr>
          <w:rFonts w:hint="default"/>
          <w:lang w:val="en-US"/>
        </w:rPr>
      </w:pPr>
      <w:bookmarkStart w:id="18" w:name="_Toc16358"/>
      <w:r>
        <w:rPr>
          <w:rFonts w:hint="default"/>
          <w:lang w:val="en-US"/>
        </w:rPr>
        <w:t>1.6.5. So sánh Flutter với các công nghệ khác</w:t>
      </w:r>
      <w:bookmarkEnd w:id="18"/>
      <w:r>
        <w:rPr>
          <w:rFonts w:hint="default"/>
          <w:lang w:val="en-US"/>
        </w:rPr>
        <w:t xml:space="preserve">  </w:t>
      </w:r>
    </w:p>
    <w:p w14:paraId="38E3EBC4">
      <w:pPr>
        <w:ind w:firstLine="720" w:firstLineChars="0"/>
        <w:rPr>
          <w:rFonts w:hint="default"/>
          <w:lang w:val="en-US"/>
        </w:rPr>
      </w:pPr>
      <w:r>
        <w:rPr>
          <w:rFonts w:hint="default"/>
          <w:lang w:val="en-US"/>
        </w:rPr>
        <w:t xml:space="preserve">So với các framework khác như React Native hay Native Android, Flutter có một số điểm khác biệt:  </w:t>
      </w:r>
    </w:p>
    <w:p w14:paraId="286EC3AF">
      <w:pPr>
        <w:rPr>
          <w:rFonts w:hint="default"/>
          <w:lang w:val="en-US"/>
        </w:rPr>
      </w:pPr>
      <w:r>
        <w:rPr>
          <w:rFonts w:hint="default"/>
          <w:lang w:val="en-US"/>
        </w:rPr>
        <w:t>So với Native: Flutter giảm thời gian phát triển nhờ sử dụng chung codebase.</w:t>
      </w:r>
    </w:p>
    <w:p w14:paraId="299FDBA4">
      <w:pPr>
        <w:rPr>
          <w:rFonts w:hint="default"/>
          <w:lang w:val="en-US"/>
        </w:rPr>
      </w:pPr>
      <w:r>
        <w:rPr>
          <w:rFonts w:hint="default"/>
          <w:lang w:val="en-US"/>
        </w:rPr>
        <w:t>So với React Native: Flutter có hiệu năng tốt hơn do không cần bridge.</w:t>
      </w:r>
    </w:p>
    <w:p w14:paraId="7A6CEF9C">
      <w:pPr>
        <w:rPr>
          <w:rFonts w:hint="default"/>
          <w:lang w:val="en-US"/>
        </w:rPr>
      </w:pPr>
      <w:r>
        <w:rPr>
          <w:rFonts w:hint="default"/>
          <w:lang w:val="en-US"/>
        </w:rPr>
        <w:t>So với Web App: Flutter mang lại trải nghiệm người dùng mượt mà hơn trên thiết bị di động.</w:t>
      </w:r>
    </w:p>
    <w:p w14:paraId="558E6EAE">
      <w:pPr>
        <w:pStyle w:val="4"/>
        <w:bidi w:val="0"/>
        <w:rPr>
          <w:rFonts w:hint="default"/>
          <w:lang w:val="en-US"/>
        </w:rPr>
      </w:pPr>
      <w:bookmarkStart w:id="19" w:name="_Toc643"/>
      <w:r>
        <w:rPr>
          <w:rFonts w:hint="default"/>
          <w:lang w:val="en-US"/>
        </w:rPr>
        <w:t>1.6.6. Ứng dụng của Flutter trong đề tài</w:t>
      </w:r>
      <w:bookmarkEnd w:id="19"/>
      <w:r>
        <w:rPr>
          <w:rFonts w:hint="default"/>
          <w:lang w:val="en-US"/>
        </w:rPr>
        <w:t xml:space="preserve">  </w:t>
      </w:r>
    </w:p>
    <w:p w14:paraId="6808875F">
      <w:pPr>
        <w:ind w:firstLine="720" w:firstLineChars="0"/>
        <w:rPr>
          <w:rFonts w:hint="default"/>
          <w:lang w:val="en-US"/>
        </w:rPr>
      </w:pPr>
      <w:r>
        <w:rPr>
          <w:rFonts w:hint="default"/>
          <w:lang w:val="en-US"/>
        </w:rPr>
        <w:t xml:space="preserve">Trong đề tài </w:t>
      </w:r>
      <w:r>
        <w:rPr>
          <w:rFonts w:hint="default"/>
          <w:b/>
          <w:bCs/>
          <w:lang w:val="en-US"/>
        </w:rPr>
        <w:t>“Xây dựng ứng dụng dự báo thời tiết”</w:t>
      </w:r>
      <w:r>
        <w:rPr>
          <w:rFonts w:hint="default"/>
          <w:lang w:val="en-US"/>
        </w:rPr>
        <w:t>, Flutter được lựa chọn làm nền tảng phát triển chính bởi các ưu điểm sau:</w:t>
      </w:r>
    </w:p>
    <w:p w14:paraId="5C90DC92">
      <w:pPr>
        <w:ind w:firstLine="720" w:firstLineChars="0"/>
        <w:rPr>
          <w:rFonts w:hint="default"/>
          <w:lang w:val="en-US"/>
        </w:rPr>
      </w:pPr>
    </w:p>
    <w:p w14:paraId="4841D09C">
      <w:pPr>
        <w:ind w:firstLine="720" w:firstLineChars="0"/>
        <w:rPr>
          <w:rFonts w:hint="default"/>
          <w:lang w:val="en-US"/>
        </w:rPr>
      </w:pPr>
      <w:r>
        <w:rPr>
          <w:rFonts w:hint="default"/>
          <w:lang w:val="en-US"/>
        </w:rPr>
        <w:t xml:space="preserve">Hỗ trợ xây dựng </w:t>
      </w:r>
      <w:r>
        <w:rPr>
          <w:rFonts w:hint="default"/>
          <w:b/>
          <w:bCs/>
          <w:lang w:val="en-US"/>
        </w:rPr>
        <w:t>giao diện trực quan, dễ sử dụng.</w:t>
      </w:r>
    </w:p>
    <w:p w14:paraId="7C1A1969">
      <w:pPr>
        <w:ind w:firstLine="720" w:firstLineChars="0"/>
        <w:rPr>
          <w:rFonts w:hint="default"/>
          <w:lang w:val="en-US"/>
        </w:rPr>
      </w:pPr>
      <w:r>
        <w:rPr>
          <w:rFonts w:hint="default"/>
          <w:lang w:val="en-US"/>
        </w:rPr>
        <w:t xml:space="preserve">Dễ dàng tích hợp </w:t>
      </w:r>
      <w:r>
        <w:rPr>
          <w:rFonts w:hint="default"/>
          <w:b/>
          <w:bCs/>
          <w:lang w:val="en-US"/>
        </w:rPr>
        <w:t>API thời tiết</w:t>
      </w:r>
      <w:r>
        <w:rPr>
          <w:rFonts w:hint="default"/>
          <w:lang w:val="en-US"/>
        </w:rPr>
        <w:t xml:space="preserve"> để lấy dữ liệu theo thời gian thực.</w:t>
      </w:r>
    </w:p>
    <w:p w14:paraId="3BF77725">
      <w:pPr>
        <w:ind w:firstLine="720" w:firstLineChars="0"/>
        <w:rPr>
          <w:rFonts w:hint="default"/>
          <w:lang w:val="en-US"/>
        </w:rPr>
      </w:pPr>
      <w:r>
        <w:rPr>
          <w:rFonts w:hint="default"/>
          <w:lang w:val="en-US"/>
        </w:rPr>
        <w:t>Tối ưu hiệu năng cho các ứng dụng di động.</w:t>
      </w:r>
    </w:p>
    <w:p w14:paraId="319136E5">
      <w:pPr>
        <w:ind w:firstLine="720" w:firstLineChars="0"/>
        <w:rPr>
          <w:rFonts w:hint="default"/>
          <w:lang w:val="vi-VN"/>
        </w:rPr>
      </w:pPr>
      <w:r>
        <w:rPr>
          <w:rFonts w:hint="default"/>
          <w:lang w:val="en-US"/>
        </w:rPr>
        <w:t>Hỗ trợ phát triển nhanh và dễ bảo trì cho các phiên bản tiếp theo.</w:t>
      </w:r>
      <w:r>
        <w:rPr>
          <w:rFonts w:hint="default"/>
          <w:lang w:val="vi-VN"/>
        </w:rPr>
        <w:t xml:space="preserve"> </w:t>
      </w:r>
    </w:p>
    <w:p w14:paraId="409EEA62">
      <w:pPr>
        <w:ind w:firstLine="720" w:firstLineChars="0"/>
        <w:rPr>
          <w:rFonts w:hint="default"/>
          <w:lang w:val="en-US"/>
        </w:rPr>
      </w:pPr>
      <w:r>
        <w:rPr>
          <w:rFonts w:hint="default"/>
          <w:lang w:val="en-US"/>
        </w:rPr>
        <w:t xml:space="preserve">Flutter giúp nhóm triển khai ứng dụng một cách hiệu quả, đồng thời đảm bảo tính thẩm mỹ và trải nghiệm người dùng.  </w:t>
      </w:r>
    </w:p>
    <w:p w14:paraId="1C8610A2">
      <w:pPr>
        <w:pStyle w:val="4"/>
        <w:bidi w:val="0"/>
        <w:rPr>
          <w:rFonts w:hint="default"/>
          <w:lang w:val="en-US"/>
        </w:rPr>
      </w:pPr>
      <w:bookmarkStart w:id="20" w:name="_Toc8362"/>
      <w:r>
        <w:rPr>
          <w:rFonts w:hint="default"/>
          <w:lang w:val="en-US"/>
        </w:rPr>
        <w:t>1.6.7. Kết luận</w:t>
      </w:r>
      <w:bookmarkEnd w:id="20"/>
      <w:r>
        <w:rPr>
          <w:rFonts w:hint="default"/>
          <w:lang w:val="en-US"/>
        </w:rPr>
        <w:t xml:space="preserve">  </w:t>
      </w:r>
    </w:p>
    <w:p w14:paraId="21E66ECF">
      <w:pPr>
        <w:ind w:firstLine="720" w:firstLineChars="0"/>
        <w:rPr>
          <w:rFonts w:hint="default"/>
          <w:lang w:val="en-US"/>
        </w:rPr>
      </w:pPr>
      <w:r>
        <w:rPr>
          <w:rFonts w:hint="default"/>
          <w:lang w:val="en-US"/>
        </w:rPr>
        <w:t>Flutter là một framework mạnh mẽ, hiện đại và phù hợp để phát triển ứng dụng di động trong bối cảnh công nghệ hiện nay. Với khả năng đa nền tảng, hiệu năng cao và hệ sinh thái phong phú, Flutter là lựa chọn tối ưu để xây dựng ứng dụng dự báo thời tiết, đáp ứng các yêu cầu về tốc độ phát triển, tính ổn định và trải nghiệm người dùng.</w:t>
      </w:r>
    </w:p>
    <w:p w14:paraId="0AD769B6">
      <w:pPr>
        <w:pStyle w:val="3"/>
        <w:bidi w:val="0"/>
        <w:rPr>
          <w:rFonts w:hint="default"/>
          <w:lang w:val="en-US"/>
        </w:rPr>
      </w:pPr>
      <w:bookmarkStart w:id="21" w:name="_Toc32556"/>
      <w:r>
        <w:rPr>
          <w:rFonts w:hint="default"/>
          <w:lang w:val="en-US"/>
        </w:rPr>
        <w:t>1.7. Ngôn ngữ lập trình Dart</w:t>
      </w:r>
      <w:bookmarkEnd w:id="21"/>
      <w:r>
        <w:rPr>
          <w:rFonts w:hint="default"/>
          <w:lang w:val="en-US"/>
        </w:rPr>
        <w:t xml:space="preserve">  </w:t>
      </w:r>
    </w:p>
    <w:p w14:paraId="4DF0CAB5">
      <w:pPr>
        <w:ind w:firstLine="720" w:firstLineChars="0"/>
        <w:rPr>
          <w:rFonts w:hint="default"/>
          <w:lang w:val="en-US"/>
        </w:rPr>
      </w:pPr>
      <w:r>
        <w:rPr>
          <w:rFonts w:hint="default"/>
          <w:lang w:val="en-US"/>
        </w:rPr>
        <w:t xml:space="preserve">Dart là một ngôn ngữ lập trình mã nguồn mở, được phát triển bởi Google và ra mắt lần đầu vào năm 2011. Dart được thiết kế nhằm xây dựng các ứng dụng hiện đại với hiệu năng cao, đặc biệt trong các ứng dụng giao diện người dùng trên nền tảng di động, web và desktop. Ngôn ngữ này hiện là ngôn ngữ chính trong framework Flutter, đóng vai trò trung tâm trong việc phát triển các ứng dụng đa nền tảng (Google, 2023). </w:t>
      </w:r>
    </w:p>
    <w:p w14:paraId="44856A04">
      <w:pPr>
        <w:jc w:val="center"/>
      </w:pPr>
      <w:r>
        <w:drawing>
          <wp:inline distT="0" distB="0" distL="114300" distR="114300">
            <wp:extent cx="4822190" cy="2743200"/>
            <wp:effectExtent l="0" t="0" r="381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15"/>
                    <a:stretch>
                      <a:fillRect/>
                    </a:stretch>
                  </pic:blipFill>
                  <pic:spPr>
                    <a:xfrm>
                      <a:off x="0" y="0"/>
                      <a:ext cx="4822190" cy="2743200"/>
                    </a:xfrm>
                    <a:prstGeom prst="rect">
                      <a:avLst/>
                    </a:prstGeom>
                    <a:noFill/>
                    <a:ln>
                      <a:noFill/>
                    </a:ln>
                  </pic:spPr>
                </pic:pic>
              </a:graphicData>
            </a:graphic>
          </wp:inline>
        </w:drawing>
      </w:r>
    </w:p>
    <w:p w14:paraId="5212B820">
      <w:pPr>
        <w:pStyle w:val="23"/>
        <w:jc w:val="center"/>
        <w:rPr>
          <w:rFonts w:hint="default"/>
          <w:lang w:val="en-US"/>
        </w:rPr>
      </w:pPr>
      <w:bookmarkStart w:id="22" w:name="_Toc13537"/>
      <w:r>
        <w:t xml:space="preserve">Hình 1. </w:t>
      </w:r>
      <w:r>
        <w:fldChar w:fldCharType="begin"/>
      </w:r>
      <w:r>
        <w:instrText xml:space="preserve"> SEQ Hình_1. \* ARABIC </w:instrText>
      </w:r>
      <w:r>
        <w:fldChar w:fldCharType="separate"/>
      </w:r>
      <w:r>
        <w:t>5</w:t>
      </w:r>
      <w:r>
        <w:fldChar w:fldCharType="end"/>
      </w:r>
      <w:r>
        <w:rPr>
          <w:lang w:val="en-US"/>
        </w:rPr>
        <w:t>: Ngôn ngữ lập trình Dart</w:t>
      </w:r>
      <w:bookmarkEnd w:id="22"/>
      <w:r>
        <w:rPr>
          <w:lang w:val="en-US"/>
        </w:rPr>
        <w:t xml:space="preserve">  </w:t>
      </w:r>
    </w:p>
    <w:p w14:paraId="1468B59F">
      <w:pPr>
        <w:ind w:firstLine="720" w:firstLineChars="0"/>
        <w:rPr>
          <w:rFonts w:hint="default"/>
          <w:lang w:val="en-US"/>
        </w:rPr>
      </w:pPr>
      <w:r>
        <w:rPr>
          <w:rFonts w:hint="default"/>
          <w:lang w:val="en-US"/>
        </w:rPr>
        <w:t xml:space="preserve">Hiện nay, Dart là ngôn ngữ chính được sử dụng trong framework Flutter, đóng vai trò quan trọng trong việc phát triển các ứng dụng đa nền tảng.  </w:t>
      </w:r>
    </w:p>
    <w:p w14:paraId="586D4FCE">
      <w:pPr>
        <w:pStyle w:val="4"/>
        <w:bidi w:val="0"/>
        <w:rPr>
          <w:rFonts w:hint="default"/>
          <w:lang w:val="en-US"/>
        </w:rPr>
      </w:pPr>
      <w:bookmarkStart w:id="23" w:name="_Toc14325"/>
      <w:r>
        <w:rPr>
          <w:rFonts w:hint="default"/>
          <w:lang w:val="en-US"/>
        </w:rPr>
        <w:t>1.7.1. Đặc điểm của ngôn ngữ Dart</w:t>
      </w:r>
      <w:bookmarkEnd w:id="23"/>
      <w:r>
        <w:rPr>
          <w:rFonts w:hint="default"/>
          <w:lang w:val="en-US"/>
        </w:rPr>
        <w:t xml:space="preserve">  </w:t>
      </w:r>
    </w:p>
    <w:p w14:paraId="5A4E404A">
      <w:pPr>
        <w:ind w:firstLine="720" w:firstLineChars="0"/>
        <w:rPr>
          <w:rFonts w:hint="default"/>
          <w:lang w:val="en-US"/>
        </w:rPr>
      </w:pPr>
      <w:r>
        <w:rPr>
          <w:rFonts w:hint="default"/>
          <w:lang w:val="en-US"/>
        </w:rPr>
        <w:t>Dart là một ngôn ngữ lập trình hướng đối tượng (Object-Oriented Programming – OOP), trong đó mọi thứ đều được coi là đối tượng. Dart hỗ trợ các đặc tính cơ bản của OOP như: kế thừa, đóng gói, đa hình và trừu tượng hóa.</w:t>
      </w:r>
    </w:p>
    <w:p w14:paraId="01F0524B">
      <w:pPr>
        <w:numPr>
          <w:ilvl w:val="0"/>
          <w:numId w:val="13"/>
        </w:numPr>
        <w:ind w:left="420" w:leftChars="0" w:hanging="420" w:firstLineChars="0"/>
        <w:rPr>
          <w:rFonts w:hint="default"/>
          <w:lang w:val="en-US"/>
        </w:rPr>
      </w:pPr>
      <w:r>
        <w:rPr>
          <w:rFonts w:hint="default"/>
          <w:lang w:val="en-US"/>
        </w:rPr>
        <w:t>Các đặc điểm nổi bật của Dart:</w:t>
      </w:r>
    </w:p>
    <w:p w14:paraId="24D1ED11">
      <w:pPr>
        <w:ind w:firstLine="720" w:firstLineChars="0"/>
        <w:rPr>
          <w:rFonts w:hint="default"/>
          <w:lang w:val="en-US"/>
        </w:rPr>
      </w:pPr>
      <w:r>
        <w:rPr>
          <w:rFonts w:hint="default"/>
          <w:lang w:val="en-US"/>
        </w:rPr>
        <w:t>Cú pháp đơn giản, dễ học, tương tự Java và C#.</w:t>
      </w:r>
    </w:p>
    <w:p w14:paraId="74C92FC7">
      <w:pPr>
        <w:ind w:firstLine="720" w:firstLineChars="0"/>
        <w:rPr>
          <w:rFonts w:hint="default"/>
          <w:lang w:val="en-US"/>
        </w:rPr>
      </w:pPr>
      <w:r>
        <w:rPr>
          <w:rFonts w:hint="default"/>
          <w:lang w:val="en-US"/>
        </w:rPr>
        <w:t>Hỗ trợ cả Just-In-Time (JIT) và Ahead-Of-Time (AOT) compilation.</w:t>
      </w:r>
    </w:p>
    <w:p w14:paraId="6B203AC7">
      <w:pPr>
        <w:ind w:firstLine="720" w:firstLineChars="0"/>
        <w:rPr>
          <w:rFonts w:hint="default"/>
          <w:lang w:val="en-US"/>
        </w:rPr>
      </w:pPr>
      <w:r>
        <w:rPr>
          <w:rFonts w:hint="default"/>
          <w:lang w:val="en-US"/>
        </w:rPr>
        <w:t>Tích hợp chặt chẽ với Flutter để xây dựng giao diện người dùng.</w:t>
      </w:r>
    </w:p>
    <w:p w14:paraId="3E731E46">
      <w:pPr>
        <w:ind w:firstLine="720" w:firstLineChars="0"/>
        <w:rPr>
          <w:rFonts w:hint="default"/>
          <w:lang w:val="en-US"/>
        </w:rPr>
      </w:pPr>
      <w:r>
        <w:rPr>
          <w:rFonts w:hint="default"/>
          <w:lang w:val="en-US"/>
        </w:rPr>
        <w:t>Hỗ trợ lập trình bất đồng bộ (asynchronous programming).</w:t>
      </w:r>
    </w:p>
    <w:p w14:paraId="7C8AC032">
      <w:pPr>
        <w:ind w:firstLine="720" w:firstLineChars="0"/>
        <w:rPr>
          <w:rFonts w:hint="default"/>
          <w:lang w:val="en-US"/>
        </w:rPr>
      </w:pPr>
      <w:r>
        <w:rPr>
          <w:rFonts w:hint="default"/>
          <w:lang w:val="en-US"/>
        </w:rPr>
        <w:t>Quản lý bộ nhớ tự động thông qua Garbage Collection.</w:t>
      </w:r>
    </w:p>
    <w:p w14:paraId="618DF7B9">
      <w:pPr>
        <w:ind w:firstLine="720" w:firstLineChars="0"/>
        <w:rPr>
          <w:rFonts w:hint="default"/>
          <w:lang w:val="en-US"/>
        </w:rPr>
      </w:pPr>
      <w:r>
        <w:rPr>
          <w:rFonts w:hint="default"/>
          <w:lang w:val="en-US"/>
        </w:rPr>
        <w:t xml:space="preserve">Nhờ những đặc điểm này, Dart giúp lập trình viên phát triển ứng dụng nhanh chóng, hiệu quả và dễ bảo trì.  </w:t>
      </w:r>
    </w:p>
    <w:p w14:paraId="6A90B631">
      <w:pPr>
        <w:pStyle w:val="4"/>
        <w:bidi w:val="0"/>
        <w:rPr>
          <w:rFonts w:hint="default"/>
          <w:lang w:val="en-US"/>
        </w:rPr>
      </w:pPr>
      <w:bookmarkStart w:id="24" w:name="_Toc21280"/>
      <w:r>
        <w:rPr>
          <w:rFonts w:hint="default"/>
          <w:lang w:val="en-US"/>
        </w:rPr>
        <w:t>1.7.2. Mô hình lập trình trong Dart</w:t>
      </w:r>
      <w:bookmarkEnd w:id="24"/>
      <w:r>
        <w:rPr>
          <w:rFonts w:hint="default"/>
          <w:lang w:val="en-US"/>
        </w:rPr>
        <w:t xml:space="preserve">  </w:t>
      </w:r>
    </w:p>
    <w:p w14:paraId="181B2577">
      <w:pPr>
        <w:numPr>
          <w:ilvl w:val="0"/>
          <w:numId w:val="13"/>
        </w:numPr>
        <w:ind w:left="420" w:leftChars="0" w:hanging="420" w:firstLineChars="0"/>
        <w:rPr>
          <w:rFonts w:hint="default"/>
          <w:lang w:val="en-US"/>
        </w:rPr>
      </w:pPr>
      <w:r>
        <w:rPr>
          <w:rFonts w:hint="default"/>
          <w:lang w:val="en-US"/>
        </w:rPr>
        <w:t xml:space="preserve">Dart hỗ trợ nhiều mô hình lập trình khác nhau, trong đó phổ biến nhất là:  </w:t>
      </w:r>
    </w:p>
    <w:p w14:paraId="24E94EA1">
      <w:pPr>
        <w:numPr>
          <w:ilvl w:val="0"/>
          <w:numId w:val="0"/>
        </w:numPr>
        <w:ind w:leftChars="0"/>
        <w:jc w:val="center"/>
      </w:pPr>
      <w:r>
        <w:drawing>
          <wp:inline distT="0" distB="0" distL="114300" distR="114300">
            <wp:extent cx="5114925" cy="2743200"/>
            <wp:effectExtent l="0" t="0" r="15875" b="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16"/>
                    <a:stretch>
                      <a:fillRect/>
                    </a:stretch>
                  </pic:blipFill>
                  <pic:spPr>
                    <a:xfrm>
                      <a:off x="0" y="0"/>
                      <a:ext cx="5114925" cy="2743200"/>
                    </a:xfrm>
                    <a:prstGeom prst="rect">
                      <a:avLst/>
                    </a:prstGeom>
                    <a:noFill/>
                    <a:ln>
                      <a:noFill/>
                    </a:ln>
                  </pic:spPr>
                </pic:pic>
              </a:graphicData>
            </a:graphic>
          </wp:inline>
        </w:drawing>
      </w:r>
    </w:p>
    <w:p w14:paraId="4ACA4838">
      <w:pPr>
        <w:pStyle w:val="23"/>
        <w:numPr>
          <w:ilvl w:val="0"/>
          <w:numId w:val="0"/>
        </w:numPr>
        <w:ind w:leftChars="0"/>
        <w:jc w:val="center"/>
        <w:rPr>
          <w:rFonts w:hint="default"/>
          <w:lang w:val="en-US"/>
        </w:rPr>
      </w:pPr>
      <w:bookmarkStart w:id="25" w:name="_Toc11602"/>
      <w:r>
        <w:t xml:space="preserve">Hình 1. </w:t>
      </w:r>
      <w:r>
        <w:fldChar w:fldCharType="begin"/>
      </w:r>
      <w:r>
        <w:instrText xml:space="preserve"> SEQ Hình_1. \* ARABIC </w:instrText>
      </w:r>
      <w:r>
        <w:fldChar w:fldCharType="separate"/>
      </w:r>
      <w:r>
        <w:t>6</w:t>
      </w:r>
      <w:r>
        <w:fldChar w:fldCharType="end"/>
      </w:r>
      <w:r>
        <w:rPr>
          <w:lang w:val="en-US"/>
        </w:rPr>
        <w:t>: Mô hình lập trình trong Dart</w:t>
      </w:r>
      <w:bookmarkEnd w:id="25"/>
      <w:r>
        <w:rPr>
          <w:lang w:val="en-US"/>
        </w:rPr>
        <w:t xml:space="preserve">  </w:t>
      </w:r>
    </w:p>
    <w:p w14:paraId="38A46308">
      <w:pPr>
        <w:ind w:firstLine="720" w:firstLineChars="0"/>
        <w:rPr>
          <w:rFonts w:hint="default"/>
          <w:lang w:val="en-US"/>
        </w:rPr>
      </w:pPr>
      <w:r>
        <w:rPr>
          <w:rFonts w:hint="default"/>
          <w:lang w:val="en-US"/>
        </w:rPr>
        <w:t>Hướng đối tượng (OOP): Cho phép tổ chức code thành các lớp và đối tượng, hỗ trợ tái sử dụng và mở rộng.</w:t>
      </w:r>
    </w:p>
    <w:p w14:paraId="39C8E49D">
      <w:pPr>
        <w:ind w:firstLine="720" w:firstLineChars="0"/>
        <w:rPr>
          <w:rFonts w:hint="default"/>
          <w:lang w:val="en-US"/>
        </w:rPr>
      </w:pPr>
      <w:r>
        <w:rPr>
          <w:rFonts w:hint="default"/>
          <w:lang w:val="en-US"/>
        </w:rPr>
        <w:t>Hàm (Functional Programming): Hỗ trợ các hàm bậc cao, lambda, giúp code linh hoạt hơn.</w:t>
      </w:r>
    </w:p>
    <w:p w14:paraId="33056C48">
      <w:pPr>
        <w:ind w:firstLine="720" w:firstLineChars="0"/>
        <w:rPr>
          <w:rFonts w:hint="default"/>
          <w:lang w:val="en-US"/>
        </w:rPr>
      </w:pPr>
      <w:r>
        <w:rPr>
          <w:rFonts w:hint="default"/>
          <w:lang w:val="en-US"/>
        </w:rPr>
        <w:t>Bất đồng bộ (Asynchronous Programming): Sử dụng Future, async/await để xử lý các tác vụ như gọi API hay đọc dữ liệu mà không làm gián đoạn giao diện.</w:t>
      </w:r>
    </w:p>
    <w:p w14:paraId="75E7DB0B">
      <w:pPr>
        <w:ind w:firstLine="720" w:firstLineChars="0"/>
        <w:rPr>
          <w:rFonts w:hint="default"/>
          <w:lang w:val="en-US"/>
        </w:rPr>
      </w:pPr>
      <w:r>
        <w:rPr>
          <w:rFonts w:hint="default"/>
          <w:lang w:val="en-US"/>
        </w:rPr>
        <w:t xml:space="preserve">Ví dụ, khi ứng dụng cần gọi API thời tiết, Dart cho phép xử lý bất đồng bộ, đảm bảo giao diện người dùng vẫn mượt mà.  </w:t>
      </w:r>
    </w:p>
    <w:p w14:paraId="6BD4AB03">
      <w:pPr>
        <w:pStyle w:val="4"/>
        <w:bidi w:val="0"/>
        <w:rPr>
          <w:rFonts w:hint="default"/>
          <w:lang w:val="en-US"/>
        </w:rPr>
      </w:pPr>
      <w:bookmarkStart w:id="26" w:name="_Toc10682"/>
      <w:r>
        <w:rPr>
          <w:rFonts w:hint="default"/>
          <w:lang w:val="en-US"/>
        </w:rPr>
        <w:t>1.7.3. Cơ chế biên dịch của Dart</w:t>
      </w:r>
      <w:bookmarkEnd w:id="26"/>
      <w:r>
        <w:rPr>
          <w:rFonts w:hint="default"/>
          <w:lang w:val="en-US"/>
        </w:rPr>
        <w:t xml:space="preserve">  </w:t>
      </w:r>
    </w:p>
    <w:p w14:paraId="6EEF4E6E">
      <w:pPr>
        <w:ind w:firstLine="720" w:firstLineChars="0"/>
        <w:rPr>
          <w:rFonts w:hint="default"/>
          <w:lang w:val="en-US"/>
        </w:rPr>
      </w:pPr>
      <w:r>
        <w:rPr>
          <w:rFonts w:hint="default"/>
          <w:lang w:val="en-US"/>
        </w:rPr>
        <w:t>Just-In-Time (JIT): Hỗ trợ quá trình phát triển, cho phép Hot Reload trong Flutter.</w:t>
      </w:r>
    </w:p>
    <w:p w14:paraId="6D809A1E">
      <w:pPr>
        <w:ind w:firstLine="720" w:firstLineChars="0"/>
        <w:rPr>
          <w:rFonts w:hint="default"/>
          <w:lang w:val="en-US"/>
        </w:rPr>
      </w:pPr>
      <w:r>
        <w:rPr>
          <w:rFonts w:hint="default"/>
          <w:lang w:val="en-US"/>
        </w:rPr>
        <w:t>Ahead-Of-Time (AOT): Biên dịch thành mã máy trước khi chạy, tối ưu hiệu năng khi triển khai ứng dụng.</w:t>
      </w:r>
    </w:p>
    <w:p w14:paraId="2A0B5A10">
      <w:pPr>
        <w:ind w:firstLine="720" w:firstLineChars="0"/>
        <w:rPr>
          <w:rFonts w:hint="default"/>
          <w:lang w:val="en-US"/>
        </w:rPr>
      </w:pPr>
      <w:r>
        <w:rPr>
          <w:rFonts w:hint="default"/>
          <w:lang w:val="en-US"/>
        </w:rPr>
        <w:t xml:space="preserve">Sự kết hợp giữa JIT và AOT giúp Dart vừa tối ưu trong quá trình phát triển, vừa đảm bảo hiệu năng khi chạy thực tế.  </w:t>
      </w:r>
    </w:p>
    <w:p w14:paraId="13829396">
      <w:pPr>
        <w:pStyle w:val="4"/>
        <w:bidi w:val="0"/>
        <w:rPr>
          <w:rFonts w:hint="default"/>
          <w:lang w:val="en-US"/>
        </w:rPr>
      </w:pPr>
      <w:bookmarkStart w:id="27" w:name="_Toc902"/>
      <w:r>
        <w:rPr>
          <w:rFonts w:hint="default"/>
          <w:lang w:val="en-US"/>
        </w:rPr>
        <w:t>1.7.4. Các kiểu dữ liệu trong Dart</w:t>
      </w:r>
      <w:bookmarkEnd w:id="27"/>
      <w:r>
        <w:rPr>
          <w:rFonts w:hint="default"/>
          <w:lang w:val="en-US"/>
        </w:rPr>
        <w:t xml:space="preserve">  </w:t>
      </w:r>
    </w:p>
    <w:p w14:paraId="2B718DDA">
      <w:pPr>
        <w:numPr>
          <w:ilvl w:val="0"/>
          <w:numId w:val="13"/>
        </w:numPr>
        <w:ind w:left="420" w:leftChars="0" w:hanging="420" w:firstLineChars="0"/>
        <w:rPr>
          <w:rFonts w:hint="default"/>
          <w:lang w:val="en-US"/>
        </w:rPr>
      </w:pPr>
      <w:r>
        <w:rPr>
          <w:rFonts w:hint="default"/>
          <w:lang w:val="en-US"/>
        </w:rPr>
        <w:t>Dart hỗ trợ nhiều kiểu dữ liệu cơ bản:</w:t>
      </w:r>
    </w:p>
    <w:p w14:paraId="339A01DB">
      <w:pPr>
        <w:ind w:firstLine="720" w:firstLineChars="0"/>
        <w:rPr>
          <w:rFonts w:hint="default"/>
          <w:lang w:val="en-US"/>
        </w:rPr>
      </w:pPr>
      <w:r>
        <w:rPr>
          <w:rFonts w:hint="default"/>
          <w:lang w:val="en-US"/>
        </w:rPr>
        <w:t>int: số nguyên</w:t>
      </w:r>
    </w:p>
    <w:p w14:paraId="7360E630">
      <w:pPr>
        <w:ind w:firstLine="720" w:firstLineChars="0"/>
        <w:rPr>
          <w:rFonts w:hint="default"/>
          <w:lang w:val="en-US"/>
        </w:rPr>
      </w:pPr>
      <w:r>
        <w:rPr>
          <w:rFonts w:hint="default"/>
          <w:lang w:val="en-US"/>
        </w:rPr>
        <w:t>double: số thực</w:t>
      </w:r>
    </w:p>
    <w:p w14:paraId="20D489E5">
      <w:pPr>
        <w:ind w:firstLine="720" w:firstLineChars="0"/>
        <w:rPr>
          <w:rFonts w:hint="default"/>
          <w:lang w:val="en-US"/>
        </w:rPr>
      </w:pPr>
      <w:r>
        <w:rPr>
          <w:rFonts w:hint="default"/>
          <w:lang w:val="en-US"/>
        </w:rPr>
        <w:t>String: chuỗi ký tự</w:t>
      </w:r>
    </w:p>
    <w:p w14:paraId="292E0D2C">
      <w:pPr>
        <w:ind w:firstLine="720" w:firstLineChars="0"/>
        <w:rPr>
          <w:rFonts w:hint="default"/>
          <w:lang w:val="en-US"/>
        </w:rPr>
      </w:pPr>
      <w:r>
        <w:rPr>
          <w:rFonts w:hint="default"/>
          <w:lang w:val="en-US"/>
        </w:rPr>
        <w:t>bool: giá trị logic (true/false)</w:t>
      </w:r>
    </w:p>
    <w:p w14:paraId="683DB12A">
      <w:pPr>
        <w:ind w:firstLine="720" w:firstLineChars="0"/>
        <w:rPr>
          <w:rFonts w:hint="default"/>
          <w:lang w:val="en-US"/>
        </w:rPr>
      </w:pPr>
      <w:r>
        <w:rPr>
          <w:rFonts w:hint="default"/>
          <w:lang w:val="en-US"/>
        </w:rPr>
        <w:t>List: danh sách</w:t>
      </w:r>
    </w:p>
    <w:p w14:paraId="284EE656">
      <w:pPr>
        <w:ind w:firstLine="720" w:firstLineChars="0"/>
        <w:rPr>
          <w:rFonts w:hint="default"/>
          <w:lang w:val="en-US"/>
        </w:rPr>
      </w:pPr>
      <w:r>
        <w:rPr>
          <w:rFonts w:hint="default"/>
          <w:lang w:val="en-US"/>
        </w:rPr>
        <w:t>Map: cấu trúc key-value</w:t>
      </w:r>
    </w:p>
    <w:p w14:paraId="2E5FB61E">
      <w:pPr>
        <w:ind w:firstLine="720" w:firstLineChars="0"/>
        <w:rPr>
          <w:rFonts w:hint="default"/>
          <w:lang w:val="en-US"/>
        </w:rPr>
      </w:pPr>
      <w:r>
        <w:rPr>
          <w:rFonts w:hint="default"/>
          <w:lang w:val="en-US"/>
        </w:rPr>
        <w:t>dynamic: kiểu dữ liệu linh hoạt</w:t>
      </w:r>
    </w:p>
    <w:p w14:paraId="68D4A61B">
      <w:pPr>
        <w:ind w:firstLine="720" w:firstLineChars="0"/>
        <w:rPr>
          <w:rFonts w:hint="default"/>
          <w:lang w:val="en-US"/>
        </w:rPr>
      </w:pPr>
      <w:r>
        <w:rPr>
          <w:rFonts w:hint="default"/>
          <w:lang w:val="en-US"/>
        </w:rPr>
        <w:t xml:space="preserve">Hỗ trợ đa dạng kiểu dữ liệu giúp Dart dễ dàng xử lý dữ liệu từ API, đặc biệt là dữ liệu JSON.  </w:t>
      </w:r>
    </w:p>
    <w:p w14:paraId="29DCBA5E">
      <w:pPr>
        <w:pStyle w:val="4"/>
        <w:bidi w:val="0"/>
        <w:rPr>
          <w:rFonts w:hint="default"/>
          <w:lang w:val="en-US"/>
        </w:rPr>
      </w:pPr>
      <w:bookmarkStart w:id="28" w:name="_Toc7046"/>
      <w:r>
        <w:rPr>
          <w:rFonts w:hint="default"/>
          <w:lang w:val="en-US"/>
        </w:rPr>
        <w:t>1.7.5. Lập trình bất đồng bộ trong Dart</w:t>
      </w:r>
      <w:bookmarkEnd w:id="28"/>
      <w:r>
        <w:rPr>
          <w:rFonts w:hint="default"/>
          <w:lang w:val="en-US"/>
        </w:rPr>
        <w:t xml:space="preserve">  </w:t>
      </w:r>
    </w:p>
    <w:p w14:paraId="44F94B83">
      <w:pPr>
        <w:ind w:firstLine="720" w:firstLineChars="0"/>
        <w:rPr>
          <w:rFonts w:hint="default"/>
          <w:lang w:val="en-US"/>
        </w:rPr>
      </w:pPr>
      <w:r>
        <w:rPr>
          <w:rFonts w:hint="default"/>
          <w:lang w:val="en-US"/>
        </w:rPr>
        <w:t xml:space="preserve">Trong các ứng dụng hiện đại, đặc biệt là ứng dụng di động, việc xử lý bất đồng bộ là rất quan trọng. Dart cung cấp các công cụ mạnh mẽ để hỗ trợ điều này, bao gồm:  </w:t>
      </w:r>
    </w:p>
    <w:p w14:paraId="145E683B">
      <w:pPr>
        <w:rPr>
          <w:rFonts w:hint="default"/>
          <w:lang w:val="en-US"/>
        </w:rPr>
      </w:pPr>
      <w:r>
        <w:rPr>
          <w:rFonts w:hint="default"/>
          <w:lang w:val="vi-VN"/>
        </w:rPr>
        <w:tab/>
      </w:r>
      <w:r>
        <w:rPr>
          <w:rFonts w:hint="default"/>
          <w:lang w:val="en-US"/>
        </w:rPr>
        <w:t xml:space="preserve">Future: Đại diện cho một giá trị sẽ có trong tương lai  </w:t>
      </w:r>
    </w:p>
    <w:p w14:paraId="46461C0E">
      <w:pPr>
        <w:ind w:firstLine="720" w:firstLineChars="0"/>
        <w:rPr>
          <w:rFonts w:hint="default"/>
          <w:lang w:val="en-US"/>
        </w:rPr>
      </w:pPr>
      <w:r>
        <w:rPr>
          <w:rFonts w:hint="default"/>
          <w:lang w:val="vi-VN"/>
        </w:rPr>
        <w:t>a</w:t>
      </w:r>
      <w:r>
        <w:rPr>
          <w:rFonts w:hint="default"/>
          <w:lang w:val="en-US"/>
        </w:rPr>
        <w:t xml:space="preserve">sync/await: Giúp viết code bất đồng bộ dễ hiểu hơn  </w:t>
      </w:r>
    </w:p>
    <w:p w14:paraId="769243C3">
      <w:pPr>
        <w:rPr>
          <w:rFonts w:hint="default"/>
          <w:lang w:val="en-US"/>
        </w:rPr>
      </w:pPr>
      <w:r>
        <w:rPr>
          <w:rFonts w:hint="default"/>
          <w:lang w:val="vi-VN"/>
        </w:rPr>
        <w:tab/>
      </w:r>
      <w:r>
        <w:rPr>
          <w:rFonts w:hint="default"/>
          <w:lang w:val="en-US"/>
        </w:rPr>
        <w:t xml:space="preserve">Stream: Xử lý dữ liệu theo luồng (real-time)  </w:t>
      </w:r>
    </w:p>
    <w:p w14:paraId="47449169">
      <w:pPr>
        <w:ind w:firstLine="720" w:firstLineChars="0"/>
        <w:rPr>
          <w:rFonts w:hint="default"/>
          <w:lang w:val="en-US"/>
        </w:rPr>
      </w:pPr>
      <w:r>
        <w:rPr>
          <w:rFonts w:hint="default"/>
          <w:lang w:val="en-US"/>
        </w:rPr>
        <w:t xml:space="preserve">Ví dụ, khi gọi API thời tiết, ứng dụng sẽ sử dụng async/await để lấy dữ liệu mà không làm treo giao diện.  </w:t>
      </w:r>
    </w:p>
    <w:p w14:paraId="04A4F046">
      <w:pPr>
        <w:pStyle w:val="4"/>
        <w:bidi w:val="0"/>
        <w:rPr>
          <w:rFonts w:hint="default"/>
          <w:lang w:val="en-US"/>
        </w:rPr>
      </w:pPr>
      <w:bookmarkStart w:id="29" w:name="_Toc26829"/>
      <w:r>
        <w:rPr>
          <w:rFonts w:hint="default"/>
          <w:lang w:val="en-US"/>
        </w:rPr>
        <w:t>1.7.6. Quản lý bộ nhớ và hiệu năng</w:t>
      </w:r>
      <w:bookmarkEnd w:id="29"/>
      <w:r>
        <w:rPr>
          <w:rFonts w:hint="default"/>
          <w:lang w:val="en-US"/>
        </w:rPr>
        <w:t xml:space="preserve">  </w:t>
      </w:r>
    </w:p>
    <w:p w14:paraId="31049D39">
      <w:pPr>
        <w:ind w:firstLine="720" w:firstLineChars="0"/>
        <w:rPr>
          <w:rFonts w:hint="default"/>
          <w:lang w:val="en-US"/>
        </w:rPr>
      </w:pPr>
      <w:r>
        <w:rPr>
          <w:rFonts w:hint="default"/>
          <w:lang w:val="en-US"/>
        </w:rPr>
        <w:t xml:space="preserve">Dart sử dụng cơ chế Garbage Collection để tự động giải phóng bộ nhớ không còn sử dụng. Điều này giúp giảm tải cho lập trình viên và tránh các lỗi liên quan đến rò rỉ bộ nhớ.  </w:t>
      </w:r>
    </w:p>
    <w:p w14:paraId="292DA630">
      <w:pPr>
        <w:ind w:firstLine="720" w:firstLineChars="0"/>
        <w:rPr>
          <w:rFonts w:hint="default"/>
          <w:lang w:val="en-US"/>
        </w:rPr>
      </w:pPr>
      <w:r>
        <w:rPr>
          <w:rFonts w:hint="default"/>
          <w:lang w:val="en-US"/>
        </w:rPr>
        <w:t xml:space="preserve">Ngoài ra, Dart được tối ưu để hoạt động hiệu quả trên các thiết bị di động, đảm bảo ứng dụng chạy mượt mà và ổn định.  </w:t>
      </w:r>
    </w:p>
    <w:p w14:paraId="10AC6750">
      <w:pPr>
        <w:pStyle w:val="4"/>
        <w:bidi w:val="0"/>
        <w:rPr>
          <w:rFonts w:hint="default"/>
          <w:lang w:val="en-US"/>
        </w:rPr>
      </w:pPr>
      <w:bookmarkStart w:id="30" w:name="_Toc28880"/>
      <w:r>
        <w:rPr>
          <w:rFonts w:hint="default"/>
          <w:lang w:val="en-US"/>
        </w:rPr>
        <w:t>1.7.7. Thư viện và hệ sinh thái Dart</w:t>
      </w:r>
      <w:bookmarkEnd w:id="30"/>
      <w:r>
        <w:rPr>
          <w:rFonts w:hint="default"/>
          <w:lang w:val="en-US"/>
        </w:rPr>
        <w:t xml:space="preserve">  </w:t>
      </w:r>
    </w:p>
    <w:p w14:paraId="258C2A40">
      <w:pPr>
        <w:numPr>
          <w:ilvl w:val="0"/>
          <w:numId w:val="13"/>
        </w:numPr>
        <w:ind w:left="420" w:leftChars="0" w:hanging="420" w:firstLineChars="0"/>
        <w:rPr>
          <w:rFonts w:hint="default"/>
          <w:lang w:val="en-US"/>
        </w:rPr>
      </w:pPr>
      <w:r>
        <w:rPr>
          <w:rFonts w:hint="default"/>
          <w:lang w:val="en-US"/>
        </w:rPr>
        <w:t xml:space="preserve">Dart cung cấp một hệ sinh thái thư viện phong phú, hỗ trợ nhiều chức năng như:  </w:t>
      </w:r>
    </w:p>
    <w:p w14:paraId="5062E863">
      <w:pPr>
        <w:rPr>
          <w:rFonts w:hint="default"/>
          <w:lang w:val="en-US"/>
        </w:rPr>
      </w:pPr>
      <w:r>
        <w:rPr>
          <w:rFonts w:hint="default"/>
          <w:lang w:val="vi-VN"/>
        </w:rPr>
        <w:tab/>
      </w:r>
      <w:r>
        <w:rPr>
          <w:rFonts w:hint="default"/>
          <w:lang w:val="en-US"/>
        </w:rPr>
        <w:t xml:space="preserve">HTTP: Gửi và nhận dữ liệu từ API  </w:t>
      </w:r>
    </w:p>
    <w:p w14:paraId="3B78E09A">
      <w:pPr>
        <w:rPr>
          <w:rFonts w:hint="default"/>
          <w:lang w:val="en-US"/>
        </w:rPr>
      </w:pPr>
      <w:r>
        <w:rPr>
          <w:rFonts w:hint="default"/>
          <w:lang w:val="vi-VN"/>
        </w:rPr>
        <w:tab/>
      </w:r>
      <w:r>
        <w:rPr>
          <w:rFonts w:hint="default"/>
          <w:lang w:val="en-US"/>
        </w:rPr>
        <w:t xml:space="preserve">JSON: Xử lý dữ liệu dạng JSON  </w:t>
      </w:r>
    </w:p>
    <w:p w14:paraId="61539F10">
      <w:pPr>
        <w:rPr>
          <w:rFonts w:hint="default"/>
          <w:lang w:val="en-US"/>
        </w:rPr>
      </w:pPr>
      <w:r>
        <w:rPr>
          <w:rFonts w:hint="default"/>
          <w:lang w:val="vi-VN"/>
        </w:rPr>
        <w:tab/>
      </w:r>
      <w:r>
        <w:rPr>
          <w:rFonts w:hint="default"/>
          <w:lang w:val="en-US"/>
        </w:rPr>
        <w:t xml:space="preserve">SQLite: Kết nối và thao tác với cơ sở dữ liệu  </w:t>
      </w:r>
    </w:p>
    <w:p w14:paraId="45542474">
      <w:pPr>
        <w:rPr>
          <w:rFonts w:hint="default"/>
          <w:lang w:val="en-US"/>
        </w:rPr>
      </w:pPr>
      <w:r>
        <w:rPr>
          <w:rFonts w:hint="default"/>
          <w:lang w:val="vi-VN"/>
        </w:rPr>
        <w:tab/>
      </w:r>
      <w:r>
        <w:rPr>
          <w:rFonts w:hint="default"/>
          <w:lang w:val="en-US"/>
        </w:rPr>
        <w:t xml:space="preserve">UI: Xây dựng giao diện thông qua Flutter  </w:t>
      </w:r>
    </w:p>
    <w:p w14:paraId="34BDED78">
      <w:pPr>
        <w:ind w:firstLine="720" w:firstLineChars="0"/>
        <w:rPr>
          <w:rFonts w:hint="default"/>
          <w:lang w:val="en-US"/>
        </w:rPr>
      </w:pPr>
      <w:r>
        <w:rPr>
          <w:rFonts w:hint="default"/>
          <w:lang w:val="en-US"/>
        </w:rPr>
        <w:t xml:space="preserve">Ngoài ra, Dart có kho thư viện pub.dev, nơi cung cấp hàng nghìn package hỗ trợ lập trình viên phát triển ứng dụng nhanh hơn.  </w:t>
      </w:r>
    </w:p>
    <w:p w14:paraId="664DD304">
      <w:pPr>
        <w:pStyle w:val="4"/>
        <w:bidi w:val="0"/>
        <w:rPr>
          <w:rFonts w:hint="default"/>
          <w:lang w:val="en-US"/>
        </w:rPr>
      </w:pPr>
      <w:bookmarkStart w:id="31" w:name="_Toc14896"/>
      <w:r>
        <w:rPr>
          <w:rFonts w:hint="default"/>
          <w:lang w:val="en-US"/>
        </w:rPr>
        <w:t>1.7.8. Ứng dụng Dart trong đề tài</w:t>
      </w:r>
      <w:bookmarkEnd w:id="31"/>
      <w:r>
        <w:rPr>
          <w:rFonts w:hint="default"/>
          <w:lang w:val="en-US"/>
        </w:rPr>
        <w:t xml:space="preserve">  </w:t>
      </w:r>
    </w:p>
    <w:p w14:paraId="573D7E25">
      <w:pPr>
        <w:rPr>
          <w:rFonts w:hint="default"/>
          <w:lang w:val="en-US"/>
        </w:rPr>
      </w:pPr>
      <w:r>
        <w:rPr>
          <w:rFonts w:hint="default"/>
          <w:lang w:val="vi-VN"/>
        </w:rPr>
        <w:t xml:space="preserve"> </w:t>
      </w:r>
      <w:r>
        <w:rPr>
          <w:rFonts w:hint="default"/>
          <w:lang w:val="vi-VN"/>
        </w:rPr>
        <w:tab/>
      </w:r>
      <w:r>
        <w:rPr>
          <w:rFonts w:hint="default"/>
          <w:lang w:val="en-US"/>
        </w:rPr>
        <w:t xml:space="preserve">Xây dựng logic xử lý dữ liệu thời tiết  </w:t>
      </w:r>
    </w:p>
    <w:p w14:paraId="3A4B1F0F">
      <w:pPr>
        <w:rPr>
          <w:rFonts w:hint="default"/>
          <w:lang w:val="en-US"/>
        </w:rPr>
      </w:pPr>
      <w:r>
        <w:rPr>
          <w:rFonts w:hint="default"/>
          <w:lang w:val="vi-VN"/>
        </w:rPr>
        <w:tab/>
      </w:r>
      <w:r>
        <w:rPr>
          <w:rFonts w:hint="default"/>
          <w:lang w:val="en-US"/>
        </w:rPr>
        <w:t xml:space="preserve">Gọi API và xử lý dữ liệu JSON  </w:t>
      </w:r>
    </w:p>
    <w:p w14:paraId="6C57B23F">
      <w:pPr>
        <w:rPr>
          <w:rFonts w:hint="default"/>
          <w:lang w:val="en-US"/>
        </w:rPr>
      </w:pPr>
      <w:r>
        <w:rPr>
          <w:rFonts w:hint="default"/>
          <w:lang w:val="vi-VN"/>
        </w:rPr>
        <w:tab/>
      </w:r>
      <w:r>
        <w:rPr>
          <w:rFonts w:hint="default"/>
          <w:lang w:val="en-US"/>
        </w:rPr>
        <w:t xml:space="preserve">Quản lý trạng thái ứng dụng  </w:t>
      </w:r>
    </w:p>
    <w:p w14:paraId="000319BC">
      <w:pPr>
        <w:rPr>
          <w:rFonts w:hint="default"/>
          <w:lang w:val="en-US"/>
        </w:rPr>
      </w:pPr>
      <w:r>
        <w:rPr>
          <w:rFonts w:hint="default"/>
          <w:lang w:val="vi-VN"/>
        </w:rPr>
        <w:tab/>
      </w:r>
      <w:r>
        <w:rPr>
          <w:rFonts w:hint="default"/>
          <w:lang w:val="en-US"/>
        </w:rPr>
        <w:t xml:space="preserve">Kết nối và thao tác với SQLite  </w:t>
      </w:r>
    </w:p>
    <w:p w14:paraId="0A4AF603">
      <w:pPr>
        <w:rPr>
          <w:rFonts w:hint="default"/>
          <w:lang w:val="en-US"/>
        </w:rPr>
      </w:pPr>
      <w:r>
        <w:rPr>
          <w:rFonts w:hint="default"/>
          <w:lang w:val="vi-VN"/>
        </w:rPr>
        <w:tab/>
      </w:r>
      <w:r>
        <w:rPr>
          <w:rFonts w:hint="default"/>
          <w:lang w:val="en-US"/>
        </w:rPr>
        <w:t xml:space="preserve">Điều khiển giao diện thông qua Flutter  </w:t>
      </w:r>
    </w:p>
    <w:p w14:paraId="2EBFF0E7">
      <w:pPr>
        <w:ind w:firstLine="720" w:firstLineChars="0"/>
        <w:rPr>
          <w:rFonts w:hint="default"/>
          <w:lang w:val="en-US"/>
        </w:rPr>
      </w:pPr>
      <w:r>
        <w:rPr>
          <w:rFonts w:hint="default"/>
          <w:lang w:val="en-US"/>
        </w:rPr>
        <w:t xml:space="preserve">Dart đóng vai trò là ngôn ngữ trung tâm, giúp kết nối tất cả các thành phần của hệ thống lại với nhau.  </w:t>
      </w:r>
    </w:p>
    <w:p w14:paraId="323B4E78">
      <w:pPr>
        <w:pStyle w:val="4"/>
        <w:bidi w:val="0"/>
        <w:rPr>
          <w:rFonts w:hint="default"/>
          <w:lang w:val="en-US"/>
        </w:rPr>
      </w:pPr>
      <w:bookmarkStart w:id="32" w:name="_Toc26373"/>
      <w:r>
        <w:rPr>
          <w:rFonts w:hint="default"/>
          <w:lang w:val="en-US"/>
        </w:rPr>
        <w:t>1.7.9. Kết luận</w:t>
      </w:r>
      <w:bookmarkEnd w:id="32"/>
      <w:r>
        <w:rPr>
          <w:rFonts w:hint="default"/>
          <w:lang w:val="en-US"/>
        </w:rPr>
        <w:t xml:space="preserve">  </w:t>
      </w:r>
    </w:p>
    <w:p w14:paraId="37E5FADC">
      <w:pPr>
        <w:ind w:firstLine="720" w:firstLineChars="0"/>
        <w:rPr>
          <w:rFonts w:hint="default"/>
          <w:lang w:val="en-US"/>
        </w:rPr>
      </w:pPr>
      <w:r>
        <w:rPr>
          <w:rFonts w:hint="default"/>
          <w:lang w:val="en-US"/>
        </w:rPr>
        <w:t>Dart là một ngôn ngữ lập trình hiện đại, mạnh mẽ và phù hợp cho việc phát triển ứng dụng di động. Với cú pháp đơn giản, hỗ trợ đa mô hình lập trình và khả năng tích hợp chặt chẽ với Flutter, Dart là lựa chọn tối ưu cho đề tài xây dựng ứng dụng dự báo thời tiết.</w:t>
      </w:r>
    </w:p>
    <w:p w14:paraId="4A9158DA">
      <w:pPr>
        <w:pStyle w:val="3"/>
        <w:bidi w:val="0"/>
        <w:rPr>
          <w:rFonts w:hint="default"/>
          <w:lang w:val="en-US"/>
        </w:rPr>
      </w:pPr>
      <w:bookmarkStart w:id="33" w:name="_Toc32284"/>
      <w:r>
        <w:rPr>
          <w:rFonts w:hint="default"/>
          <w:lang w:val="en-US"/>
        </w:rPr>
        <w:t>1.8. Cơ sở dữ liệu SQLite</w:t>
      </w:r>
      <w:bookmarkEnd w:id="33"/>
      <w:r>
        <w:rPr>
          <w:rFonts w:hint="default"/>
          <w:lang w:val="en-US"/>
        </w:rPr>
        <w:t xml:space="preserve">  </w:t>
      </w:r>
    </w:p>
    <w:p w14:paraId="2CC9FD49">
      <w:pPr>
        <w:ind w:firstLine="720" w:firstLineChars="0"/>
        <w:rPr>
          <w:rFonts w:hint="default"/>
          <w:lang w:val="en-US"/>
        </w:rPr>
      </w:pPr>
      <w:r>
        <w:rPr>
          <w:rFonts w:hint="default"/>
          <w:lang w:val="en-US"/>
        </w:rPr>
        <w:t xml:space="preserve">SQLite là một hệ quản trị cơ sở dữ liệu quan hệ (Relational Database Management System – RDBMS) nhẹ, được sử dụng phổ biến trong các ứng dụng di động và nhúng. </w:t>
      </w:r>
    </w:p>
    <w:p w14:paraId="23F1756A">
      <w:pPr>
        <w:ind w:firstLine="720" w:firstLineChars="0"/>
        <w:rPr>
          <w:rFonts w:hint="default"/>
          <w:lang w:val="en-US"/>
        </w:rPr>
      </w:pPr>
      <w:r>
        <w:rPr>
          <w:rFonts w:hint="default"/>
          <w:lang w:val="en-US"/>
        </w:rPr>
        <w:t xml:space="preserve">Không giống như các hệ quản trị cơ sở dữ liệu truyền thống như MySQL hay PostgreSQL, SQLite không yêu cầu cài đặt máy chủ riêng biệt mà hoạt động trực tiếp trên file dữ liệu, giúp giảm thiểu chi phí và đơn giản hóa quá trình triển khai.  </w:t>
      </w:r>
    </w:p>
    <w:p w14:paraId="08D9FD60">
      <w:pPr>
        <w:pStyle w:val="4"/>
        <w:bidi w:val="0"/>
        <w:rPr>
          <w:rFonts w:hint="default"/>
          <w:lang w:val="en-US"/>
        </w:rPr>
      </w:pPr>
      <w:bookmarkStart w:id="34" w:name="_Toc30403"/>
      <w:r>
        <w:rPr>
          <w:rFonts w:hint="default"/>
          <w:lang w:val="en-US"/>
        </w:rPr>
        <w:t>1.8.1. Tổng quan về SQLite</w:t>
      </w:r>
      <w:bookmarkEnd w:id="34"/>
      <w:r>
        <w:rPr>
          <w:rFonts w:hint="default"/>
          <w:lang w:val="en-US"/>
        </w:rPr>
        <w:t xml:space="preserve">  </w:t>
      </w:r>
    </w:p>
    <w:p w14:paraId="5AABCCCA">
      <w:pPr>
        <w:ind w:firstLine="720" w:firstLineChars="0"/>
        <w:rPr>
          <w:rFonts w:hint="default"/>
          <w:lang w:val="en-US"/>
        </w:rPr>
      </w:pPr>
      <w:r>
        <w:rPr>
          <w:rFonts w:hint="default"/>
          <w:lang w:val="en-US"/>
        </w:rPr>
        <w:t xml:space="preserve">SQLite được phát triển với mục tiêu cung cấp một giải pháp lưu trữ dữ liệu nhỏ gọn, hiệu quả và dễ sử dụng. Dữ liệu trong SQLite được lưu trữ trong một file duy nhất trên thiết bị, giúp dễ dàng quản lý và sao lưu.  </w:t>
      </w:r>
    </w:p>
    <w:p w14:paraId="3CA887C7">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2676525" cy="1714500"/>
            <wp:effectExtent l="0" t="0" r="15875" b="12700"/>
            <wp:docPr id="16"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descr="IMG_256"/>
                    <pic:cNvPicPr>
                      <a:picLocks noChangeAspect="1"/>
                    </pic:cNvPicPr>
                  </pic:nvPicPr>
                  <pic:blipFill>
                    <a:blip r:embed="rId17"/>
                    <a:stretch>
                      <a:fillRect/>
                    </a:stretch>
                  </pic:blipFill>
                  <pic:spPr>
                    <a:xfrm>
                      <a:off x="0" y="0"/>
                      <a:ext cx="2676525" cy="1714500"/>
                    </a:xfrm>
                    <a:prstGeom prst="rect">
                      <a:avLst/>
                    </a:prstGeom>
                    <a:noFill/>
                    <a:ln w="9525">
                      <a:noFill/>
                    </a:ln>
                  </pic:spPr>
                </pic:pic>
              </a:graphicData>
            </a:graphic>
          </wp:inline>
        </w:drawing>
      </w:r>
    </w:p>
    <w:p w14:paraId="29D653EE">
      <w:pPr>
        <w:pStyle w:val="23"/>
        <w:rPr>
          <w:rFonts w:hint="default"/>
          <w:lang w:val="en-US"/>
        </w:rPr>
      </w:pPr>
      <w:bookmarkStart w:id="35" w:name="_Toc22830"/>
      <w:r>
        <w:t xml:space="preserve">Hình 1. </w:t>
      </w:r>
      <w:r>
        <w:fldChar w:fldCharType="begin"/>
      </w:r>
      <w:r>
        <w:instrText xml:space="preserve"> SEQ Hình_1. \* ARABIC </w:instrText>
      </w:r>
      <w:r>
        <w:fldChar w:fldCharType="separate"/>
      </w:r>
      <w:r>
        <w:t>7</w:t>
      </w:r>
      <w:r>
        <w:fldChar w:fldCharType="end"/>
      </w:r>
      <w:r>
        <w:rPr>
          <w:lang w:val="en-US"/>
        </w:rPr>
        <w:t>: Cơ sở dữ liệu SQLite</w:t>
      </w:r>
      <w:bookmarkEnd w:id="35"/>
      <w:r>
        <w:rPr>
          <w:lang w:val="en-US"/>
        </w:rPr>
        <w:t xml:space="preserve">  </w:t>
      </w:r>
    </w:p>
    <w:p w14:paraId="79D540E5">
      <w:pPr>
        <w:numPr>
          <w:ilvl w:val="0"/>
          <w:numId w:val="13"/>
        </w:numPr>
        <w:ind w:left="420" w:leftChars="0" w:hanging="420" w:firstLineChars="0"/>
        <w:rPr>
          <w:rFonts w:hint="default"/>
          <w:lang w:val="en-US"/>
        </w:rPr>
      </w:pPr>
      <w:r>
        <w:rPr>
          <w:rFonts w:hint="default"/>
          <w:lang w:val="en-US"/>
        </w:rPr>
        <w:t xml:space="preserve">Một số đặc điểm nổi bật của SQLite:  </w:t>
      </w:r>
    </w:p>
    <w:p w14:paraId="4D9122DA">
      <w:pPr>
        <w:rPr>
          <w:rFonts w:hint="default"/>
          <w:lang w:val="en-US"/>
        </w:rPr>
      </w:pPr>
      <w:r>
        <w:rPr>
          <w:rFonts w:hint="default"/>
          <w:lang w:val="vi-VN"/>
        </w:rPr>
        <w:tab/>
      </w:r>
      <w:r>
        <w:rPr>
          <w:rFonts w:hint="default"/>
          <w:lang w:val="en-US"/>
        </w:rPr>
        <w:t xml:space="preserve">Không cần cài đặt server, hoạt động độc lập  </w:t>
      </w:r>
    </w:p>
    <w:p w14:paraId="14C90361">
      <w:pPr>
        <w:rPr>
          <w:rFonts w:hint="default"/>
          <w:lang w:val="en-US"/>
        </w:rPr>
      </w:pPr>
      <w:r>
        <w:rPr>
          <w:rFonts w:hint="default"/>
          <w:lang w:val="vi-VN"/>
        </w:rPr>
        <w:tab/>
      </w:r>
      <w:r>
        <w:rPr>
          <w:rFonts w:hint="default"/>
          <w:lang w:val="en-US"/>
        </w:rPr>
        <w:t xml:space="preserve">Dữ liệu lưu trữ trong file duy nhất  </w:t>
      </w:r>
    </w:p>
    <w:p w14:paraId="63B599B0">
      <w:pPr>
        <w:rPr>
          <w:rFonts w:hint="default"/>
          <w:lang w:val="en-US"/>
        </w:rPr>
      </w:pPr>
      <w:r>
        <w:rPr>
          <w:rFonts w:hint="default"/>
          <w:lang w:val="vi-VN"/>
        </w:rPr>
        <w:tab/>
      </w:r>
      <w:r>
        <w:rPr>
          <w:rFonts w:hint="default"/>
          <w:lang w:val="en-US"/>
        </w:rPr>
        <w:t xml:space="preserve">Nhẹ, nhanh và tiêu tốn ít tài nguyên  </w:t>
      </w:r>
    </w:p>
    <w:p w14:paraId="2FA58D3E">
      <w:pPr>
        <w:rPr>
          <w:rFonts w:hint="default"/>
          <w:lang w:val="en-US"/>
        </w:rPr>
      </w:pPr>
      <w:r>
        <w:rPr>
          <w:rFonts w:hint="default"/>
          <w:lang w:val="vi-VN"/>
        </w:rPr>
        <w:tab/>
      </w:r>
      <w:r>
        <w:rPr>
          <w:rFonts w:hint="default"/>
          <w:lang w:val="en-US"/>
        </w:rPr>
        <w:t xml:space="preserve">Hỗ trợ chuẩn SQL (Structured Query Language)  </w:t>
      </w:r>
    </w:p>
    <w:p w14:paraId="0C009BDE">
      <w:pPr>
        <w:rPr>
          <w:rFonts w:hint="default"/>
          <w:lang w:val="en-US"/>
        </w:rPr>
      </w:pPr>
      <w:r>
        <w:rPr>
          <w:rFonts w:hint="default"/>
          <w:lang w:val="vi-VN"/>
        </w:rPr>
        <w:tab/>
      </w:r>
      <w:r>
        <w:rPr>
          <w:rFonts w:hint="default"/>
          <w:lang w:val="en-US"/>
        </w:rPr>
        <w:t xml:space="preserve">Tích hợp sẵn trong hầu hết các hệ điều hành di động  </w:t>
      </w:r>
    </w:p>
    <w:p w14:paraId="6ED95704">
      <w:pPr>
        <w:ind w:firstLine="720" w:firstLineChars="0"/>
        <w:rPr>
          <w:rFonts w:hint="default"/>
          <w:lang w:val="en-US"/>
        </w:rPr>
      </w:pPr>
      <w:r>
        <w:rPr>
          <w:rFonts w:hint="default"/>
          <w:lang w:val="en-US"/>
        </w:rPr>
        <w:t xml:space="preserve">Nhờ những ưu điểm này, SQLite trở thành lựa chọn phù hợp cho các ứng dụng mobile như ứng dụng dự báo thời tiết trong đề tài.  </w:t>
      </w:r>
    </w:p>
    <w:p w14:paraId="2CC6508C">
      <w:pPr>
        <w:pStyle w:val="4"/>
        <w:bidi w:val="0"/>
        <w:rPr>
          <w:rFonts w:hint="default"/>
          <w:lang w:val="en-US"/>
        </w:rPr>
      </w:pPr>
      <w:bookmarkStart w:id="36" w:name="_Toc20212"/>
      <w:r>
        <w:rPr>
          <w:rFonts w:hint="default"/>
          <w:lang w:val="en-US"/>
        </w:rPr>
        <w:t>1.8.2. Kiến trúc hoạt động của SQLite</w:t>
      </w:r>
      <w:bookmarkEnd w:id="36"/>
      <w:r>
        <w:rPr>
          <w:rFonts w:hint="default"/>
          <w:lang w:val="en-US"/>
        </w:rPr>
        <w:t xml:space="preserve">  </w:t>
      </w:r>
    </w:p>
    <w:p w14:paraId="666BD50E">
      <w:pPr>
        <w:ind w:firstLine="720" w:firstLineChars="0"/>
        <w:rPr>
          <w:rFonts w:hint="default"/>
          <w:lang w:val="en-US"/>
        </w:rPr>
      </w:pPr>
      <w:r>
        <w:rPr>
          <w:rFonts w:hint="default"/>
          <w:lang w:val="en-US"/>
        </w:rPr>
        <w:t xml:space="preserve">SQLite hoạt động theo mô hình nhúng (embedded database), trong đó cơ sở dữ liệu được tích hợp trực tiếp vào ứng dụng. Không có sự phân tách giữa client và server như các hệ thống database truyền thống.  </w:t>
      </w:r>
    </w:p>
    <w:p w14:paraId="10CE1921">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304800" cy="304800"/>
            <wp:effectExtent l="0" t="0" r="0" b="0"/>
            <wp:docPr id="17"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descr="IMG_256"/>
                    <pic:cNvPicPr>
                      <a:picLocks noChangeAspect="1"/>
                    </pic:cNvPicPr>
                  </pic:nvPicPr>
                  <pic:blipFill>
                    <a:blip r:embed="rId18"/>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4636770" cy="2743200"/>
            <wp:effectExtent l="0" t="0" r="11430" b="0"/>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pic:cNvPicPr>
                  </pic:nvPicPr>
                  <pic:blipFill>
                    <a:blip r:embed="rId19"/>
                    <a:stretch>
                      <a:fillRect/>
                    </a:stretch>
                  </pic:blipFill>
                  <pic:spPr>
                    <a:xfrm>
                      <a:off x="0" y="0"/>
                      <a:ext cx="4636770" cy="2743200"/>
                    </a:xfrm>
                    <a:prstGeom prst="rect">
                      <a:avLst/>
                    </a:prstGeom>
                    <a:noFill/>
                    <a:ln>
                      <a:noFill/>
                    </a:ln>
                  </pic:spPr>
                </pic:pic>
              </a:graphicData>
            </a:graphic>
          </wp:inline>
        </w:drawing>
      </w:r>
    </w:p>
    <w:p w14:paraId="5913C1E7">
      <w:pPr>
        <w:pStyle w:val="23"/>
        <w:keepNext w:val="0"/>
        <w:keepLines w:val="0"/>
        <w:widowControl/>
        <w:suppressLineNumbers w:val="0"/>
        <w:jc w:val="center"/>
        <w:rPr>
          <w:rFonts w:hint="default"/>
          <w:lang w:val="en-US"/>
        </w:rPr>
      </w:pPr>
      <w:bookmarkStart w:id="37" w:name="_Toc26686"/>
      <w:r>
        <w:t xml:space="preserve">Hình 1. </w:t>
      </w:r>
      <w:r>
        <w:fldChar w:fldCharType="begin"/>
      </w:r>
      <w:r>
        <w:instrText xml:space="preserve"> SEQ Hình_1. \* ARABIC </w:instrText>
      </w:r>
      <w:r>
        <w:fldChar w:fldCharType="separate"/>
      </w:r>
      <w:r>
        <w:t>8</w:t>
      </w:r>
      <w:r>
        <w:fldChar w:fldCharType="end"/>
      </w:r>
      <w:r>
        <w:rPr>
          <w:lang w:val="en-US"/>
        </w:rPr>
        <w:t>: Kiến trúc hoạt động của SQLite</w:t>
      </w:r>
      <w:bookmarkEnd w:id="37"/>
    </w:p>
    <w:p w14:paraId="25817748">
      <w:pPr>
        <w:numPr>
          <w:ilvl w:val="0"/>
          <w:numId w:val="13"/>
        </w:numPr>
        <w:ind w:left="420" w:leftChars="0" w:hanging="420" w:firstLineChars="0"/>
        <w:rPr>
          <w:rFonts w:hint="default"/>
          <w:lang w:val="en-US"/>
        </w:rPr>
      </w:pPr>
      <w:r>
        <w:rPr>
          <w:rFonts w:hint="default"/>
          <w:lang w:val="en-US"/>
        </w:rPr>
        <w:t xml:space="preserve">Kiến trúc của SQLite bao gồm:  </w:t>
      </w:r>
    </w:p>
    <w:p w14:paraId="2B69D0EB">
      <w:pPr>
        <w:rPr>
          <w:rFonts w:hint="default"/>
          <w:lang w:val="en-US"/>
        </w:rPr>
      </w:pPr>
      <w:r>
        <w:rPr>
          <w:rFonts w:hint="default"/>
          <w:lang w:val="vi-VN"/>
        </w:rPr>
        <w:tab/>
      </w:r>
      <w:r>
        <w:rPr>
          <w:rFonts w:hint="default"/>
          <w:lang w:val="en-US"/>
        </w:rPr>
        <w:t xml:space="preserve">SQL Compiler: Phân tích và chuyển đổi câu lệnh SQL thành mã máy  </w:t>
      </w:r>
    </w:p>
    <w:p w14:paraId="5226A050">
      <w:pPr>
        <w:rPr>
          <w:rFonts w:hint="default"/>
          <w:lang w:val="en-US"/>
        </w:rPr>
      </w:pPr>
      <w:r>
        <w:rPr>
          <w:rFonts w:hint="default"/>
          <w:lang w:val="vi-VN"/>
        </w:rPr>
        <w:tab/>
      </w:r>
      <w:r>
        <w:rPr>
          <w:rFonts w:hint="default"/>
          <w:lang w:val="en-US"/>
        </w:rPr>
        <w:t xml:space="preserve">Virtual Machine (VM): Thực thi các câu lệnh SQL  </w:t>
      </w:r>
    </w:p>
    <w:p w14:paraId="380A21CA">
      <w:pPr>
        <w:rPr>
          <w:rFonts w:hint="default"/>
          <w:lang w:val="en-US"/>
        </w:rPr>
      </w:pPr>
      <w:r>
        <w:rPr>
          <w:rFonts w:hint="default"/>
          <w:lang w:val="vi-VN"/>
        </w:rPr>
        <w:tab/>
      </w:r>
      <w:r>
        <w:rPr>
          <w:rFonts w:hint="default"/>
          <w:lang w:val="en-US"/>
        </w:rPr>
        <w:t xml:space="preserve">B-Tree Engine: Quản lý dữ liệu trong file  </w:t>
      </w:r>
    </w:p>
    <w:p w14:paraId="3BD40C65">
      <w:pPr>
        <w:rPr>
          <w:rFonts w:hint="default"/>
          <w:lang w:val="en-US"/>
        </w:rPr>
      </w:pPr>
      <w:r>
        <w:rPr>
          <w:rFonts w:hint="default"/>
          <w:lang w:val="vi-VN"/>
        </w:rPr>
        <w:tab/>
      </w:r>
      <w:r>
        <w:rPr>
          <w:rFonts w:hint="default"/>
          <w:lang w:val="en-US"/>
        </w:rPr>
        <w:t xml:space="preserve">File Storage: Lưu trữ dữ liệu trên thiết bị  </w:t>
      </w:r>
    </w:p>
    <w:p w14:paraId="0F713A35">
      <w:pPr>
        <w:ind w:firstLine="720" w:firstLineChars="0"/>
        <w:rPr>
          <w:rFonts w:hint="default"/>
          <w:lang w:val="en-US"/>
        </w:rPr>
      </w:pPr>
      <w:r>
        <w:rPr>
          <w:rFonts w:hint="default"/>
          <w:lang w:val="en-US"/>
        </w:rPr>
        <w:t xml:space="preserve">Nhờ kiến trúc này, SQLite có thể xử lý dữ liệu nhanh chóng mà không cần kết nối mạng.  </w:t>
      </w:r>
    </w:p>
    <w:p w14:paraId="69F0755F">
      <w:pPr>
        <w:pStyle w:val="4"/>
        <w:bidi w:val="0"/>
        <w:rPr>
          <w:rFonts w:hint="default"/>
          <w:lang w:val="en-US"/>
        </w:rPr>
      </w:pPr>
      <w:bookmarkStart w:id="38" w:name="_Toc19490"/>
      <w:r>
        <w:rPr>
          <w:rFonts w:hint="default"/>
          <w:lang w:val="en-US"/>
        </w:rPr>
        <w:t>1.8.3. Các thành phần chính trong SQLite</w:t>
      </w:r>
      <w:bookmarkEnd w:id="38"/>
      <w:r>
        <w:rPr>
          <w:rFonts w:hint="default"/>
          <w:lang w:val="en-US"/>
        </w:rPr>
        <w:t xml:space="preserve">  </w:t>
      </w:r>
    </w:p>
    <w:p w14:paraId="5489FA19">
      <w:pPr>
        <w:numPr>
          <w:ilvl w:val="0"/>
          <w:numId w:val="13"/>
        </w:numPr>
        <w:ind w:left="420" w:leftChars="0" w:hanging="420" w:firstLineChars="0"/>
        <w:rPr>
          <w:rFonts w:hint="default"/>
          <w:lang w:val="en-US"/>
        </w:rPr>
      </w:pPr>
      <w:r>
        <w:rPr>
          <w:rFonts w:hint="default"/>
          <w:lang w:val="en-US"/>
        </w:rPr>
        <w:t xml:space="preserve">SQLite sử dụng mô hình dữ liệu quan hệ, bao gồm các thành phần cơ bản như:  </w:t>
      </w:r>
    </w:p>
    <w:p w14:paraId="50D81BFF">
      <w:pPr>
        <w:rPr>
          <w:rFonts w:hint="default"/>
          <w:lang w:val="en-US"/>
        </w:rPr>
      </w:pPr>
      <w:r>
        <w:rPr>
          <w:rFonts w:hint="default"/>
          <w:lang w:val="vi-VN"/>
        </w:rPr>
        <w:tab/>
      </w:r>
      <w:r>
        <w:rPr>
          <w:rFonts w:hint="default"/>
          <w:lang w:val="en-US"/>
        </w:rPr>
        <w:t xml:space="preserve">Table (Bảng): Lưu trữ dữ liệu dưới dạng hàng và cột  </w:t>
      </w:r>
    </w:p>
    <w:p w14:paraId="4063D0FC">
      <w:pPr>
        <w:rPr>
          <w:rFonts w:hint="default"/>
          <w:lang w:val="en-US"/>
        </w:rPr>
      </w:pPr>
      <w:r>
        <w:rPr>
          <w:rFonts w:hint="default"/>
          <w:lang w:val="vi-VN"/>
        </w:rPr>
        <w:tab/>
      </w:r>
      <w:r>
        <w:rPr>
          <w:rFonts w:hint="default"/>
          <w:lang w:val="en-US"/>
        </w:rPr>
        <w:t xml:space="preserve">Row (Bản ghi): Một dòng dữ liệu trong bảng  </w:t>
      </w:r>
    </w:p>
    <w:p w14:paraId="4EF3FA6A">
      <w:pPr>
        <w:rPr>
          <w:rFonts w:hint="default"/>
          <w:lang w:val="en-US"/>
        </w:rPr>
      </w:pPr>
      <w:r>
        <w:rPr>
          <w:rFonts w:hint="default"/>
          <w:lang w:val="vi-VN"/>
        </w:rPr>
        <w:tab/>
      </w:r>
      <w:r>
        <w:rPr>
          <w:rFonts w:hint="default"/>
          <w:lang w:val="en-US"/>
        </w:rPr>
        <w:t xml:space="preserve">Column (Cột): Thuộc tính của dữ liệu  </w:t>
      </w:r>
    </w:p>
    <w:p w14:paraId="26EB51A4">
      <w:pPr>
        <w:rPr>
          <w:rFonts w:hint="default"/>
          <w:lang w:val="en-US"/>
        </w:rPr>
      </w:pPr>
      <w:r>
        <w:rPr>
          <w:rFonts w:hint="default"/>
          <w:lang w:val="vi-VN"/>
        </w:rPr>
        <w:tab/>
      </w:r>
      <w:r>
        <w:rPr>
          <w:rFonts w:hint="default"/>
          <w:lang w:val="en-US"/>
        </w:rPr>
        <w:t xml:space="preserve">Primary Key: Khóa chính, định danh duy nhất cho mỗi bản ghi  </w:t>
      </w:r>
    </w:p>
    <w:p w14:paraId="0C22AA00">
      <w:pPr>
        <w:rPr>
          <w:rFonts w:hint="default"/>
          <w:lang w:val="vi-VN"/>
        </w:rPr>
      </w:pPr>
      <w:r>
        <w:rPr>
          <w:rFonts w:hint="default"/>
          <w:lang w:val="vi-VN"/>
        </w:rPr>
        <w:tab/>
      </w:r>
      <w:r>
        <w:rPr>
          <w:rFonts w:hint="default"/>
          <w:lang w:val="en-US"/>
        </w:rPr>
        <w:t xml:space="preserve">Foreign Key: Khóa ngoại, liên kết giữa các bảng  </w:t>
      </w:r>
      <w:r>
        <w:rPr>
          <w:rFonts w:hint="default"/>
          <w:lang w:val="vi-VN"/>
        </w:rPr>
        <w:t xml:space="preserve"> </w:t>
      </w:r>
    </w:p>
    <w:p w14:paraId="46432790">
      <w:pPr>
        <w:pStyle w:val="4"/>
        <w:bidi w:val="0"/>
        <w:rPr>
          <w:rFonts w:hint="default"/>
          <w:lang w:val="en-US"/>
        </w:rPr>
      </w:pPr>
      <w:bookmarkStart w:id="39" w:name="_Toc7881"/>
      <w:r>
        <w:rPr>
          <w:rFonts w:hint="default"/>
          <w:lang w:val="en-US"/>
        </w:rPr>
        <w:t>1.8.4. Các thao tác cơ bản với SQLite</w:t>
      </w:r>
      <w:bookmarkEnd w:id="39"/>
      <w:r>
        <w:rPr>
          <w:rFonts w:hint="default"/>
          <w:lang w:val="en-US"/>
        </w:rPr>
        <w:t xml:space="preserve">  </w:t>
      </w:r>
    </w:p>
    <w:p w14:paraId="45C9BC35">
      <w:pPr>
        <w:numPr>
          <w:ilvl w:val="0"/>
          <w:numId w:val="13"/>
        </w:numPr>
        <w:ind w:left="420" w:leftChars="0" w:hanging="420" w:firstLineChars="0"/>
        <w:rPr>
          <w:rFonts w:hint="default"/>
          <w:lang w:val="en-US"/>
        </w:rPr>
      </w:pPr>
      <w:r>
        <w:rPr>
          <w:rFonts w:hint="default"/>
          <w:lang w:val="en-US"/>
        </w:rPr>
        <w:t xml:space="preserve">SQLite hỗ trợ đầy đủ các thao tác cơ bản trong SQL, bao gồm:  </w:t>
      </w:r>
    </w:p>
    <w:p w14:paraId="19CF0A97">
      <w:pPr>
        <w:rPr>
          <w:rFonts w:hint="default"/>
          <w:lang w:val="en-US"/>
        </w:rPr>
      </w:pPr>
      <w:r>
        <w:rPr>
          <w:rFonts w:hint="default"/>
          <w:lang w:val="vi-VN"/>
        </w:rPr>
        <w:tab/>
      </w:r>
      <w:r>
        <w:rPr>
          <w:rFonts w:hint="default"/>
          <w:lang w:val="en-US"/>
        </w:rPr>
        <w:t xml:space="preserve">CREATE: Tạo bảng  </w:t>
      </w:r>
    </w:p>
    <w:p w14:paraId="47766E87">
      <w:pPr>
        <w:rPr>
          <w:rFonts w:hint="default"/>
          <w:lang w:val="en-US"/>
        </w:rPr>
      </w:pPr>
      <w:r>
        <w:rPr>
          <w:rFonts w:hint="default"/>
          <w:lang w:val="vi-VN"/>
        </w:rPr>
        <w:tab/>
      </w:r>
      <w:r>
        <w:rPr>
          <w:rFonts w:hint="default"/>
          <w:lang w:val="en-US"/>
        </w:rPr>
        <w:t xml:space="preserve">INSERT: Thêm dữ liệu  </w:t>
      </w:r>
    </w:p>
    <w:p w14:paraId="79AE9E84">
      <w:pPr>
        <w:rPr>
          <w:rFonts w:hint="default"/>
          <w:lang w:val="en-US"/>
        </w:rPr>
      </w:pPr>
      <w:r>
        <w:rPr>
          <w:rFonts w:hint="default"/>
          <w:lang w:val="vi-VN"/>
        </w:rPr>
        <w:tab/>
      </w:r>
      <w:r>
        <w:rPr>
          <w:rFonts w:hint="default"/>
          <w:lang w:val="en-US"/>
        </w:rPr>
        <w:t xml:space="preserve">SELECT: Truy vấn dữ liệu  </w:t>
      </w:r>
    </w:p>
    <w:p w14:paraId="527EE2C6">
      <w:pPr>
        <w:rPr>
          <w:rFonts w:hint="default"/>
          <w:lang w:val="en-US"/>
        </w:rPr>
      </w:pPr>
      <w:r>
        <w:rPr>
          <w:rFonts w:hint="default"/>
          <w:lang w:val="vi-VN"/>
        </w:rPr>
        <w:tab/>
      </w:r>
      <w:r>
        <w:rPr>
          <w:rFonts w:hint="default"/>
          <w:lang w:val="en-US"/>
        </w:rPr>
        <w:t xml:space="preserve">UPDATE: Cập nhật dữ liệu  </w:t>
      </w:r>
    </w:p>
    <w:p w14:paraId="1AFD8B6F">
      <w:pPr>
        <w:rPr>
          <w:rFonts w:hint="default"/>
          <w:lang w:val="en-US"/>
        </w:rPr>
      </w:pPr>
      <w:r>
        <w:rPr>
          <w:rFonts w:hint="default"/>
          <w:lang w:val="vi-VN"/>
        </w:rPr>
        <w:tab/>
      </w:r>
      <w:r>
        <w:rPr>
          <w:rFonts w:hint="default"/>
          <w:lang w:val="en-US"/>
        </w:rPr>
        <w:t xml:space="preserve">DELETE: Xóa dữ liệu  </w:t>
      </w:r>
      <w:r>
        <w:rPr>
          <w:rFonts w:hint="default"/>
          <w:lang w:val="vi-VN"/>
        </w:rPr>
        <w:t xml:space="preserve"> </w:t>
      </w:r>
      <w:r>
        <w:rPr>
          <w:rFonts w:hint="default"/>
          <w:lang w:val="en-US"/>
        </w:rPr>
        <w:t xml:space="preserve"> </w:t>
      </w:r>
    </w:p>
    <w:p w14:paraId="247ED7D8">
      <w:pPr>
        <w:pStyle w:val="4"/>
        <w:bidi w:val="0"/>
        <w:rPr>
          <w:rFonts w:hint="default"/>
          <w:lang w:val="en-US"/>
        </w:rPr>
      </w:pPr>
      <w:bookmarkStart w:id="40" w:name="_Toc30197"/>
      <w:r>
        <w:rPr>
          <w:rFonts w:hint="default"/>
          <w:lang w:val="en-US"/>
        </w:rPr>
        <w:t>1.8.5. Ưu điểm và nhược điểm của SQLite</w:t>
      </w:r>
      <w:bookmarkEnd w:id="40"/>
      <w:r>
        <w:rPr>
          <w:rFonts w:hint="default"/>
          <w:lang w:val="en-US"/>
        </w:rPr>
        <w:t xml:space="preserve">  </w:t>
      </w:r>
    </w:p>
    <w:p w14:paraId="4CF609E9">
      <w:pPr>
        <w:numPr>
          <w:ilvl w:val="0"/>
          <w:numId w:val="13"/>
        </w:numPr>
        <w:ind w:left="420" w:leftChars="0" w:hanging="420" w:firstLineChars="0"/>
        <w:rPr>
          <w:rFonts w:hint="default"/>
          <w:lang w:val="en-US"/>
        </w:rPr>
      </w:pPr>
      <w:r>
        <w:rPr>
          <w:rFonts w:hint="default"/>
          <w:lang w:val="en-US"/>
        </w:rPr>
        <w:t xml:space="preserve">Ưu điểm:  </w:t>
      </w:r>
    </w:p>
    <w:p w14:paraId="1487D2E3">
      <w:pPr>
        <w:rPr>
          <w:rFonts w:hint="default"/>
          <w:lang w:val="en-US"/>
        </w:rPr>
      </w:pPr>
      <w:r>
        <w:rPr>
          <w:rFonts w:hint="default"/>
          <w:lang w:val="vi-VN"/>
        </w:rPr>
        <w:tab/>
      </w:r>
      <w:r>
        <w:rPr>
          <w:rFonts w:hint="default"/>
          <w:lang w:val="en-US"/>
        </w:rPr>
        <w:t xml:space="preserve">Nhẹ, dễ sử dụng, không cần cài đặt phức tạp  </w:t>
      </w:r>
    </w:p>
    <w:p w14:paraId="3A9C9FBE">
      <w:pPr>
        <w:rPr>
          <w:rFonts w:hint="default"/>
          <w:lang w:val="en-US"/>
        </w:rPr>
      </w:pPr>
      <w:r>
        <w:rPr>
          <w:rFonts w:hint="default"/>
          <w:lang w:val="vi-VN"/>
        </w:rPr>
        <w:tab/>
      </w:r>
      <w:r>
        <w:rPr>
          <w:rFonts w:hint="default"/>
          <w:lang w:val="en-US"/>
        </w:rPr>
        <w:t xml:space="preserve">Hiệu năng cao với dữ liệu nhỏ và trung bình  </w:t>
      </w:r>
    </w:p>
    <w:p w14:paraId="5614A85A">
      <w:pPr>
        <w:rPr>
          <w:rFonts w:hint="default"/>
          <w:lang w:val="en-US"/>
        </w:rPr>
      </w:pPr>
      <w:r>
        <w:rPr>
          <w:rFonts w:hint="default"/>
          <w:lang w:val="vi-VN"/>
        </w:rPr>
        <w:tab/>
      </w:r>
      <w:r>
        <w:rPr>
          <w:rFonts w:hint="default"/>
          <w:lang w:val="en-US"/>
        </w:rPr>
        <w:t xml:space="preserve">Phù hợp cho ứng dụng mobile  </w:t>
      </w:r>
    </w:p>
    <w:p w14:paraId="5111BFA4">
      <w:pPr>
        <w:rPr>
          <w:rFonts w:hint="default"/>
          <w:lang w:val="en-US"/>
        </w:rPr>
      </w:pPr>
      <w:r>
        <w:rPr>
          <w:rFonts w:hint="default"/>
          <w:lang w:val="vi-VN"/>
        </w:rPr>
        <w:tab/>
      </w:r>
      <w:r>
        <w:rPr>
          <w:rFonts w:hint="default"/>
          <w:lang w:val="en-US"/>
        </w:rPr>
        <w:t xml:space="preserve">Không phụ thuộc vào mạng  </w:t>
      </w:r>
    </w:p>
    <w:p w14:paraId="47B8C4F9">
      <w:pPr>
        <w:numPr>
          <w:ilvl w:val="0"/>
          <w:numId w:val="13"/>
        </w:numPr>
        <w:ind w:left="420" w:leftChars="0" w:hanging="420" w:firstLineChars="0"/>
        <w:rPr>
          <w:rFonts w:hint="default"/>
          <w:lang w:val="en-US"/>
        </w:rPr>
      </w:pPr>
      <w:r>
        <w:rPr>
          <w:rFonts w:hint="default"/>
          <w:lang w:val="en-US"/>
        </w:rPr>
        <w:t xml:space="preserve">Nhược điểm:  </w:t>
      </w:r>
    </w:p>
    <w:p w14:paraId="6CC38417">
      <w:pPr>
        <w:rPr>
          <w:rFonts w:hint="default"/>
          <w:lang w:val="en-US"/>
        </w:rPr>
      </w:pPr>
      <w:r>
        <w:rPr>
          <w:rFonts w:hint="default"/>
          <w:lang w:val="vi-VN"/>
        </w:rPr>
        <w:tab/>
      </w:r>
      <w:r>
        <w:rPr>
          <w:rFonts w:hint="default"/>
          <w:lang w:val="en-US"/>
        </w:rPr>
        <w:t xml:space="preserve">Không phù hợp với hệ thống lớn, nhiều người dùng  </w:t>
      </w:r>
    </w:p>
    <w:p w14:paraId="593472A2">
      <w:pPr>
        <w:rPr>
          <w:rFonts w:hint="default"/>
          <w:lang w:val="en-US"/>
        </w:rPr>
      </w:pPr>
      <w:r>
        <w:rPr>
          <w:rFonts w:hint="default"/>
          <w:lang w:val="vi-VN"/>
        </w:rPr>
        <w:tab/>
      </w:r>
      <w:r>
        <w:rPr>
          <w:rFonts w:hint="default"/>
          <w:lang w:val="en-US"/>
        </w:rPr>
        <w:t xml:space="preserve">Hạn chế về khả năng mở rộng  </w:t>
      </w:r>
    </w:p>
    <w:p w14:paraId="0740AABE">
      <w:pPr>
        <w:rPr>
          <w:rFonts w:hint="default"/>
          <w:lang w:val="en-US"/>
        </w:rPr>
      </w:pPr>
      <w:r>
        <w:rPr>
          <w:rFonts w:hint="default"/>
          <w:lang w:val="vi-VN"/>
        </w:rPr>
        <w:tab/>
      </w:r>
      <w:r>
        <w:rPr>
          <w:rFonts w:hint="default"/>
          <w:lang w:val="en-US"/>
        </w:rPr>
        <w:t xml:space="preserve">Không hỗ trợ tốt cho các thao tác đồng thời phức tạp  </w:t>
      </w:r>
    </w:p>
    <w:p w14:paraId="576F3C27">
      <w:pPr>
        <w:ind w:firstLine="720" w:firstLineChars="0"/>
        <w:rPr>
          <w:rFonts w:hint="default"/>
          <w:lang w:val="en-US"/>
        </w:rPr>
      </w:pPr>
      <w:r>
        <w:rPr>
          <w:rFonts w:hint="default"/>
          <w:lang w:val="en-US"/>
        </w:rPr>
        <w:t xml:space="preserve">Tuy nhiên, với phạm vi của đề tài, SQLite hoàn toàn đáp ứng tốt yêu cầu lưu trữ dữ liệu.  </w:t>
      </w:r>
    </w:p>
    <w:p w14:paraId="11AC7757">
      <w:pPr>
        <w:pStyle w:val="4"/>
        <w:bidi w:val="0"/>
        <w:rPr>
          <w:rFonts w:hint="default"/>
          <w:lang w:val="en-US"/>
        </w:rPr>
      </w:pPr>
      <w:bookmarkStart w:id="41" w:name="_Toc14846"/>
      <w:r>
        <w:rPr>
          <w:rFonts w:hint="default"/>
          <w:lang w:val="en-US"/>
        </w:rPr>
        <w:t>1.8.6. Tích hợp SQLite trong Flutter</w:t>
      </w:r>
      <w:bookmarkEnd w:id="41"/>
      <w:r>
        <w:rPr>
          <w:rFonts w:hint="default"/>
          <w:lang w:val="en-US"/>
        </w:rPr>
        <w:t xml:space="preserve">  </w:t>
      </w:r>
    </w:p>
    <w:p w14:paraId="24CDE81A">
      <w:pPr>
        <w:numPr>
          <w:ilvl w:val="0"/>
          <w:numId w:val="13"/>
        </w:numPr>
        <w:ind w:left="420" w:leftChars="0" w:hanging="420" w:firstLineChars="0"/>
        <w:rPr>
          <w:rFonts w:hint="default"/>
          <w:lang w:val="en-US"/>
        </w:rPr>
      </w:pPr>
      <w:r>
        <w:rPr>
          <w:rFonts w:hint="default"/>
          <w:lang w:val="en-US"/>
        </w:rPr>
        <w:t xml:space="preserve">Trong Flutter, SQLite thường được sử dụng thông qua các package như:  </w:t>
      </w:r>
    </w:p>
    <w:p w14:paraId="352C1969">
      <w:pPr>
        <w:rPr>
          <w:rFonts w:hint="default"/>
          <w:lang w:val="en-US"/>
        </w:rPr>
      </w:pPr>
      <w:r>
        <w:rPr>
          <w:rFonts w:hint="default"/>
          <w:lang w:val="vi-VN"/>
        </w:rPr>
        <w:tab/>
      </w:r>
      <w:r>
        <w:rPr>
          <w:rFonts w:hint="default"/>
          <w:lang w:val="en-US"/>
        </w:rPr>
        <w:t xml:space="preserve">sqflite: Thư viện phổ biến để làm việc với SQLite  </w:t>
      </w:r>
    </w:p>
    <w:p w14:paraId="5876B836">
      <w:pPr>
        <w:rPr>
          <w:rFonts w:hint="default"/>
          <w:lang w:val="en-US"/>
        </w:rPr>
      </w:pPr>
      <w:r>
        <w:rPr>
          <w:rFonts w:hint="default"/>
          <w:lang w:val="vi-VN"/>
        </w:rPr>
        <w:tab/>
      </w:r>
      <w:r>
        <w:rPr>
          <w:rFonts w:hint="default"/>
          <w:lang w:val="en-US"/>
        </w:rPr>
        <w:t xml:space="preserve">path_provider: Xác định đường dẫn lưu file database  </w:t>
      </w:r>
    </w:p>
    <w:p w14:paraId="758D112D">
      <w:pPr>
        <w:numPr>
          <w:ilvl w:val="0"/>
          <w:numId w:val="13"/>
        </w:numPr>
        <w:ind w:left="420" w:leftChars="0" w:hanging="420" w:firstLineChars="0"/>
        <w:rPr>
          <w:rFonts w:hint="default"/>
          <w:lang w:val="en-US"/>
        </w:rPr>
      </w:pPr>
      <w:r>
        <w:rPr>
          <w:rFonts w:hint="default"/>
          <w:lang w:val="en-US"/>
        </w:rPr>
        <w:t xml:space="preserve">Quy trình sử dụng SQLite trong Flutter:  </w:t>
      </w:r>
    </w:p>
    <w:p w14:paraId="05031167">
      <w:pPr>
        <w:rPr>
          <w:rFonts w:hint="default"/>
          <w:lang w:val="en-US"/>
        </w:rPr>
      </w:pPr>
      <w:r>
        <w:rPr>
          <w:rFonts w:hint="default"/>
          <w:lang w:val="vi-VN"/>
        </w:rPr>
        <w:tab/>
      </w:r>
      <w:r>
        <w:rPr>
          <w:rFonts w:hint="default"/>
          <w:lang w:val="en-US"/>
        </w:rPr>
        <w:t xml:space="preserve">Khởi tạo database  </w:t>
      </w:r>
    </w:p>
    <w:p w14:paraId="0EFADA28">
      <w:pPr>
        <w:rPr>
          <w:rFonts w:hint="default"/>
          <w:lang w:val="en-US"/>
        </w:rPr>
      </w:pPr>
      <w:r>
        <w:rPr>
          <w:rFonts w:hint="default"/>
          <w:lang w:val="vi-VN"/>
        </w:rPr>
        <w:tab/>
      </w:r>
      <w:r>
        <w:rPr>
          <w:rFonts w:hint="default"/>
          <w:lang w:val="en-US"/>
        </w:rPr>
        <w:t xml:space="preserve">Tạo bảng  </w:t>
      </w:r>
    </w:p>
    <w:p w14:paraId="548CE75C">
      <w:pPr>
        <w:rPr>
          <w:rFonts w:hint="default"/>
          <w:lang w:val="en-US"/>
        </w:rPr>
      </w:pPr>
      <w:r>
        <w:rPr>
          <w:rFonts w:hint="default"/>
          <w:lang w:val="vi-VN"/>
        </w:rPr>
        <w:tab/>
      </w:r>
      <w:r>
        <w:rPr>
          <w:rFonts w:hint="default"/>
          <w:lang w:val="en-US"/>
        </w:rPr>
        <w:t xml:space="preserve">Thực hiện các thao tác CRUD (Create, Read, Update, Delete)  </w:t>
      </w:r>
    </w:p>
    <w:p w14:paraId="4C1F0E00">
      <w:pPr>
        <w:rPr>
          <w:rFonts w:hint="default"/>
          <w:lang w:val="en-US"/>
        </w:rPr>
      </w:pPr>
      <w:r>
        <w:rPr>
          <w:rFonts w:hint="default"/>
          <w:lang w:val="vi-VN"/>
        </w:rPr>
        <w:tab/>
      </w:r>
      <w:r>
        <w:rPr>
          <w:rFonts w:hint="default"/>
          <w:lang w:val="en-US"/>
        </w:rPr>
        <w:t xml:space="preserve">Đóng database  </w:t>
      </w:r>
    </w:p>
    <w:p w14:paraId="0401B4B1">
      <w:pPr>
        <w:ind w:firstLine="720" w:firstLineChars="0"/>
        <w:rPr>
          <w:rFonts w:hint="default"/>
          <w:lang w:val="en-US"/>
        </w:rPr>
      </w:pPr>
      <w:r>
        <w:rPr>
          <w:rFonts w:hint="default"/>
          <w:lang w:val="en-US"/>
        </w:rPr>
        <w:t xml:space="preserve">Việc tích hợp SQLite giúp ứng dụng hoạt động ổn định ngay cả khi không có kết nối Internet.  </w:t>
      </w:r>
    </w:p>
    <w:p w14:paraId="51CC216D">
      <w:pPr>
        <w:pStyle w:val="4"/>
        <w:bidi w:val="0"/>
        <w:rPr>
          <w:rFonts w:hint="default"/>
          <w:lang w:val="en-US"/>
        </w:rPr>
      </w:pPr>
      <w:bookmarkStart w:id="42" w:name="_Toc11372"/>
      <w:r>
        <w:rPr>
          <w:rFonts w:hint="default"/>
          <w:lang w:val="en-US"/>
        </w:rPr>
        <w:t>1.8.7. Ứng dụng SQLite trong đề tài</w:t>
      </w:r>
      <w:bookmarkEnd w:id="42"/>
      <w:r>
        <w:rPr>
          <w:rFonts w:hint="default"/>
          <w:lang w:val="en-US"/>
        </w:rPr>
        <w:t xml:space="preserve">  </w:t>
      </w:r>
    </w:p>
    <w:p w14:paraId="1265A549">
      <w:pPr>
        <w:rPr>
          <w:rFonts w:hint="default"/>
          <w:lang w:val="en-US"/>
        </w:rPr>
      </w:pPr>
      <w:r>
        <w:rPr>
          <w:rFonts w:hint="default"/>
          <w:lang w:val="vi-VN"/>
        </w:rPr>
        <w:t xml:space="preserve"> </w:t>
      </w:r>
      <w:r>
        <w:rPr>
          <w:rFonts w:hint="default"/>
          <w:lang w:val="vi-VN"/>
        </w:rPr>
        <w:tab/>
      </w:r>
      <w:r>
        <w:rPr>
          <w:rFonts w:hint="default"/>
          <w:lang w:val="en-US"/>
        </w:rPr>
        <w:t xml:space="preserve">Lưu trữ dữ liệu thời tiết đã truy vấn  </w:t>
      </w:r>
    </w:p>
    <w:p w14:paraId="2DFF3C34">
      <w:pPr>
        <w:rPr>
          <w:rFonts w:hint="default"/>
          <w:lang w:val="en-US"/>
        </w:rPr>
      </w:pPr>
      <w:r>
        <w:rPr>
          <w:rFonts w:hint="default"/>
          <w:lang w:val="vi-VN"/>
        </w:rPr>
        <w:tab/>
      </w:r>
      <w:r>
        <w:rPr>
          <w:rFonts w:hint="default"/>
          <w:lang w:val="en-US"/>
        </w:rPr>
        <w:t xml:space="preserve">Lưu lịch sử tìm kiếm của người dùng  </w:t>
      </w:r>
    </w:p>
    <w:p w14:paraId="59565F27">
      <w:pPr>
        <w:rPr>
          <w:rFonts w:hint="default"/>
          <w:lang w:val="en-US"/>
        </w:rPr>
      </w:pPr>
      <w:r>
        <w:rPr>
          <w:rFonts w:hint="default"/>
          <w:lang w:val="vi-VN"/>
        </w:rPr>
        <w:tab/>
      </w:r>
      <w:r>
        <w:rPr>
          <w:rFonts w:hint="default"/>
          <w:lang w:val="en-US"/>
        </w:rPr>
        <w:t xml:space="preserve">Lưu các cảnh báo thiên tai  </w:t>
      </w:r>
    </w:p>
    <w:p w14:paraId="72FDDEE6">
      <w:pPr>
        <w:rPr>
          <w:rFonts w:hint="default"/>
          <w:lang w:val="en-US"/>
        </w:rPr>
      </w:pPr>
      <w:r>
        <w:rPr>
          <w:rFonts w:hint="default"/>
          <w:lang w:val="vi-VN"/>
        </w:rPr>
        <w:tab/>
      </w:r>
      <w:r>
        <w:rPr>
          <w:rFonts w:hint="default"/>
          <w:lang w:val="en-US"/>
        </w:rPr>
        <w:t xml:space="preserve">Hỗ trợ truy xuất dữ liệu nhanh khi offline  </w:t>
      </w:r>
    </w:p>
    <w:p w14:paraId="07F94DBD">
      <w:pPr>
        <w:ind w:firstLine="720" w:firstLineChars="0"/>
        <w:rPr>
          <w:rFonts w:hint="default"/>
          <w:lang w:val="en-US"/>
        </w:rPr>
      </w:pPr>
      <w:r>
        <w:rPr>
          <w:rFonts w:hint="default"/>
          <w:lang w:val="en-US"/>
        </w:rPr>
        <w:t xml:space="preserve">Việc sử dụng SQLite giúp cải thiện hiệu năng ứng dụng và nâng cao trải nghiệm người dùng.  </w:t>
      </w:r>
    </w:p>
    <w:p w14:paraId="6E6EA421">
      <w:pPr>
        <w:pStyle w:val="4"/>
        <w:bidi w:val="0"/>
        <w:rPr>
          <w:rFonts w:hint="default"/>
          <w:lang w:val="en-US"/>
        </w:rPr>
      </w:pPr>
      <w:bookmarkStart w:id="43" w:name="_Toc2039"/>
      <w:r>
        <w:rPr>
          <w:rFonts w:hint="default"/>
          <w:lang w:val="en-US"/>
        </w:rPr>
        <w:t>1.8.8. Kết luận</w:t>
      </w:r>
      <w:bookmarkEnd w:id="43"/>
      <w:r>
        <w:rPr>
          <w:rFonts w:hint="default"/>
          <w:lang w:val="en-US"/>
        </w:rPr>
        <w:t xml:space="preserve">  </w:t>
      </w:r>
    </w:p>
    <w:p w14:paraId="20D6C910">
      <w:pPr>
        <w:ind w:firstLine="720" w:firstLineChars="0"/>
        <w:rPr>
          <w:rFonts w:hint="default"/>
          <w:lang w:val="vi-VN"/>
        </w:rPr>
      </w:pPr>
      <w:r>
        <w:rPr>
          <w:rFonts w:hint="default"/>
          <w:lang w:val="en-US"/>
        </w:rPr>
        <w:t>SQLite là một hệ quản trị cơ sở dữ liệu nhẹ, hiệu quả và phù hợp cho các ứng dụng di động. Với khả năng lưu trữ dữ liệu cục bộ, tốc độ truy xuất nhanh và dễ tích hợp, SQLite đóng vai trò quan trọng trong việc xây dựng ứng dụng dự báo thời tiết</w:t>
      </w:r>
      <w:r>
        <w:rPr>
          <w:rFonts w:hint="default"/>
          <w:lang w:val="vi-VN"/>
        </w:rPr>
        <w:t>.</w:t>
      </w:r>
    </w:p>
    <w:p w14:paraId="682CE55F">
      <w:pPr>
        <w:rPr>
          <w:rFonts w:hint="default"/>
        </w:rPr>
      </w:pPr>
      <w:r>
        <w:rPr>
          <w:rFonts w:hint="default"/>
        </w:rPr>
        <w:br w:type="page"/>
      </w:r>
    </w:p>
    <w:p w14:paraId="796A8313">
      <w:pPr>
        <w:pStyle w:val="2"/>
        <w:bidi w:val="0"/>
        <w:rPr>
          <w:rFonts w:hint="default"/>
        </w:rPr>
      </w:pPr>
      <w:bookmarkStart w:id="44" w:name="_Toc20868"/>
      <w:r>
        <w:rPr>
          <w:rFonts w:hint="default"/>
        </w:rPr>
        <w:t>CHƯƠNG 2: PHÂN TÍCH VÀ THIẾT KẾ HỆ THỐNG</w:t>
      </w:r>
      <w:bookmarkEnd w:id="44"/>
    </w:p>
    <w:p w14:paraId="5E157EF5">
      <w:pPr>
        <w:pStyle w:val="3"/>
        <w:bidi w:val="0"/>
        <w:rPr>
          <w:rFonts w:hint="default"/>
          <w:lang w:val="en-US"/>
        </w:rPr>
      </w:pPr>
      <w:bookmarkStart w:id="45" w:name="_Toc16957"/>
      <w:r>
        <w:rPr>
          <w:rFonts w:hint="default"/>
        </w:rPr>
        <w:t xml:space="preserve">2.1. </w:t>
      </w:r>
      <w:r>
        <w:rPr>
          <w:rFonts w:hint="default"/>
          <w:lang w:val="en-US"/>
        </w:rPr>
        <w:t>Bài toán</w:t>
      </w:r>
      <w:bookmarkEnd w:id="45"/>
    </w:p>
    <w:p w14:paraId="1014F30F">
      <w:pPr>
        <w:ind w:firstLine="720" w:firstLineChars="0"/>
        <w:rPr>
          <w:rFonts w:hint="default"/>
          <w:lang w:val="en-US"/>
        </w:rPr>
      </w:pPr>
      <w:r>
        <w:rPr>
          <w:rFonts w:hint="default"/>
          <w:lang w:val="en-US"/>
        </w:rPr>
        <w:t>Hiện nay, nhu cầu theo dõi thông tin thời tiết của người dùng ngày càng trở nên cần thiết trong đời sống hằng ngày. Thời tiết có ảnh hưởng trực tiếp đến việc học tập, làm việc, di chuyển, sản xuất và các hoạt động sinh hoạt cá nhân. Vì vậy, người dùng cần một công cụ có khả năng cung cấp thông tin thời tiết một cách nhanh chóng, chính xác, dễ sử dụng và có thể truy cập mọi lúc trên thiết bị di động.</w:t>
      </w:r>
    </w:p>
    <w:p w14:paraId="1782CB41">
      <w:pPr>
        <w:ind w:firstLine="720" w:firstLineChars="0"/>
        <w:rPr>
          <w:rFonts w:hint="default"/>
          <w:lang w:val="en-US"/>
        </w:rPr>
      </w:pPr>
      <w:r>
        <w:rPr>
          <w:rFonts w:hint="default"/>
          <w:lang w:val="en-US"/>
        </w:rPr>
        <w:t>Ứng dụng dự báo thời tiết được xây dựng nhằm hỗ trợ người dùng tra cứu các thông tin cơ bản về tình hình thời tiết tại một khu vực hoặc thành phố cụ thể. Thông qua ứng dụng, người dùng có thể xem nhiệt độ hiện tại, độ ẩm, tốc độ gió, trạng thái thời tiết và dự báo trong vài ngày tiếp theo. Bên cạnh đó, ứng dụng còn cho phép người dùng tìm kiếm thời tiết theo tên thành phố, lưu lại các khu vực thường xuyên theo dõi và thiết lập thông báo nhắc nhở dự báo thời tiết.</w:t>
      </w:r>
    </w:p>
    <w:p w14:paraId="337201F6">
      <w:pPr>
        <w:ind w:firstLine="720" w:firstLineChars="0"/>
        <w:rPr>
          <w:rFonts w:hint="default"/>
          <w:lang w:val="en-US"/>
        </w:rPr>
      </w:pPr>
      <w:r>
        <w:rPr>
          <w:rFonts w:hint="default"/>
          <w:lang w:val="en-US"/>
        </w:rPr>
        <w:t>Từ những nhu cầu trên, bài toán đặt ra là xây dựng một ứng dụng di động dự báo thời tiết có giao diện trực quan, thao tác đơn giản, dữ liệu hiển thị rõ ràng và có khả năng cung cấp thông tin thời tiết kịp thời cho người dùng. Hệ thống cần đảm bảo các chức năng chính như xem thời tiết hiện tại, xem dự báo thời tiết trong tương lai, tìm kiếm thành phố, quản lý danh sách thành phố đã lưu và thiết lập thông báo dự báo thời tiết. Đây là cơ sở để xác định các yêu cầu chức năng và yêu cầu phi chức năng của hệ thống trong các phần tiếp theo.</w:t>
      </w:r>
    </w:p>
    <w:p w14:paraId="667BCB06">
      <w:pPr>
        <w:pStyle w:val="4"/>
        <w:bidi w:val="0"/>
        <w:rPr>
          <w:rFonts w:hint="default"/>
        </w:rPr>
      </w:pPr>
      <w:bookmarkStart w:id="46" w:name="_Toc8737"/>
      <w:r>
        <w:rPr>
          <w:rFonts w:hint="default"/>
        </w:rPr>
        <w:t>2.1.1. Yêu cầu chức năng</w:t>
      </w:r>
      <w:bookmarkEnd w:id="46"/>
    </w:p>
    <w:p w14:paraId="36704F09">
      <w:pPr>
        <w:ind w:firstLine="720" w:firstLineChars="0"/>
        <w:rPr>
          <w:rFonts w:hint="default"/>
        </w:rPr>
      </w:pPr>
      <w:r>
        <w:rPr>
          <w:rFonts w:hint="default"/>
        </w:rPr>
        <w:t>Ứng dụng dự báo thời tiết cần đáp ứng các yêu cầu chức năng cơ bản nhằm hỗ trợ người dùng tra cứu và theo dõi thông tin thời tiết một cách thuận tiện. Các chức năng được xây dựng tập trung vào việc cung cấp dữ liệu thời tiết nhanh chóng, trực quan và phù hợp với nhu cầu sử dụng trên thiết bị di động.</w:t>
      </w:r>
    </w:p>
    <w:p w14:paraId="4F267A5E">
      <w:pPr>
        <w:ind w:firstLine="720" w:firstLineChars="0"/>
        <w:rPr>
          <w:rFonts w:hint="default"/>
        </w:rPr>
      </w:pPr>
      <w:r>
        <w:rPr>
          <w:rFonts w:hint="default"/>
        </w:rPr>
        <w:t xml:space="preserve">Trước hết, hệ thống cần có chức năng </w:t>
      </w:r>
      <w:r>
        <w:rPr>
          <w:rFonts w:hint="default"/>
          <w:b/>
          <w:bCs/>
        </w:rPr>
        <w:t>tìm kiếm thành phố</w:t>
      </w:r>
      <w:r>
        <w:rPr>
          <w:rFonts w:hint="default"/>
        </w:rPr>
        <w:t>, cho phép người dùng nhập tên thành phố hoặc khu vực cần tra cứu. Sau khi người dùng thực hiện tìm kiếm, ứng dụng sẽ lấy dữ liệu thời tiết tương ứng và hiển thị kết quả trên giao diện. Chức năng này giúp người dùng có thể chủ động theo dõi thời tiết tại nhiều địa điểm khác nhau.</w:t>
      </w:r>
    </w:p>
    <w:p w14:paraId="7F2D8CDD">
      <w:pPr>
        <w:ind w:firstLine="720" w:firstLineChars="0"/>
        <w:rPr>
          <w:rFonts w:hint="default"/>
        </w:rPr>
      </w:pPr>
      <w:r>
        <w:rPr>
          <w:rFonts w:hint="default"/>
        </w:rPr>
        <w:t xml:space="preserve">Bên cạnh đó, ứng dụng cần có chức năng </w:t>
      </w:r>
      <w:r>
        <w:rPr>
          <w:rFonts w:hint="default"/>
          <w:b/>
          <w:bCs/>
        </w:rPr>
        <w:t>hiển thị thời tiết hiện tại</w:t>
      </w:r>
      <w:r>
        <w:rPr>
          <w:rFonts w:hint="default"/>
        </w:rPr>
        <w:t>. Thông tin hiển thị bao gồm nhiệt độ, độ ẩm, tốc độ gió, trạng thái thời tiết và các thông tin liên quan khác. Đây là chức năng quan trọng giúp người dùng nhanh chóng nắm bắt tình hình thời tiết tại thời điểm sử dụng ứng dụng.</w:t>
      </w:r>
    </w:p>
    <w:p w14:paraId="4C4A02D6">
      <w:pPr>
        <w:ind w:firstLine="720" w:firstLineChars="0"/>
        <w:rPr>
          <w:rFonts w:hint="default"/>
        </w:rPr>
      </w:pPr>
      <w:r>
        <w:rPr>
          <w:rFonts w:hint="default"/>
        </w:rPr>
        <w:t xml:space="preserve">Ngoài việc hiển thị thời tiết hiện tại, hệ thống cũng cần cung cấp chức năng </w:t>
      </w:r>
      <w:r>
        <w:rPr>
          <w:rFonts w:hint="default"/>
          <w:b/>
          <w:bCs/>
        </w:rPr>
        <w:t>hiển thị dự báo thời tiết</w:t>
      </w:r>
      <w:r>
        <w:rPr>
          <w:rFonts w:hint="default"/>
        </w:rPr>
        <w:t xml:space="preserve"> trong các ngày tiếp theo. Chức năng này giúp người dùng có cái nhìn tổng quan về xu hướng thời tiết trong tương lai, từ đó có thể chủ động sắp xếp lịch trình học tập, làm việc, di chuyển hoặc các hoạt động cá nhân.</w:t>
      </w:r>
    </w:p>
    <w:p w14:paraId="3DA8BC3F">
      <w:pPr>
        <w:ind w:firstLine="720" w:firstLineChars="0"/>
        <w:rPr>
          <w:rFonts w:hint="default"/>
        </w:rPr>
      </w:pPr>
      <w:r>
        <w:rPr>
          <w:rFonts w:hint="default"/>
        </w:rPr>
        <w:t xml:space="preserve">Ứng dụng cũng cần hỗ trợ hiển thị </w:t>
      </w:r>
      <w:r>
        <w:rPr>
          <w:rFonts w:hint="default"/>
          <w:b/>
          <w:bCs/>
        </w:rPr>
        <w:t>biểu tượng thời tiết theo trạng thái thực tế</w:t>
      </w:r>
      <w:r>
        <w:rPr>
          <w:rFonts w:hint="default"/>
        </w:rPr>
        <w:t>. Tùy theo điều kiện thời tiết như trời nắng, nhiều mây, mưa, giông bão hoặc thời tiết lạnh, hệ thống sẽ hiển thị các icon tương ứng. Việc sử dụng biểu tượng trực quan giúp giao diện sinh động hơn và giúp người dùng dễ dàng nhận biết tình trạng thời tiết mà không cần đọc quá nhiều thông tin.</w:t>
      </w:r>
    </w:p>
    <w:p w14:paraId="22149EF4">
      <w:pPr>
        <w:ind w:firstLine="720" w:firstLineChars="0"/>
        <w:rPr>
          <w:rFonts w:hint="default"/>
        </w:rPr>
      </w:pPr>
      <w:r>
        <w:rPr>
          <w:rFonts w:hint="default"/>
        </w:rPr>
        <w:t xml:space="preserve">Ngoài ra, hệ thống cần có chức năng </w:t>
      </w:r>
      <w:r>
        <w:rPr>
          <w:rFonts w:hint="default"/>
          <w:b/>
          <w:bCs/>
        </w:rPr>
        <w:t>lưu lịch sử tìm kiếm hoặc lưu thành phố yêu thích</w:t>
      </w:r>
      <w:r>
        <w:rPr>
          <w:rFonts w:hint="default"/>
        </w:rPr>
        <w:t>. Chức năng này cho phép người dùng xem lại các thành phố đã tra cứu hoặc lưu những địa điểm thường xuyên theo dõi. Nhờ đó, người dùng không cần nhập lại tên thành phố nhiều lần, góp phần nâng cao trải nghiệm sử dụng ứng dụng.</w:t>
      </w:r>
    </w:p>
    <w:p w14:paraId="2FEC5156">
      <w:pPr>
        <w:ind w:firstLine="720" w:firstLineChars="0"/>
        <w:rPr>
          <w:rFonts w:hint="default"/>
        </w:rPr>
      </w:pPr>
      <w:r>
        <w:rPr>
          <w:rFonts w:hint="default"/>
        </w:rPr>
        <w:t xml:space="preserve">Cuối cùng, ứng dụng cần có chức năng </w:t>
      </w:r>
      <w:r>
        <w:rPr>
          <w:rFonts w:hint="default"/>
          <w:b/>
          <w:bCs/>
        </w:rPr>
        <w:t>làm mới dữ liệu thời tiết</w:t>
      </w:r>
      <w:r>
        <w:rPr>
          <w:rFonts w:hint="default"/>
        </w:rPr>
        <w:t>. Khi người dùng cần cập nhật thông tin mới nhất, hệ thống sẽ thực hiện tải lại dữ liệu từ nguồn cung cấp thời tiết và hiển thị kết quả mới trên giao diện. Chức năng này giúp đảm bảo thông tin thời tiết luôn được cập nhật, hạn chế tình trạng dữ liệu cũ hoặc không còn phù hợp với thực tế.</w:t>
      </w:r>
    </w:p>
    <w:p w14:paraId="712891E6">
      <w:pPr>
        <w:pStyle w:val="4"/>
        <w:bidi w:val="0"/>
        <w:rPr>
          <w:rFonts w:hint="default"/>
        </w:rPr>
      </w:pPr>
      <w:bookmarkStart w:id="47" w:name="_Toc23996"/>
      <w:r>
        <w:rPr>
          <w:rFonts w:hint="default"/>
        </w:rPr>
        <w:t>2.1.2. Yêu cầu phi chức năng</w:t>
      </w:r>
      <w:bookmarkEnd w:id="47"/>
    </w:p>
    <w:p w14:paraId="54988B3A">
      <w:pPr>
        <w:ind w:firstLine="720" w:firstLineChars="0"/>
        <w:rPr>
          <w:rFonts w:hint="default"/>
          <w:lang w:val="en-US"/>
        </w:rPr>
      </w:pPr>
      <w:r>
        <w:rPr>
          <w:rFonts w:hint="default"/>
          <w:lang w:val="en-US"/>
        </w:rPr>
        <w:t>Bên cạnh các yêu cầu chức năng, ứng dụng dự báo thời tiết cần đáp ứng các yêu cầu phi chức năng nhằm đảm bảo chất lượng sử dụng, hiệu quả vận hành và khả năng mở rộng trong tương lai. Đây là những yêu cầu không trực tiếp thể hiện qua từng chức năng cụ thể, nhưng có vai trò quan trọng trong việc nâng cao trải nghiệm người dùng và độ tin cậy của hệ thống.</w:t>
      </w:r>
    </w:p>
    <w:p w14:paraId="274CD85B">
      <w:pPr>
        <w:ind w:firstLine="720" w:firstLineChars="0"/>
        <w:rPr>
          <w:rFonts w:hint="default"/>
          <w:lang w:val="en-US"/>
        </w:rPr>
      </w:pPr>
      <w:r>
        <w:rPr>
          <w:rFonts w:hint="default"/>
          <w:lang w:val="en-US"/>
        </w:rPr>
        <w:t xml:space="preserve">Trước hết, ứng dụng cần có </w:t>
      </w:r>
      <w:r>
        <w:rPr>
          <w:rFonts w:hint="default"/>
          <w:b/>
          <w:bCs/>
          <w:lang w:val="en-US"/>
        </w:rPr>
        <w:t>giao diện dễ sử dụng</w:t>
      </w:r>
      <w:r>
        <w:rPr>
          <w:rFonts w:hint="default"/>
          <w:lang w:val="en-US"/>
        </w:rPr>
        <w:t>, bố cục rõ ràng và thân thiện với người dùng. Các thông tin quan trọng như nhiệt độ, độ ẩm, tốc độ gió, trạng thái thời tiết và dự báo các ngày tiếp theo cần được sắp xếp hợp lý, giúp người dùng dễ dàng quan sát và thao tác. Giao diện cần phù hợp với nhiều nhóm người dùng, kể cả những người không có nhiều kinh nghiệm sử dụng ứng dụng công nghệ.</w:t>
      </w:r>
    </w:p>
    <w:p w14:paraId="37DBD4A1">
      <w:pPr>
        <w:ind w:firstLine="720" w:firstLineChars="0"/>
        <w:rPr>
          <w:rFonts w:hint="default"/>
          <w:lang w:val="en-US"/>
        </w:rPr>
      </w:pPr>
      <w:r>
        <w:rPr>
          <w:rFonts w:hint="default"/>
          <w:lang w:val="en-US"/>
        </w:rPr>
        <w:t xml:space="preserve">Thứ hai, hệ thống cần đảm bảo </w:t>
      </w:r>
      <w:r>
        <w:rPr>
          <w:rFonts w:hint="default"/>
          <w:b/>
          <w:bCs/>
          <w:lang w:val="en-US"/>
        </w:rPr>
        <w:t>tốc độ tải nhanh</w:t>
      </w:r>
      <w:r>
        <w:rPr>
          <w:rFonts w:hint="default"/>
          <w:lang w:val="en-US"/>
        </w:rPr>
        <w:t>. Khi người dùng tìm kiếm thành phố hoặc làm mới dữ liệu thời tiết, ứng dụng cần phản hồi trong thời gian ngắn, hạn chế tình trạng chờ đợi lâu. Điều này giúp quá trình tra cứu thông tin thời tiết diễn ra thuận tiện, đặc biệt trong các trường hợp người dùng cần xem nhanh thông tin trước khi di chuyển hoặc làm việc ngoài trời.</w:t>
      </w:r>
    </w:p>
    <w:p w14:paraId="3DF9521B">
      <w:pPr>
        <w:ind w:firstLine="720" w:firstLineChars="0"/>
        <w:rPr>
          <w:rFonts w:hint="default"/>
          <w:lang w:val="en-US"/>
        </w:rPr>
      </w:pPr>
      <w:r>
        <w:rPr>
          <w:rFonts w:hint="default"/>
          <w:lang w:val="en-US"/>
        </w:rPr>
        <w:t xml:space="preserve">Ngoài ra, dữ liệu thời tiết cần được </w:t>
      </w:r>
      <w:r>
        <w:rPr>
          <w:rFonts w:hint="default"/>
          <w:b/>
          <w:bCs/>
          <w:lang w:val="en-US"/>
        </w:rPr>
        <w:t>hiển thị rõ ràng, dễ đọc và dễ hiểu</w:t>
      </w:r>
      <w:r>
        <w:rPr>
          <w:rFonts w:hint="default"/>
          <w:lang w:val="en-US"/>
        </w:rPr>
        <w:t>. Các thông tin như nhiệt độ, độ ẩm, tốc độ gió, trạng thái thời tiết và dự báo cần được trình bày bằng chữ, số và biểu tượng phù hợp. Việc hiển thị trực quan giúp người dùng nhanh chóng nắm bắt tình hình thời tiết mà không cần mất nhiều thời gian phân tích.</w:t>
      </w:r>
    </w:p>
    <w:p w14:paraId="70F350C2">
      <w:pPr>
        <w:ind w:firstLine="720" w:firstLineChars="0"/>
        <w:rPr>
          <w:rFonts w:hint="default"/>
          <w:lang w:val="en-US"/>
        </w:rPr>
      </w:pPr>
      <w:r>
        <w:rPr>
          <w:rFonts w:hint="default"/>
          <w:lang w:val="en-US"/>
        </w:rPr>
        <w:t xml:space="preserve">Ứng dụng cũng cần đảm bảo </w:t>
      </w:r>
      <w:r>
        <w:rPr>
          <w:rFonts w:hint="default"/>
          <w:b/>
          <w:bCs/>
          <w:lang w:val="en-US"/>
        </w:rPr>
        <w:t>hoạt động ổn định</w:t>
      </w:r>
      <w:r>
        <w:rPr>
          <w:rFonts w:hint="default"/>
          <w:lang w:val="en-US"/>
        </w:rPr>
        <w:t xml:space="preserve"> trong quá trình sử dụng. Hệ thống cần hạn chế lỗi thoát ứng dụng đột ngột, lỗi không tải được dữ liệu hoặc lỗi hiển thị sai thông tin. Trong trường hợp mất kết nối mạng hoặc không lấy được dữ liệu thời tiết, ứng dụng cần có thông báo phù hợp để người dùng hiểu nguyên nhân và có thể thao tác lại.</w:t>
      </w:r>
    </w:p>
    <w:p w14:paraId="7931A480">
      <w:pPr>
        <w:ind w:firstLine="720" w:firstLineChars="0"/>
        <w:rPr>
          <w:rFonts w:hint="default"/>
          <w:lang w:val="en-US"/>
        </w:rPr>
      </w:pPr>
      <w:r>
        <w:rPr>
          <w:rFonts w:hint="default"/>
          <w:lang w:val="en-US"/>
        </w:rPr>
        <w:t xml:space="preserve">Cuối cùng, ứng dụng cần có </w:t>
      </w:r>
      <w:r>
        <w:rPr>
          <w:rFonts w:hint="default"/>
          <w:b/>
          <w:bCs/>
          <w:lang w:val="en-US"/>
        </w:rPr>
        <w:t>khả năng triển khai trên nhiều nền tảng</w:t>
      </w:r>
      <w:r>
        <w:rPr>
          <w:rFonts w:hint="default"/>
          <w:lang w:val="en-US"/>
        </w:rPr>
        <w:t>. Với việc sử dụng Flutter, hệ thống có thể được phát triển để chạy trên Android và có khả năng mở rộng sang các nền tảng khác như iOS hoặc Web trong tương lai. Điều này giúp ứng dụng có tính linh hoạt cao, dễ mở rộng phạm vi sử dụng và phù hợp với xu hướng phát triển phần mềm đa nền tảng hiện nay.</w:t>
      </w:r>
    </w:p>
    <w:p w14:paraId="3FCA72E8">
      <w:pPr>
        <w:rPr>
          <w:rFonts w:hint="default"/>
        </w:rPr>
      </w:pPr>
      <w:r>
        <w:rPr>
          <w:rFonts w:hint="default"/>
        </w:rPr>
        <w:br w:type="page"/>
      </w:r>
    </w:p>
    <w:p w14:paraId="0427D0B1">
      <w:pPr>
        <w:pStyle w:val="3"/>
        <w:bidi w:val="0"/>
        <w:rPr>
          <w:rFonts w:hint="default"/>
          <w:lang w:val="en-US"/>
        </w:rPr>
      </w:pPr>
      <w:bookmarkStart w:id="48" w:name="_Toc1221"/>
      <w:r>
        <w:rPr>
          <w:rFonts w:hint="default"/>
        </w:rPr>
        <w:t xml:space="preserve">2.2. </w:t>
      </w:r>
      <w:r>
        <w:rPr>
          <w:rFonts w:hint="default"/>
          <w:lang w:val="en-US"/>
        </w:rPr>
        <w:t>Phân tích thiết kế hệ thống</w:t>
      </w:r>
      <w:bookmarkEnd w:id="48"/>
    </w:p>
    <w:p w14:paraId="3AD14FC8">
      <w:pPr>
        <w:pStyle w:val="4"/>
        <w:bidi w:val="0"/>
        <w:rPr>
          <w:rFonts w:hint="default"/>
          <w:lang w:val="en-US"/>
        </w:rPr>
      </w:pPr>
      <w:bookmarkStart w:id="49" w:name="_Toc32524"/>
      <w:r>
        <w:rPr>
          <w:rFonts w:hint="default"/>
        </w:rPr>
        <w:t xml:space="preserve">2.2.1. </w:t>
      </w:r>
      <w:r>
        <w:rPr>
          <w:rFonts w:hint="default"/>
          <w:lang w:val="en-US"/>
        </w:rPr>
        <w:t>Sơ đồ phân cấp chức năng</w:t>
      </w:r>
      <w:bookmarkEnd w:id="49"/>
    </w:p>
    <w:p w14:paraId="27F59B5B">
      <w:r>
        <w:drawing>
          <wp:inline distT="0" distB="0" distL="114300" distR="114300">
            <wp:extent cx="5756275" cy="2803525"/>
            <wp:effectExtent l="0" t="0" r="9525" b="1587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20"/>
                    <a:stretch>
                      <a:fillRect/>
                    </a:stretch>
                  </pic:blipFill>
                  <pic:spPr>
                    <a:xfrm>
                      <a:off x="0" y="0"/>
                      <a:ext cx="5756275" cy="2803525"/>
                    </a:xfrm>
                    <a:prstGeom prst="rect">
                      <a:avLst/>
                    </a:prstGeom>
                    <a:noFill/>
                    <a:ln>
                      <a:noFill/>
                    </a:ln>
                  </pic:spPr>
                </pic:pic>
              </a:graphicData>
            </a:graphic>
          </wp:inline>
        </w:drawing>
      </w:r>
    </w:p>
    <w:p w14:paraId="1589FA66">
      <w:pPr>
        <w:pStyle w:val="23"/>
        <w:rPr>
          <w:rFonts w:hint="default"/>
          <w:lang w:val="vi-VN"/>
        </w:rPr>
      </w:pPr>
      <w:bookmarkStart w:id="50" w:name="_Toc19602"/>
      <w:r>
        <w:t xml:space="preserve">Hình 2. </w:t>
      </w:r>
      <w:r>
        <w:fldChar w:fldCharType="begin"/>
      </w:r>
      <w:r>
        <w:instrText xml:space="preserve"> SEQ Hình_2. \* ARABIC </w:instrText>
      </w:r>
      <w:r>
        <w:fldChar w:fldCharType="separate"/>
      </w:r>
      <w:r>
        <w:t>1</w:t>
      </w:r>
      <w:r>
        <w:fldChar w:fldCharType="end"/>
      </w:r>
      <w:r>
        <w:rPr>
          <w:lang w:val="vi-VN"/>
        </w:rPr>
        <w:t>: Sơ đồ phân cấp chức năng</w:t>
      </w:r>
      <w:bookmarkEnd w:id="50"/>
    </w:p>
    <w:p w14:paraId="014BDE0F">
      <w:pPr>
        <w:pStyle w:val="4"/>
        <w:bidi w:val="0"/>
        <w:rPr>
          <w:rFonts w:hint="default"/>
        </w:rPr>
      </w:pPr>
      <w:bookmarkStart w:id="51" w:name="_Toc2884"/>
      <w:r>
        <w:rPr>
          <w:rFonts w:hint="default"/>
        </w:rPr>
        <w:t>2.2.2. Sơ đồ Use Case</w:t>
      </w:r>
      <w:bookmarkEnd w:id="51"/>
    </w:p>
    <w:p w14:paraId="36B9AF9A">
      <w:pPr>
        <w:jc w:val="center"/>
      </w:pPr>
      <w:r>
        <w:drawing>
          <wp:inline distT="0" distB="0" distL="114300" distR="114300">
            <wp:extent cx="4829175" cy="3599815"/>
            <wp:effectExtent l="0" t="0" r="9525" b="635"/>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21"/>
                    <a:stretch>
                      <a:fillRect/>
                    </a:stretch>
                  </pic:blipFill>
                  <pic:spPr>
                    <a:xfrm>
                      <a:off x="0" y="0"/>
                      <a:ext cx="4829175" cy="3599815"/>
                    </a:xfrm>
                    <a:prstGeom prst="rect">
                      <a:avLst/>
                    </a:prstGeom>
                    <a:noFill/>
                    <a:ln>
                      <a:noFill/>
                    </a:ln>
                  </pic:spPr>
                </pic:pic>
              </a:graphicData>
            </a:graphic>
          </wp:inline>
        </w:drawing>
      </w:r>
    </w:p>
    <w:p w14:paraId="466D8B88">
      <w:pPr>
        <w:pStyle w:val="23"/>
        <w:jc w:val="center"/>
        <w:rPr>
          <w:rFonts w:hint="default"/>
          <w:lang w:val="vi-VN"/>
        </w:rPr>
      </w:pPr>
      <w:bookmarkStart w:id="52" w:name="_Toc20151"/>
      <w:r>
        <w:t xml:space="preserve">Hình 2. </w:t>
      </w:r>
      <w:r>
        <w:fldChar w:fldCharType="begin"/>
      </w:r>
      <w:r>
        <w:instrText xml:space="preserve"> SEQ Hình_2. \* ARABIC </w:instrText>
      </w:r>
      <w:r>
        <w:fldChar w:fldCharType="separate"/>
      </w:r>
      <w:r>
        <w:t>2</w:t>
      </w:r>
      <w:r>
        <w:fldChar w:fldCharType="end"/>
      </w:r>
      <w:r>
        <w:rPr>
          <w:lang w:val="vi-VN"/>
        </w:rPr>
        <w:t>: Sơ đồ Use case</w:t>
      </w:r>
      <w:bookmarkEnd w:id="52"/>
    </w:p>
    <w:p w14:paraId="60FF2CB5">
      <w:pPr>
        <w:rPr>
          <w:rFonts w:hint="default"/>
        </w:rPr>
      </w:pPr>
      <w:r>
        <w:rPr>
          <w:rFonts w:hint="default"/>
        </w:rPr>
        <w:br w:type="page"/>
      </w:r>
    </w:p>
    <w:p w14:paraId="349E3F86">
      <w:pPr>
        <w:pStyle w:val="4"/>
        <w:bidi w:val="0"/>
        <w:rPr>
          <w:rFonts w:hint="default"/>
          <w:lang w:val="en-US"/>
        </w:rPr>
      </w:pPr>
      <w:bookmarkStart w:id="53" w:name="_Toc23008"/>
      <w:r>
        <w:rPr>
          <w:rFonts w:hint="default"/>
        </w:rPr>
        <w:t>2.2.3.</w:t>
      </w:r>
      <w:r>
        <w:rPr>
          <w:rFonts w:hint="default"/>
          <w:lang w:val="en-US"/>
        </w:rPr>
        <w:t xml:space="preserve"> Sơ đồ </w:t>
      </w:r>
      <w:r>
        <w:rPr>
          <w:rFonts w:hint="default"/>
        </w:rPr>
        <w:t xml:space="preserve"> </w:t>
      </w:r>
      <w:r>
        <w:rPr>
          <w:rFonts w:hint="default"/>
          <w:lang w:val="en-US"/>
        </w:rPr>
        <w:t>Erd</w:t>
      </w:r>
      <w:bookmarkEnd w:id="53"/>
    </w:p>
    <w:p w14:paraId="0778C5D3">
      <w:pPr>
        <w:jc w:val="center"/>
      </w:pPr>
      <w:r>
        <w:drawing>
          <wp:inline distT="0" distB="0" distL="114300" distR="114300">
            <wp:extent cx="4387850" cy="2051050"/>
            <wp:effectExtent l="0" t="0" r="6350" b="635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22"/>
                    <a:stretch>
                      <a:fillRect/>
                    </a:stretch>
                  </pic:blipFill>
                  <pic:spPr>
                    <a:xfrm>
                      <a:off x="0" y="0"/>
                      <a:ext cx="4387850" cy="2051050"/>
                    </a:xfrm>
                    <a:prstGeom prst="rect">
                      <a:avLst/>
                    </a:prstGeom>
                    <a:noFill/>
                    <a:ln>
                      <a:noFill/>
                    </a:ln>
                  </pic:spPr>
                </pic:pic>
              </a:graphicData>
            </a:graphic>
          </wp:inline>
        </w:drawing>
      </w:r>
    </w:p>
    <w:p w14:paraId="2FC52852">
      <w:pPr>
        <w:pStyle w:val="23"/>
        <w:jc w:val="center"/>
        <w:rPr>
          <w:rFonts w:hint="default"/>
          <w:lang w:val="vi-VN"/>
        </w:rPr>
      </w:pPr>
      <w:bookmarkStart w:id="54" w:name="_Toc20440"/>
      <w:r>
        <w:t xml:space="preserve">Hình 2. </w:t>
      </w:r>
      <w:r>
        <w:fldChar w:fldCharType="begin"/>
      </w:r>
      <w:r>
        <w:instrText xml:space="preserve"> SEQ Hình_2. \* ARABIC </w:instrText>
      </w:r>
      <w:r>
        <w:fldChar w:fldCharType="separate"/>
      </w:r>
      <w:r>
        <w:t>3</w:t>
      </w:r>
      <w:r>
        <w:fldChar w:fldCharType="end"/>
      </w:r>
      <w:r>
        <w:rPr>
          <w:lang w:val="vi-VN"/>
        </w:rPr>
        <w:t>: Sơ đồ ERD</w:t>
      </w:r>
      <w:bookmarkEnd w:id="54"/>
    </w:p>
    <w:p w14:paraId="4BF32476">
      <w:pPr>
        <w:pStyle w:val="4"/>
        <w:bidi w:val="0"/>
        <w:rPr>
          <w:rFonts w:hint="default"/>
          <w:lang w:val="en-US"/>
        </w:rPr>
      </w:pPr>
      <w:bookmarkStart w:id="55" w:name="_Toc9966"/>
      <w:r>
        <w:rPr>
          <w:rFonts w:hint="default"/>
        </w:rPr>
        <w:t xml:space="preserve">2.2.4. </w:t>
      </w:r>
      <w:r>
        <w:rPr>
          <w:rFonts w:hint="default"/>
          <w:lang w:val="en-US"/>
        </w:rPr>
        <w:t>Sơ đồ lớp</w:t>
      </w:r>
      <w:bookmarkEnd w:id="55"/>
      <w:r>
        <w:rPr>
          <w:rFonts w:hint="default"/>
          <w:lang w:val="en-US"/>
        </w:rPr>
        <w:t xml:space="preserve"> </w:t>
      </w:r>
    </w:p>
    <w:p w14:paraId="2C45A673">
      <w:pPr>
        <w:bidi w:val="0"/>
      </w:pPr>
      <w:r>
        <w:drawing>
          <wp:inline distT="0" distB="0" distL="114300" distR="114300">
            <wp:extent cx="5751195" cy="4313555"/>
            <wp:effectExtent l="0" t="0" r="14605" b="4445"/>
            <wp:docPr id="29" name="Picture 29" descr="ChatGPT Image 13_16_16 4 thg 5,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tGPT Image 13_16_16 4 thg 5, 2026"/>
                    <pic:cNvPicPr>
                      <a:picLocks noChangeAspect="1"/>
                    </pic:cNvPicPr>
                  </pic:nvPicPr>
                  <pic:blipFill>
                    <a:blip r:embed="rId23"/>
                    <a:stretch>
                      <a:fillRect/>
                    </a:stretch>
                  </pic:blipFill>
                  <pic:spPr>
                    <a:xfrm>
                      <a:off x="0" y="0"/>
                      <a:ext cx="5751195" cy="4313555"/>
                    </a:xfrm>
                    <a:prstGeom prst="rect">
                      <a:avLst/>
                    </a:prstGeom>
                  </pic:spPr>
                </pic:pic>
              </a:graphicData>
            </a:graphic>
          </wp:inline>
        </w:drawing>
      </w:r>
    </w:p>
    <w:p w14:paraId="1D41AD93">
      <w:pPr>
        <w:pStyle w:val="23"/>
        <w:bidi w:val="0"/>
        <w:rPr>
          <w:rFonts w:hint="default"/>
          <w:lang w:val="vi-VN"/>
        </w:rPr>
      </w:pPr>
      <w:bookmarkStart w:id="56" w:name="_Toc14074"/>
      <w:r>
        <w:t xml:space="preserve">Hình 2. </w:t>
      </w:r>
      <w:r>
        <w:fldChar w:fldCharType="begin"/>
      </w:r>
      <w:r>
        <w:instrText xml:space="preserve"> SEQ Hình_2. \* ARABIC </w:instrText>
      </w:r>
      <w:r>
        <w:fldChar w:fldCharType="separate"/>
      </w:r>
      <w:r>
        <w:t>4</w:t>
      </w:r>
      <w:r>
        <w:fldChar w:fldCharType="end"/>
      </w:r>
      <w:r>
        <w:rPr>
          <w:lang w:val="vi-VN"/>
        </w:rPr>
        <w:t>: Sơ đồ lớp</w:t>
      </w:r>
      <w:bookmarkEnd w:id="56"/>
    </w:p>
    <w:p w14:paraId="623B0E62">
      <w:pPr>
        <w:rPr>
          <w:rFonts w:hint="default"/>
        </w:rPr>
      </w:pPr>
      <w:r>
        <w:rPr>
          <w:rFonts w:hint="default"/>
        </w:rPr>
        <w:br w:type="page"/>
      </w:r>
    </w:p>
    <w:p w14:paraId="7BDD523C">
      <w:pPr>
        <w:pStyle w:val="4"/>
        <w:bidi w:val="0"/>
        <w:rPr>
          <w:rFonts w:hint="default"/>
          <w:lang w:val="en-US"/>
        </w:rPr>
      </w:pPr>
      <w:bookmarkStart w:id="57" w:name="_Toc7442"/>
      <w:r>
        <w:rPr>
          <w:rFonts w:hint="default"/>
        </w:rPr>
        <w:t xml:space="preserve">2.2.5. </w:t>
      </w:r>
      <w:r>
        <w:rPr>
          <w:rFonts w:hint="default"/>
          <w:lang w:val="en-US"/>
        </w:rPr>
        <w:t>Sơ đồ thuần tự</w:t>
      </w:r>
      <w:bookmarkEnd w:id="57"/>
    </w:p>
    <w:p w14:paraId="752B8A7A">
      <w:pPr>
        <w:jc w:val="center"/>
      </w:pPr>
      <w:r>
        <w:drawing>
          <wp:inline distT="0" distB="0" distL="114300" distR="114300">
            <wp:extent cx="5757545" cy="2615565"/>
            <wp:effectExtent l="0" t="0" r="8255" b="63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24"/>
                    <a:stretch>
                      <a:fillRect/>
                    </a:stretch>
                  </pic:blipFill>
                  <pic:spPr>
                    <a:xfrm>
                      <a:off x="0" y="0"/>
                      <a:ext cx="5757545" cy="2615565"/>
                    </a:xfrm>
                    <a:prstGeom prst="rect">
                      <a:avLst/>
                    </a:prstGeom>
                    <a:noFill/>
                    <a:ln>
                      <a:noFill/>
                    </a:ln>
                  </pic:spPr>
                </pic:pic>
              </a:graphicData>
            </a:graphic>
          </wp:inline>
        </w:drawing>
      </w:r>
    </w:p>
    <w:p w14:paraId="0453BA4F">
      <w:pPr>
        <w:pStyle w:val="23"/>
        <w:jc w:val="center"/>
        <w:rPr>
          <w:lang w:val="vi-VN"/>
        </w:rPr>
      </w:pPr>
      <w:bookmarkStart w:id="58" w:name="_Toc32374"/>
      <w:r>
        <w:t xml:space="preserve">Hình 2. </w:t>
      </w:r>
      <w:r>
        <w:fldChar w:fldCharType="begin"/>
      </w:r>
      <w:r>
        <w:instrText xml:space="preserve"> SEQ Hình_2. \* ARABIC </w:instrText>
      </w:r>
      <w:r>
        <w:fldChar w:fldCharType="separate"/>
      </w:r>
      <w:r>
        <w:t>5</w:t>
      </w:r>
      <w:r>
        <w:fldChar w:fldCharType="end"/>
      </w:r>
      <w:r>
        <w:rPr>
          <w:lang w:val="vi-VN"/>
        </w:rPr>
        <w:t>: Biểu đồ thuần tự chọn thành phố</w:t>
      </w:r>
      <w:bookmarkEnd w:id="58"/>
    </w:p>
    <w:p w14:paraId="114BCCF8">
      <w:pPr>
        <w:rPr>
          <w:lang w:val="vi-VN"/>
        </w:rPr>
      </w:pPr>
    </w:p>
    <w:p w14:paraId="0C496D9B">
      <w:pPr>
        <w:rPr>
          <w:lang w:val="vi-VN"/>
        </w:rPr>
      </w:pPr>
    </w:p>
    <w:p w14:paraId="16175307">
      <w:pPr>
        <w:rPr>
          <w:rFonts w:hint="default"/>
          <w:lang w:val="vi-VN"/>
        </w:rPr>
      </w:pPr>
    </w:p>
    <w:p w14:paraId="133A9B79">
      <w:pPr>
        <w:jc w:val="center"/>
      </w:pPr>
      <w:r>
        <w:drawing>
          <wp:inline distT="0" distB="0" distL="114300" distR="114300">
            <wp:extent cx="5760085" cy="2736215"/>
            <wp:effectExtent l="0" t="0" r="5715" b="6985"/>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pic:cNvPicPr>
                      <a:picLocks noChangeAspect="1"/>
                    </pic:cNvPicPr>
                  </pic:nvPicPr>
                  <pic:blipFill>
                    <a:blip r:embed="rId25"/>
                    <a:stretch>
                      <a:fillRect/>
                    </a:stretch>
                  </pic:blipFill>
                  <pic:spPr>
                    <a:xfrm>
                      <a:off x="0" y="0"/>
                      <a:ext cx="5760085" cy="2736215"/>
                    </a:xfrm>
                    <a:prstGeom prst="rect">
                      <a:avLst/>
                    </a:prstGeom>
                    <a:noFill/>
                    <a:ln>
                      <a:noFill/>
                    </a:ln>
                  </pic:spPr>
                </pic:pic>
              </a:graphicData>
            </a:graphic>
          </wp:inline>
        </w:drawing>
      </w:r>
    </w:p>
    <w:p w14:paraId="35A2A1A9">
      <w:pPr>
        <w:pStyle w:val="23"/>
        <w:jc w:val="center"/>
        <w:rPr>
          <w:rFonts w:hint="default"/>
          <w:lang w:val="vi-VN"/>
        </w:rPr>
      </w:pPr>
      <w:bookmarkStart w:id="59" w:name="_Toc15368"/>
      <w:r>
        <w:t xml:space="preserve">Hình 2. </w:t>
      </w:r>
      <w:r>
        <w:fldChar w:fldCharType="begin"/>
      </w:r>
      <w:r>
        <w:instrText xml:space="preserve"> SEQ Hình_2. \* ARABIC </w:instrText>
      </w:r>
      <w:r>
        <w:fldChar w:fldCharType="separate"/>
      </w:r>
      <w:r>
        <w:t>6</w:t>
      </w:r>
      <w:r>
        <w:fldChar w:fldCharType="end"/>
      </w:r>
      <w:r>
        <w:rPr>
          <w:lang w:val="vi-VN"/>
        </w:rPr>
        <w:t>: Biểu đồ thuần tự load vị trí hiện tại</w:t>
      </w:r>
      <w:bookmarkEnd w:id="59"/>
    </w:p>
    <w:p w14:paraId="209A3F4D">
      <w:pPr>
        <w:jc w:val="center"/>
      </w:pPr>
      <w:r>
        <w:drawing>
          <wp:inline distT="0" distB="0" distL="114300" distR="114300">
            <wp:extent cx="5250815" cy="3780155"/>
            <wp:effectExtent l="0" t="0" r="6985" b="10795"/>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pic:cNvPicPr>
                  </pic:nvPicPr>
                  <pic:blipFill>
                    <a:blip r:embed="rId26"/>
                    <a:stretch>
                      <a:fillRect/>
                    </a:stretch>
                  </pic:blipFill>
                  <pic:spPr>
                    <a:xfrm>
                      <a:off x="0" y="0"/>
                      <a:ext cx="5250815" cy="3780155"/>
                    </a:xfrm>
                    <a:prstGeom prst="rect">
                      <a:avLst/>
                    </a:prstGeom>
                    <a:noFill/>
                    <a:ln>
                      <a:noFill/>
                    </a:ln>
                  </pic:spPr>
                </pic:pic>
              </a:graphicData>
            </a:graphic>
          </wp:inline>
        </w:drawing>
      </w:r>
    </w:p>
    <w:p w14:paraId="11E793C5">
      <w:pPr>
        <w:pStyle w:val="23"/>
        <w:jc w:val="center"/>
        <w:rPr>
          <w:lang w:val="vi-VN"/>
        </w:rPr>
      </w:pPr>
      <w:bookmarkStart w:id="60" w:name="_Toc26413"/>
      <w:r>
        <w:t xml:space="preserve">Hình 2. </w:t>
      </w:r>
      <w:r>
        <w:fldChar w:fldCharType="begin"/>
      </w:r>
      <w:r>
        <w:instrText xml:space="preserve"> SEQ Hình_2. \* ARABIC </w:instrText>
      </w:r>
      <w:r>
        <w:fldChar w:fldCharType="separate"/>
      </w:r>
      <w:r>
        <w:t>7</w:t>
      </w:r>
      <w:r>
        <w:fldChar w:fldCharType="end"/>
      </w:r>
      <w:r>
        <w:rPr>
          <w:lang w:val="vi-VN"/>
        </w:rPr>
        <w:t>: Biểu đồ hoạt động thông báo thời tiết</w:t>
      </w:r>
      <w:bookmarkEnd w:id="60"/>
    </w:p>
    <w:p w14:paraId="59B6A796">
      <w:pPr>
        <w:rPr>
          <w:rFonts w:hint="default"/>
          <w:lang w:val="vi-VN"/>
        </w:rPr>
      </w:pPr>
    </w:p>
    <w:p w14:paraId="23B79295">
      <w:pPr>
        <w:jc w:val="center"/>
      </w:pPr>
      <w:r>
        <w:drawing>
          <wp:inline distT="0" distB="0" distL="114300" distR="114300">
            <wp:extent cx="4761865" cy="3780155"/>
            <wp:effectExtent l="0" t="0" r="635" b="10795"/>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pic:cNvPicPr>
                      <a:picLocks noChangeAspect="1"/>
                    </pic:cNvPicPr>
                  </pic:nvPicPr>
                  <pic:blipFill>
                    <a:blip r:embed="rId27"/>
                    <a:stretch>
                      <a:fillRect/>
                    </a:stretch>
                  </pic:blipFill>
                  <pic:spPr>
                    <a:xfrm>
                      <a:off x="0" y="0"/>
                      <a:ext cx="4761865" cy="3780155"/>
                    </a:xfrm>
                    <a:prstGeom prst="rect">
                      <a:avLst/>
                    </a:prstGeom>
                    <a:noFill/>
                    <a:ln>
                      <a:noFill/>
                    </a:ln>
                  </pic:spPr>
                </pic:pic>
              </a:graphicData>
            </a:graphic>
          </wp:inline>
        </w:drawing>
      </w:r>
    </w:p>
    <w:p w14:paraId="291827A2">
      <w:pPr>
        <w:pStyle w:val="23"/>
        <w:jc w:val="center"/>
        <w:rPr>
          <w:rFonts w:hint="default"/>
          <w:lang w:val="vi-VN"/>
        </w:rPr>
      </w:pPr>
      <w:bookmarkStart w:id="61" w:name="_Toc6751"/>
      <w:r>
        <w:t xml:space="preserve">Hình 2. </w:t>
      </w:r>
      <w:r>
        <w:fldChar w:fldCharType="begin"/>
      </w:r>
      <w:r>
        <w:instrText xml:space="preserve"> SEQ Hình_2. \* ARABIC </w:instrText>
      </w:r>
      <w:r>
        <w:fldChar w:fldCharType="separate"/>
      </w:r>
      <w:r>
        <w:t>8</w:t>
      </w:r>
      <w:r>
        <w:fldChar w:fldCharType="end"/>
      </w:r>
      <w:r>
        <w:rPr>
          <w:lang w:val="vi-VN"/>
        </w:rPr>
        <w:t>: Biểu đồ thuần tự đặt lịch nhắc nhở</w:t>
      </w:r>
      <w:bookmarkEnd w:id="61"/>
    </w:p>
    <w:p w14:paraId="2857CE48">
      <w:pPr>
        <w:pStyle w:val="4"/>
        <w:bidi w:val="0"/>
        <w:rPr>
          <w:rFonts w:hint="default"/>
          <w:lang w:val="en-US"/>
        </w:rPr>
      </w:pPr>
      <w:bookmarkStart w:id="62" w:name="_Toc19185"/>
      <w:r>
        <w:rPr>
          <w:rFonts w:hint="default"/>
        </w:rPr>
        <w:t>2.2.</w:t>
      </w:r>
      <w:r>
        <w:rPr>
          <w:rFonts w:hint="default"/>
          <w:lang w:val="en-US"/>
        </w:rPr>
        <w:t>6. Biểu đồ hoạt động</w:t>
      </w:r>
      <w:bookmarkEnd w:id="62"/>
    </w:p>
    <w:p w14:paraId="59E289BB">
      <w:r>
        <w:drawing>
          <wp:inline distT="0" distB="0" distL="114300" distR="114300">
            <wp:extent cx="5759450" cy="5667375"/>
            <wp:effectExtent l="0" t="0" r="6350" b="22225"/>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pic:cNvPicPr>
                      <a:picLocks noChangeAspect="1"/>
                    </pic:cNvPicPr>
                  </pic:nvPicPr>
                  <pic:blipFill>
                    <a:blip r:embed="rId28"/>
                    <a:stretch>
                      <a:fillRect/>
                    </a:stretch>
                  </pic:blipFill>
                  <pic:spPr>
                    <a:xfrm>
                      <a:off x="0" y="0"/>
                      <a:ext cx="5759450" cy="5667375"/>
                    </a:xfrm>
                    <a:prstGeom prst="rect">
                      <a:avLst/>
                    </a:prstGeom>
                    <a:noFill/>
                    <a:ln>
                      <a:noFill/>
                    </a:ln>
                  </pic:spPr>
                </pic:pic>
              </a:graphicData>
            </a:graphic>
          </wp:inline>
        </w:drawing>
      </w:r>
    </w:p>
    <w:p w14:paraId="4BED51CA">
      <w:pPr>
        <w:pStyle w:val="23"/>
        <w:rPr>
          <w:lang w:val="vi-VN"/>
        </w:rPr>
      </w:pPr>
      <w:bookmarkStart w:id="63" w:name="_Toc598"/>
      <w:r>
        <w:t xml:space="preserve">Hình 2. </w:t>
      </w:r>
      <w:r>
        <w:fldChar w:fldCharType="begin"/>
      </w:r>
      <w:r>
        <w:instrText xml:space="preserve"> SEQ Hình_2. \* ARABIC </w:instrText>
      </w:r>
      <w:r>
        <w:fldChar w:fldCharType="separate"/>
      </w:r>
      <w:r>
        <w:t>9</w:t>
      </w:r>
      <w:r>
        <w:fldChar w:fldCharType="end"/>
      </w:r>
      <w:r>
        <w:rPr>
          <w:lang w:val="vi-VN"/>
        </w:rPr>
        <w:t>: Biểu đồ hoạt động chọn thành phố</w:t>
      </w:r>
      <w:bookmarkEnd w:id="63"/>
    </w:p>
    <w:p w14:paraId="07C38A81">
      <w:pPr>
        <w:ind w:firstLine="720" w:firstLineChars="0"/>
        <w:rPr>
          <w:rFonts w:hint="default"/>
          <w:lang w:val="vi-VN"/>
        </w:rPr>
      </w:pPr>
      <w:r>
        <w:rPr>
          <w:rFonts w:hint="default"/>
          <w:lang w:val="vi-VN"/>
        </w:rPr>
        <w:t>Luồng xử lý chính: Biểu đồ mô tả trình tự các bước hệ thống thực hiện khi người dùng nhập tên thành phố, từ lúc gửi yêu cầu từ giao diện đến khi Controller gọi dịch vụ API và nhận về kết quả để xử lý tiếp theo. Điều này thể hiện luồng điều khiển tuần tự của hệ thống trong xử lý yêu cầu người dùng.</w:t>
      </w:r>
    </w:p>
    <w:p w14:paraId="1F516495">
      <w:pPr>
        <w:ind w:firstLine="720" w:firstLineChars="0"/>
        <w:rPr>
          <w:rFonts w:hint="default"/>
          <w:lang w:val="vi-VN"/>
        </w:rPr>
      </w:pPr>
      <w:r>
        <w:rPr>
          <w:rFonts w:hint="default"/>
          <w:lang w:val="vi-VN"/>
        </w:rPr>
        <w:t>Quyết định và kết quả: Tại điểm ra quyết định, nếu API trả kết quả thành công, dữ liệu thời tiết sẽ được trả về và hiển thị; nếu không, hệ thống sẽ trả về dữ liệu null và hiện thông báo lỗi cho người dùng.</w:t>
      </w:r>
    </w:p>
    <w:p w14:paraId="547DE1FC">
      <w:r>
        <w:drawing>
          <wp:inline distT="0" distB="0" distL="114300" distR="114300">
            <wp:extent cx="5757545" cy="5858510"/>
            <wp:effectExtent l="0" t="0" r="8255" b="8890"/>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
                    <pic:cNvPicPr>
                      <a:picLocks noChangeAspect="1"/>
                    </pic:cNvPicPr>
                  </pic:nvPicPr>
                  <pic:blipFill>
                    <a:blip r:embed="rId29"/>
                    <a:stretch>
                      <a:fillRect/>
                    </a:stretch>
                  </pic:blipFill>
                  <pic:spPr>
                    <a:xfrm>
                      <a:off x="0" y="0"/>
                      <a:ext cx="5757545" cy="5858510"/>
                    </a:xfrm>
                    <a:prstGeom prst="rect">
                      <a:avLst/>
                    </a:prstGeom>
                    <a:noFill/>
                    <a:ln>
                      <a:noFill/>
                    </a:ln>
                  </pic:spPr>
                </pic:pic>
              </a:graphicData>
            </a:graphic>
          </wp:inline>
        </w:drawing>
      </w:r>
    </w:p>
    <w:p w14:paraId="7F78D318">
      <w:pPr>
        <w:pStyle w:val="23"/>
        <w:rPr>
          <w:lang w:val="vi-VN"/>
        </w:rPr>
      </w:pPr>
      <w:bookmarkStart w:id="64" w:name="_Toc10106"/>
      <w:r>
        <w:t xml:space="preserve">Hình 2. </w:t>
      </w:r>
      <w:r>
        <w:fldChar w:fldCharType="begin"/>
      </w:r>
      <w:r>
        <w:instrText xml:space="preserve"> SEQ Hình_2. \* ARABIC </w:instrText>
      </w:r>
      <w:r>
        <w:fldChar w:fldCharType="separate"/>
      </w:r>
      <w:r>
        <w:t>10</w:t>
      </w:r>
      <w:r>
        <w:fldChar w:fldCharType="end"/>
      </w:r>
      <w:r>
        <w:rPr>
          <w:lang w:val="vi-VN"/>
        </w:rPr>
        <w:t>: Biểu đồ hoạt động xem vị trí hiện tại</w:t>
      </w:r>
      <w:bookmarkEnd w:id="64"/>
    </w:p>
    <w:p w14:paraId="7D327163">
      <w:pPr>
        <w:ind w:firstLine="720" w:firstLineChars="0"/>
        <w:rPr>
          <w:rFonts w:hint="default"/>
          <w:lang w:val="vi-VN"/>
        </w:rPr>
      </w:pPr>
      <w:r>
        <w:rPr>
          <w:rFonts w:hint="default"/>
          <w:lang w:val="vi-VN"/>
        </w:rPr>
        <w:t xml:space="preserve">Luồng xử lý chính: Biểu đồ hoạt động mô tả trình tự các bước khi người dùng chọn xem thời tiết theo vị trí hiện tại, từ việc bắt đầu tại nút khởi đầu → lấy tọa độ vị trí (latitude, longitude) → gọi hàm getWeatherByLocation(lat, lon) để gửi yêu cầu tới API → sau đó điều hướng theo từng nhánh tùy thuộc vào kết quả trả về của API. </w:t>
      </w:r>
    </w:p>
    <w:p w14:paraId="252B3578">
      <w:pPr>
        <w:ind w:firstLine="720" w:firstLineChars="0"/>
        <w:rPr>
          <w:rFonts w:hint="default"/>
          <w:lang w:val="vi-VN"/>
        </w:rPr>
      </w:pPr>
      <w:r>
        <w:rPr>
          <w:rFonts w:hint="default"/>
          <w:lang w:val="vi-VN"/>
        </w:rPr>
        <w:t xml:space="preserve">Quyết định và kết quả: Tại nút quyết định, nếu API trả về dữ liệu thành công thì hệ thống trả dữ liệu về View và hiện thị thông tin thời tiết; nếu API trả null (không có dữ liệu) thì hệ thống hiển thị thông báo lỗi không có dữ liệu trước khi kết thúc luồng hoạt động. </w:t>
      </w:r>
    </w:p>
    <w:p w14:paraId="44702463">
      <w:pPr>
        <w:jc w:val="center"/>
      </w:pPr>
      <w:r>
        <w:drawing>
          <wp:inline distT="0" distB="0" distL="114300" distR="114300">
            <wp:extent cx="5549900" cy="6654800"/>
            <wp:effectExtent l="0" t="0" r="12700" b="1270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30"/>
                    <a:stretch>
                      <a:fillRect/>
                    </a:stretch>
                  </pic:blipFill>
                  <pic:spPr>
                    <a:xfrm>
                      <a:off x="0" y="0"/>
                      <a:ext cx="5549900" cy="6654800"/>
                    </a:xfrm>
                    <a:prstGeom prst="rect">
                      <a:avLst/>
                    </a:prstGeom>
                    <a:noFill/>
                    <a:ln>
                      <a:noFill/>
                    </a:ln>
                  </pic:spPr>
                </pic:pic>
              </a:graphicData>
            </a:graphic>
          </wp:inline>
        </w:drawing>
      </w:r>
    </w:p>
    <w:p w14:paraId="551CE674">
      <w:pPr>
        <w:pStyle w:val="23"/>
        <w:rPr>
          <w:lang w:val="vi-VN"/>
        </w:rPr>
      </w:pPr>
      <w:bookmarkStart w:id="65" w:name="_Toc15329"/>
      <w:r>
        <w:t xml:space="preserve">Hình 2. </w:t>
      </w:r>
      <w:r>
        <w:fldChar w:fldCharType="begin"/>
      </w:r>
      <w:r>
        <w:instrText xml:space="preserve"> SEQ Hình_2. \* ARABIC </w:instrText>
      </w:r>
      <w:r>
        <w:fldChar w:fldCharType="separate"/>
      </w:r>
      <w:r>
        <w:t>11</w:t>
      </w:r>
      <w:r>
        <w:fldChar w:fldCharType="end"/>
      </w:r>
      <w:r>
        <w:rPr>
          <w:lang w:val="vi-VN"/>
        </w:rPr>
        <w:t>: Biểu đồ hoạt động gửi thông báo thời tiết</w:t>
      </w:r>
      <w:bookmarkEnd w:id="65"/>
    </w:p>
    <w:p w14:paraId="30DC2565">
      <w:pPr>
        <w:ind w:firstLine="720" w:firstLineChars="0"/>
        <w:rPr>
          <w:rFonts w:hint="default"/>
          <w:lang w:val="vi-VN"/>
        </w:rPr>
      </w:pPr>
      <w:r>
        <w:rPr>
          <w:rFonts w:hint="default"/>
          <w:lang w:val="vi-VN"/>
        </w:rPr>
        <w:t>Luồng xử lý chính: Biểu đồ thể hiện trình tự các bước khi người dùng chọn gửi thông báo thời tiết: từ thao tác người dùng → gọi hàm → Controller lấy dữ liệu API → quyết định dựa trên kết quả trả về API cho tới bước tiếp theo.</w:t>
      </w:r>
    </w:p>
    <w:p w14:paraId="751A7022">
      <w:pPr>
        <w:ind w:firstLine="720" w:firstLineChars="0"/>
        <w:rPr>
          <w:rFonts w:hint="default"/>
          <w:lang w:val="vi-VN"/>
        </w:rPr>
      </w:pPr>
      <w:r>
        <w:rPr>
          <w:rFonts w:hint="default"/>
          <w:lang w:val="vi-VN"/>
        </w:rPr>
        <w:t>Quyết định và kết quả: Tại điểm quyết định nếu API trả thành công thì dữ liệu được xử lý và hiển thị thông báo; nếu thất bại thì hệ thống dừng và hiển thị thông báo lỗi phù hợp.</w:t>
      </w:r>
    </w:p>
    <w:p w14:paraId="458BAF7F">
      <w:r>
        <w:drawing>
          <wp:inline distT="0" distB="0" distL="114300" distR="114300">
            <wp:extent cx="5308600" cy="6680200"/>
            <wp:effectExtent l="0" t="0" r="0" b="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pic:cNvPicPr>
                  </pic:nvPicPr>
                  <pic:blipFill>
                    <a:blip r:embed="rId31"/>
                    <a:stretch>
                      <a:fillRect/>
                    </a:stretch>
                  </pic:blipFill>
                  <pic:spPr>
                    <a:xfrm>
                      <a:off x="0" y="0"/>
                      <a:ext cx="5308600" cy="6680200"/>
                    </a:xfrm>
                    <a:prstGeom prst="rect">
                      <a:avLst/>
                    </a:prstGeom>
                    <a:noFill/>
                    <a:ln>
                      <a:noFill/>
                    </a:ln>
                  </pic:spPr>
                </pic:pic>
              </a:graphicData>
            </a:graphic>
          </wp:inline>
        </w:drawing>
      </w:r>
    </w:p>
    <w:p w14:paraId="1C5C30A8">
      <w:pPr>
        <w:pStyle w:val="23"/>
        <w:rPr>
          <w:lang w:val="vi-VN"/>
        </w:rPr>
      </w:pPr>
      <w:bookmarkStart w:id="66" w:name="_Toc25191"/>
      <w:r>
        <w:t xml:space="preserve">Hình 2. </w:t>
      </w:r>
      <w:r>
        <w:fldChar w:fldCharType="begin"/>
      </w:r>
      <w:r>
        <w:instrText xml:space="preserve"> SEQ Hình_2. \* ARABIC </w:instrText>
      </w:r>
      <w:r>
        <w:fldChar w:fldCharType="separate"/>
      </w:r>
      <w:r>
        <w:t>12</w:t>
      </w:r>
      <w:r>
        <w:fldChar w:fldCharType="end"/>
      </w:r>
      <w:r>
        <w:rPr>
          <w:lang w:val="vi-VN"/>
        </w:rPr>
        <w:t>: Biểu đồ hoạt động đặt lịch nhắc nhở</w:t>
      </w:r>
      <w:bookmarkEnd w:id="66"/>
    </w:p>
    <w:p w14:paraId="735E31EF">
      <w:pPr>
        <w:ind w:firstLine="720" w:firstLineChars="0"/>
        <w:rPr>
          <w:rFonts w:hint="default"/>
          <w:lang w:val="vi-VN"/>
        </w:rPr>
      </w:pPr>
      <w:r>
        <w:rPr>
          <w:rFonts w:hint="default"/>
          <w:lang w:val="vi-VN"/>
        </w:rPr>
        <w:t>Luồng xử lý chính: Biểu đồ hoạt động minh họa các bước khi người dùng đặt lịch nhắc nhở thời tiết: bắt đầu từ việc người dùng chọn đặt lịch → View gọi hàm → Controller gọi API để lấy dữ liệu thời tiết → sau đó điều hướng theo kết quả trả về của API, thể hiện trình tự xử lý từ đầu đến cuối.</w:t>
      </w:r>
    </w:p>
    <w:p w14:paraId="4AEA7BEE">
      <w:pPr>
        <w:ind w:firstLine="720" w:firstLineChars="0"/>
        <w:rPr>
          <w:rFonts w:hint="default"/>
          <w:lang w:val="vi-VN"/>
        </w:rPr>
      </w:pPr>
      <w:r>
        <w:rPr>
          <w:rFonts w:hint="default"/>
          <w:lang w:val="vi-VN"/>
        </w:rPr>
        <w:t>Quyết định và kết quả: Tại điểm quyết định, nếu API trả dữ liệu thành công thì hệ thống định dạng dữ liệu và tạo nội dung nhắc nhở rồi lưu lịch nhắc hàng ngày; nếu API không trả dữ liệu (False) thì hệ thống tạo nhắc nhở mặc định và lưu lịch nhắc hàng ngày trước khi kết thúc luồng.</w:t>
      </w:r>
    </w:p>
    <w:p w14:paraId="7C786503">
      <w:pPr>
        <w:jc w:val="center"/>
      </w:pPr>
      <w:r>
        <w:drawing>
          <wp:inline distT="0" distB="0" distL="114300" distR="114300">
            <wp:extent cx="5308600" cy="4572000"/>
            <wp:effectExtent l="0" t="0" r="0" b="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pic:cNvPicPr>
                      <a:picLocks noChangeAspect="1"/>
                    </pic:cNvPicPr>
                  </pic:nvPicPr>
                  <pic:blipFill>
                    <a:blip r:embed="rId32"/>
                    <a:stretch>
                      <a:fillRect/>
                    </a:stretch>
                  </pic:blipFill>
                  <pic:spPr>
                    <a:xfrm>
                      <a:off x="0" y="0"/>
                      <a:ext cx="5308600" cy="4572000"/>
                    </a:xfrm>
                    <a:prstGeom prst="rect">
                      <a:avLst/>
                    </a:prstGeom>
                    <a:noFill/>
                    <a:ln>
                      <a:noFill/>
                    </a:ln>
                  </pic:spPr>
                </pic:pic>
              </a:graphicData>
            </a:graphic>
          </wp:inline>
        </w:drawing>
      </w:r>
    </w:p>
    <w:p w14:paraId="5562E8A2">
      <w:pPr>
        <w:pStyle w:val="23"/>
        <w:jc w:val="center"/>
        <w:rPr>
          <w:lang w:val="vi-VN"/>
        </w:rPr>
      </w:pPr>
      <w:bookmarkStart w:id="67" w:name="_Toc13847"/>
      <w:r>
        <w:t xml:space="preserve">Hình 2. </w:t>
      </w:r>
      <w:r>
        <w:fldChar w:fldCharType="begin"/>
      </w:r>
      <w:r>
        <w:instrText xml:space="preserve"> SEQ Hình_2. \* ARABIC </w:instrText>
      </w:r>
      <w:r>
        <w:fldChar w:fldCharType="separate"/>
      </w:r>
      <w:r>
        <w:t>13</w:t>
      </w:r>
      <w:r>
        <w:fldChar w:fldCharType="end"/>
      </w:r>
      <w:r>
        <w:rPr>
          <w:lang w:val="vi-VN"/>
        </w:rPr>
        <w:t>: Biểu đồ hoạt động tổng quát</w:t>
      </w:r>
      <w:bookmarkEnd w:id="67"/>
    </w:p>
    <w:p w14:paraId="3B7BE57F">
      <w:pPr>
        <w:ind w:firstLine="720" w:firstLineChars="0"/>
        <w:rPr>
          <w:rFonts w:hint="default"/>
          <w:lang w:val="en-US"/>
        </w:rPr>
      </w:pPr>
      <w:r>
        <w:rPr>
          <w:rFonts w:hint="default"/>
          <w:lang w:val="en-US"/>
        </w:rPr>
        <w:t>Luồng xử lý chính: Biểu đồ hoạt động trong Hình 2.13 mô tả trình tự xử lý khi khởi tạo màn hình chính của ứng dụng, từ lúc lấy thành phố mặc định từ cơ sở dữ liệu → gọi API để lấy thời tiết → theo kết quả thành công hay không API điều hướng các bước tiếp theo trong quy trình hoạt động.</w:t>
      </w:r>
    </w:p>
    <w:p w14:paraId="7C77DD6C">
      <w:pPr>
        <w:ind w:firstLine="720" w:firstLineChars="0"/>
        <w:rPr>
          <w:rFonts w:hint="default"/>
          <w:lang w:val="en-US"/>
        </w:rPr>
      </w:pPr>
      <w:r>
        <w:rPr>
          <w:rFonts w:hint="default"/>
          <w:lang w:val="en-US"/>
        </w:rPr>
        <w:t>Quyết định và kết quả: Tại nút quyết định, nếu API trả về thành công (True), hệ thống lưu cache và cập nhật dữ liệu thời tiết, sau đó hiển thị dữ liệu mới cho người dùng; nếu API thất bại (False), hệ thống đọc cache từ cơ sở dữ liệu rồi hiển thị dữ liệu đã lưu nếu có, hoặc hiển thị lỗi kết nối nếu không có cache.</w:t>
      </w:r>
    </w:p>
    <w:p w14:paraId="77C10417">
      <w:pPr>
        <w:pStyle w:val="4"/>
        <w:bidi w:val="0"/>
        <w:rPr>
          <w:rFonts w:hint="default" w:ascii="Times New Roman Bold" w:hAnsi="Times New Roman Bold" w:cs="Times New Roman Bold"/>
          <w:b/>
          <w:bCs/>
          <w:i w:val="0"/>
          <w:iCs/>
          <w:lang w:val="en-US"/>
        </w:rPr>
      </w:pPr>
      <w:bookmarkStart w:id="68" w:name="_Toc22498"/>
      <w:r>
        <w:rPr>
          <w:rFonts w:hint="default" w:ascii="Times New Roman Bold" w:hAnsi="Times New Roman Bold" w:cs="Times New Roman Bold"/>
          <w:b/>
          <w:bCs/>
          <w:i w:val="0"/>
          <w:iCs/>
        </w:rPr>
        <w:t>2.</w:t>
      </w:r>
      <w:r>
        <w:rPr>
          <w:rFonts w:hint="default" w:ascii="Times New Roman Bold" w:hAnsi="Times New Roman Bold" w:cs="Times New Roman Bold"/>
          <w:b/>
          <w:bCs/>
          <w:i w:val="0"/>
          <w:iCs/>
          <w:lang w:val="en-US"/>
        </w:rPr>
        <w:t>3</w:t>
      </w:r>
      <w:r>
        <w:rPr>
          <w:rFonts w:hint="default" w:ascii="Times New Roman Bold" w:hAnsi="Times New Roman Bold" w:cs="Times New Roman Bold"/>
          <w:b/>
          <w:bCs/>
          <w:i w:val="0"/>
          <w:iCs/>
        </w:rPr>
        <w:t xml:space="preserve">. </w:t>
      </w:r>
      <w:r>
        <w:rPr>
          <w:rFonts w:hint="default" w:ascii="Times New Roman Bold" w:hAnsi="Times New Roman Bold" w:cs="Times New Roman Bold"/>
          <w:b/>
          <w:bCs/>
          <w:i w:val="0"/>
          <w:iCs/>
          <w:lang w:val="en-US"/>
        </w:rPr>
        <w:t>Cài đặt kiểm thử</w:t>
      </w:r>
      <w:bookmarkEnd w:id="68"/>
    </w:p>
    <w:p w14:paraId="504D6C47">
      <w:pPr>
        <w:ind w:firstLine="720" w:firstLineChars="0"/>
        <w:rPr>
          <w:rFonts w:hint="default"/>
        </w:rPr>
      </w:pPr>
      <w:r>
        <w:rPr>
          <w:rFonts w:hint="default"/>
        </w:rPr>
        <w:t>Sau khi hoàn thành quá trình phân tích và thiết kế, nhóm tiến hành cài đặt và kiểm thử ứng dụng nhằm đánh giá khả năng hoạt động của hệ thống trong môi trường thực tế. Việc cài đặt kiểm thử giúp xác định mức độ đáp ứng của ứng dụng đối với các yêu cầu đã đặt ra, đồng thời phát hiện và xử lý các lỗi có thể phát sinh trong quá trình sử dụng.</w:t>
      </w:r>
    </w:p>
    <w:p w14:paraId="69C1709F">
      <w:pPr>
        <w:numPr>
          <w:ilvl w:val="0"/>
          <w:numId w:val="14"/>
        </w:numPr>
        <w:ind w:left="420" w:leftChars="0" w:hanging="420" w:firstLineChars="0"/>
        <w:rPr>
          <w:rFonts w:hint="default"/>
        </w:rPr>
      </w:pPr>
      <w:r>
        <w:rPr>
          <w:rFonts w:hint="default"/>
        </w:rPr>
        <w:t>Môi trường cài đặt</w:t>
      </w:r>
    </w:p>
    <w:p w14:paraId="1F173106">
      <w:pPr>
        <w:ind w:firstLine="720" w:firstLineChars="0"/>
        <w:rPr>
          <w:rFonts w:hint="default"/>
        </w:rPr>
      </w:pPr>
      <w:r>
        <w:rPr>
          <w:rFonts w:hint="default"/>
        </w:rPr>
        <w:t xml:space="preserve">Ứng dụng được xây dựng và kiểm thử trong môi trường phát triển phù hợp với nền tảng Flutter. Cụ thể, nhóm sử dụng </w:t>
      </w:r>
      <w:r>
        <w:rPr>
          <w:rFonts w:hint="default"/>
          <w:b/>
          <w:bCs/>
        </w:rPr>
        <w:t>Flutter SDK</w:t>
      </w:r>
      <w:r>
        <w:rPr>
          <w:rFonts w:hint="default"/>
        </w:rPr>
        <w:t xml:space="preserve"> để phát triển ứng dụng di động đa nền tảng, kết hợp với ngôn ngữ lập trình </w:t>
      </w:r>
      <w:r>
        <w:rPr>
          <w:rFonts w:hint="default"/>
          <w:b/>
          <w:bCs/>
        </w:rPr>
        <w:t xml:space="preserve">Dart </w:t>
      </w:r>
      <w:r>
        <w:rPr>
          <w:rFonts w:hint="default"/>
        </w:rPr>
        <w:t xml:space="preserve">để xây dựng giao diện, xử lý logic và quản lý dữ liệu trong ứng dụng. Công cụ </w:t>
      </w:r>
      <w:r>
        <w:rPr>
          <w:rFonts w:hint="default"/>
          <w:b/>
          <w:bCs/>
        </w:rPr>
        <w:t>Android Studio</w:t>
      </w:r>
      <w:r>
        <w:rPr>
          <w:rFonts w:hint="default"/>
        </w:rPr>
        <w:t xml:space="preserve"> được sử dụng làm môi trường phát triển chính, hỗ trợ viết mã nguồn, chạy giả lập Android và kiểm tra hoạt động của ứng dụng trên thiết bị mô phỏng.</w:t>
      </w:r>
    </w:p>
    <w:p w14:paraId="1AE322C6">
      <w:pPr>
        <w:ind w:firstLine="720" w:firstLineChars="0"/>
        <w:rPr>
          <w:rFonts w:hint="default"/>
        </w:rPr>
      </w:pPr>
      <w:r>
        <w:rPr>
          <w:rFonts w:hint="default"/>
        </w:rPr>
        <w:t xml:space="preserve">Bên cạnh đó, hệ thống sử dụng </w:t>
      </w:r>
      <w:r>
        <w:rPr>
          <w:rFonts w:hint="default"/>
          <w:b/>
          <w:bCs/>
        </w:rPr>
        <w:t>API dự báo thời tiết</w:t>
      </w:r>
      <w:r>
        <w:rPr>
          <w:rFonts w:hint="default"/>
        </w:rPr>
        <w:t xml:space="preserve"> để lấy dữ liệu thời tiết theo thời gian thực. API này đóng vai trò là nguồn cung cấp thông tin về nhiệt độ, độ ẩm, tốc độ gió, trạng thái thời tiết và dự báo trong các ngày tiếp theo. Dữ liệu sau khi được lấy từ API sẽ được xử lý và hiển thị trên giao diện ứng dụng.</w:t>
      </w:r>
    </w:p>
    <w:p w14:paraId="7BE04A80">
      <w:pPr>
        <w:numPr>
          <w:ilvl w:val="0"/>
          <w:numId w:val="14"/>
        </w:numPr>
        <w:ind w:left="420" w:leftChars="0" w:hanging="420" w:firstLineChars="0"/>
        <w:rPr>
          <w:rFonts w:hint="default"/>
        </w:rPr>
      </w:pPr>
      <w:r>
        <w:rPr>
          <w:rFonts w:hint="default"/>
        </w:rPr>
        <w:t>Các giao diện được xây dựng</w:t>
      </w:r>
    </w:p>
    <w:p w14:paraId="04C73DD1">
      <w:pPr>
        <w:ind w:firstLine="720" w:firstLineChars="0"/>
        <w:rPr>
          <w:rFonts w:hint="default"/>
        </w:rPr>
      </w:pPr>
      <w:r>
        <w:rPr>
          <w:rFonts w:hint="default"/>
        </w:rPr>
        <w:t xml:space="preserve">Trong quá trình cài đặt, nhóm đã xây dựng các giao diện chính phục vụ cho nhu cầu sử dụng của người dùng. </w:t>
      </w:r>
      <w:r>
        <w:rPr>
          <w:rFonts w:hint="default"/>
          <w:b/>
          <w:bCs/>
        </w:rPr>
        <w:t>Màn hình chính</w:t>
      </w:r>
      <w:r>
        <w:rPr>
          <w:rFonts w:hint="default"/>
        </w:rPr>
        <w:t xml:space="preserve"> là nơi hiển thị thông tin thời tiết hiện tại, bao gồm nhiệt độ, trạng thái thời tiết, độ ẩm, tốc độ gió và các thông tin liên quan. Đây là giao diện trung tâm giúp người dùng nhanh chóng theo dõi tình hình thời tiết tại thành phố đã chọn.</w:t>
      </w:r>
    </w:p>
    <w:p w14:paraId="18899F65">
      <w:pPr>
        <w:ind w:firstLine="720" w:firstLineChars="0"/>
        <w:rPr>
          <w:rFonts w:hint="default"/>
        </w:rPr>
      </w:pPr>
      <w:r>
        <w:rPr>
          <w:rFonts w:hint="default"/>
          <w:b/>
          <w:bCs/>
        </w:rPr>
        <w:t>Màn hình tìm kiếm</w:t>
      </w:r>
      <w:r>
        <w:rPr>
          <w:rFonts w:hint="default"/>
        </w:rPr>
        <w:t xml:space="preserve"> cho phép người dùng nhập tên thành phố cần tra cứu. Sau khi người dùng thực hiện tìm kiếm, ứng dụng sẽ gửi yêu cầu đến API thời tiết, nhận dữ liệu trả về và hiển thị kết quả tương ứng. Giao diện này giúp người dùng dễ dàng xem thông tin thời tiết của nhiều địa điểm khác nhau.</w:t>
      </w:r>
    </w:p>
    <w:p w14:paraId="654FB336">
      <w:pPr>
        <w:ind w:firstLine="720" w:firstLineChars="0"/>
        <w:rPr>
          <w:rFonts w:hint="default"/>
        </w:rPr>
      </w:pPr>
      <w:r>
        <w:rPr>
          <w:rFonts w:hint="default"/>
        </w:rPr>
        <w:t xml:space="preserve">Ngoài ra, ứng dụng còn có </w:t>
      </w:r>
      <w:r>
        <w:rPr>
          <w:rFonts w:hint="default"/>
          <w:b/>
          <w:bCs/>
        </w:rPr>
        <w:t>màn hình danh sách thành phố đã lưu</w:t>
      </w:r>
      <w:r>
        <w:rPr>
          <w:rFonts w:hint="default"/>
        </w:rPr>
        <w:t>, dùng để hiển thị các thành phố mà người dùng đã tìm kiếm hoặc lưu lại để theo dõi thường xuyên. Chức năng này giúp người dùng tiết kiệm thời gian khi không cần nhập lại tên thành phố nhiều lần.</w:t>
      </w:r>
    </w:p>
    <w:p w14:paraId="7F29AC41">
      <w:pPr>
        <w:ind w:firstLine="720" w:firstLineChars="0"/>
        <w:rPr>
          <w:rFonts w:hint="default"/>
        </w:rPr>
      </w:pPr>
      <w:r>
        <w:rPr>
          <w:rFonts w:hint="default"/>
        </w:rPr>
        <w:t xml:space="preserve">Bên cạnh các màn hình trên, nhóm cũng xây dựng </w:t>
      </w:r>
      <w:r>
        <w:rPr>
          <w:rFonts w:hint="default"/>
          <w:b/>
          <w:bCs/>
        </w:rPr>
        <w:t>màn hình thao tác nhắc nhở</w:t>
      </w:r>
      <w:r>
        <w:rPr>
          <w:rFonts w:hint="default"/>
        </w:rPr>
        <w:t>. Giao diện này cho phép người dùng thiết lập hoặc kiểm tra chức năng thông báo dự báo thời tiết. Thông qua đó, ứng dụng có thể hỗ trợ người dùng nhận thông tin thời tiết vào thời điểm phù hợp.</w:t>
      </w:r>
    </w:p>
    <w:p w14:paraId="3E5D6800">
      <w:pPr>
        <w:numPr>
          <w:ilvl w:val="0"/>
          <w:numId w:val="14"/>
        </w:numPr>
        <w:ind w:left="420" w:leftChars="0" w:hanging="420" w:firstLineChars="0"/>
        <w:rPr>
          <w:rFonts w:hint="default"/>
        </w:rPr>
      </w:pPr>
      <w:r>
        <w:rPr>
          <w:rFonts w:hint="default"/>
        </w:rPr>
        <w:t>Nội dung kiểm thử</w:t>
      </w:r>
    </w:p>
    <w:p w14:paraId="67CB9F5B">
      <w:pPr>
        <w:ind w:firstLine="720" w:firstLineChars="0"/>
        <w:rPr>
          <w:rFonts w:hint="default"/>
        </w:rPr>
      </w:pPr>
      <w:r>
        <w:rPr>
          <w:rFonts w:hint="default"/>
        </w:rPr>
        <w:t xml:space="preserve">Quá trình kiểm thử được thực hiện dựa trên các tình huống sử dụng phổ biến của người dùng. Trước hết, nhóm tiến hành kiểm thử chức năng </w:t>
      </w:r>
      <w:r>
        <w:rPr>
          <w:rFonts w:hint="default"/>
          <w:b/>
          <w:bCs/>
        </w:rPr>
        <w:t>nhập đúng tên thành phố</w:t>
      </w:r>
      <w:r>
        <w:rPr>
          <w:rFonts w:hint="default"/>
        </w:rPr>
        <w:t>. Khi người dùng nhập một thành phố hợp lệ, ứng dụng cần lấy được dữ liệu từ API và hiển thị đầy đủ thông tin thời tiết tương ứng trên màn hình.</w:t>
      </w:r>
    </w:p>
    <w:p w14:paraId="35C3E150">
      <w:pPr>
        <w:ind w:firstLine="720" w:firstLineChars="0"/>
        <w:rPr>
          <w:rFonts w:hint="default"/>
        </w:rPr>
      </w:pPr>
      <w:r>
        <w:rPr>
          <w:rFonts w:hint="default"/>
        </w:rPr>
        <w:t xml:space="preserve">Tiếp theo, nhóm kiểm tra tình huống </w:t>
      </w:r>
      <w:r>
        <w:rPr>
          <w:rFonts w:hint="default"/>
          <w:b/>
          <w:bCs/>
        </w:rPr>
        <w:t>kết nối mạng không ổn định hoặc không có mạng</w:t>
      </w:r>
      <w:r>
        <w:rPr>
          <w:rFonts w:hint="default"/>
        </w:rPr>
        <w:t>. Trong trường hợp này, ứng dụng cần hiển thị thông báo phù hợp để người dùng biết rằng dữ liệu không thể được tải do lỗi kết nối. Điều này giúp tránh việc ứng dụng bị treo hoặc hiển thị giao diện trống gây khó hiểu cho người dùng.</w:t>
      </w:r>
    </w:p>
    <w:p w14:paraId="0E07FBF6">
      <w:pPr>
        <w:ind w:firstLine="720" w:firstLineChars="0"/>
        <w:rPr>
          <w:rFonts w:hint="default"/>
        </w:rPr>
      </w:pPr>
      <w:r>
        <w:rPr>
          <w:rFonts w:hint="default"/>
        </w:rPr>
        <w:t xml:space="preserve">Ngoài ra, nhóm cũng kiểm thử trường hợp </w:t>
      </w:r>
      <w:r>
        <w:rPr>
          <w:rFonts w:hint="default"/>
          <w:b/>
          <w:bCs/>
        </w:rPr>
        <w:t>API gặp lỗi hoặc không trả về dữ liệu hợp lệ</w:t>
      </w:r>
      <w:r>
        <w:rPr>
          <w:rFonts w:hint="default"/>
        </w:rPr>
        <w:t>. Khi xảy ra lỗi từ phía API, ứng dụng cần xử lý ngoại lệ, không bị thoát đột ngột và đưa ra thông báo rõ ràng để người dùng có thể thử lại sau.</w:t>
      </w:r>
    </w:p>
    <w:p w14:paraId="09AD3DCF">
      <w:pPr>
        <w:ind w:firstLine="720" w:firstLineChars="0"/>
        <w:rPr>
          <w:rFonts w:hint="default"/>
        </w:rPr>
      </w:pPr>
      <w:r>
        <w:rPr>
          <w:rFonts w:hint="default"/>
        </w:rPr>
        <w:t>Cuối cùng, nhóm kiểm thử chức năng</w:t>
      </w:r>
      <w:r>
        <w:rPr>
          <w:rFonts w:hint="default"/>
          <w:b/>
          <w:bCs/>
        </w:rPr>
        <w:t xml:space="preserve"> thông báo dự báo thời tiết</w:t>
      </w:r>
      <w:r>
        <w:rPr>
          <w:rFonts w:hint="default"/>
        </w:rPr>
        <w:t xml:space="preserve"> bằng cách bấm nút kiểm tra thông báo. Khi thao tác được thực hiện, ứng dụng cần hiển thị thông báo thử nghiệm đúng nội dung, đúng thời điểm và đảm bảo người dùng có thể nhận được cảnh báo từ hệ thống.</w:t>
      </w:r>
    </w:p>
    <w:p w14:paraId="3E20419F">
      <w:pPr>
        <w:ind w:firstLine="720" w:firstLineChars="0"/>
        <w:rPr>
          <w:rFonts w:hint="default"/>
        </w:rPr>
      </w:pPr>
      <w:r>
        <w:rPr>
          <w:rFonts w:hint="default"/>
        </w:rPr>
        <w:t>Thông qua quá trình cài đặt và kiểm thử, ứng dụng cơ bản đáp ứng được các chức năng chính như xem thời tiết hiện tại, tìm kiếm thành phố, lưu thành phố đã tra cứu, làm mới dữ liệu và kiểm tra thông báo. Kết quả kiểm thử là cơ sở để nhóm tiếp tục hoàn thiện, tối ưu giao diện và nâng cao độ ổn định của ứng dụng trong các giai đoạn phát triển tiếp theo.</w:t>
      </w:r>
    </w:p>
    <w:p w14:paraId="2DFEDE31">
      <w:pPr>
        <w:pStyle w:val="3"/>
        <w:bidi w:val="0"/>
        <w:rPr>
          <w:rFonts w:hint="default"/>
          <w:lang w:val="en-US"/>
        </w:rPr>
      </w:pPr>
      <w:bookmarkStart w:id="69" w:name="_Toc22290"/>
      <w:r>
        <w:rPr>
          <w:rFonts w:hint="default"/>
        </w:rPr>
        <w:t>2.</w:t>
      </w:r>
      <w:r>
        <w:rPr>
          <w:rFonts w:hint="default"/>
          <w:lang w:val="en-US"/>
        </w:rPr>
        <w:t>4</w:t>
      </w:r>
      <w:r>
        <w:rPr>
          <w:rFonts w:hint="default"/>
        </w:rPr>
        <w:t xml:space="preserve">. </w:t>
      </w:r>
      <w:r>
        <w:rPr>
          <w:rFonts w:hint="default"/>
          <w:lang w:val="en-US"/>
        </w:rPr>
        <w:t>Publication</w:t>
      </w:r>
      <w:bookmarkEnd w:id="69"/>
    </w:p>
    <w:p w14:paraId="35F3931D">
      <w:pPr>
        <w:ind w:firstLine="720" w:firstLineChars="0"/>
        <w:rPr>
          <w:rFonts w:hint="default"/>
        </w:rPr>
      </w:pPr>
      <w:r>
        <w:rPr>
          <w:rFonts w:hint="default"/>
        </w:rPr>
        <w:t>Sau khi hoàn thành quá trình xây dựng và kiểm thử cơ bản, nhóm tiến hành đóng gói ứng dụng thành file cài đặt APK để triển khai thử nghiệm trên thiết bị Android. Việc đóng gói APK giúp ứng dụng có thể được cài đặt trực tiếp trên điện thoại, từ đó kiểm tra khả năng hoạt động của hệ thống trong môi trường sử dụng thực tế thay vì chỉ chạy trên trình giả lập.</w:t>
      </w:r>
    </w:p>
    <w:p w14:paraId="266D841C">
      <w:pPr>
        <w:ind w:firstLine="720" w:firstLineChars="0"/>
        <w:rPr>
          <w:rFonts w:hint="default"/>
        </w:rPr>
      </w:pPr>
      <w:r>
        <w:rPr>
          <w:rFonts w:hint="default"/>
        </w:rPr>
        <w:t>Trong quá trình publication, ứng dụng được build từ mã nguồn Flutter sang định dạng APK dành cho hệ điều hành Android. Sau khi quá trình đóng gói hoàn tất, file APK được cài đặt lên điện thoại Android để thử nghiệm các chức năng chính như xem thời tiết hiện tại, tìm kiếm thành phố, hiển thị dự báo thời tiết, làm mới dữ liệu và kiểm tra thông báo dự báo thời tiết.</w:t>
      </w:r>
    </w:p>
    <w:p w14:paraId="4DCD5303">
      <w:pPr>
        <w:ind w:firstLine="720" w:firstLineChars="0"/>
        <w:rPr>
          <w:rFonts w:hint="default"/>
        </w:rPr>
      </w:pPr>
      <w:r>
        <w:rPr>
          <w:rFonts w:hint="default"/>
        </w:rPr>
        <w:t>Việc cài đặt trên thiết bị thật giúp nhóm đánh giá chính xác hơn về tốc độ tải dữ liệu, độ ổn định của ứng dụng, khả năng hiển thị giao diện trên màn hình điện thoại và khả năng nhận thông báo. Qua đó, nhóm có thể phát hiện thêm các vấn đề phát sinh trong quá trình sử dụng thực tế để tiếp tục điều chỉnh và hoàn thiện ứng dụng.</w:t>
      </w:r>
    </w:p>
    <w:p w14:paraId="07A03737">
      <w:pPr>
        <w:rPr>
          <w:rFonts w:hint="default"/>
        </w:rPr>
      </w:pPr>
      <w:r>
        <w:rPr>
          <w:rFonts w:hint="default"/>
        </w:rPr>
        <w:br w:type="page"/>
      </w:r>
    </w:p>
    <w:p w14:paraId="7ABDA872">
      <w:pPr>
        <w:pStyle w:val="2"/>
        <w:bidi w:val="0"/>
        <w:rPr>
          <w:rFonts w:hint="default"/>
        </w:rPr>
      </w:pPr>
      <w:bookmarkStart w:id="70" w:name="_Toc27238"/>
      <w:r>
        <w:rPr>
          <w:rFonts w:hint="default"/>
        </w:rPr>
        <w:t>CHƯƠNG 3: XÂY DỰNG ỨNG DỤNG</w:t>
      </w:r>
      <w:bookmarkEnd w:id="70"/>
    </w:p>
    <w:p w14:paraId="12AD3ACD">
      <w:pPr>
        <w:pStyle w:val="3"/>
        <w:bidi w:val="0"/>
        <w:rPr>
          <w:rFonts w:hint="default"/>
        </w:rPr>
      </w:pPr>
      <w:bookmarkStart w:id="71" w:name="_Toc13550"/>
      <w:r>
        <w:rPr>
          <w:rFonts w:hint="default"/>
        </w:rPr>
        <w:t>3.1. Môi trường phát triển</w:t>
      </w:r>
      <w:bookmarkEnd w:id="71"/>
    </w:p>
    <w:p w14:paraId="396CF42B">
      <w:pPr>
        <w:bidi w:val="0"/>
        <w:ind w:firstLine="720" w:firstLineChars="0"/>
      </w:pPr>
      <w:r>
        <w:t>Ứng dụng được phát triển trên nền tảng Flutter, sử dụng ngôn ngữ lập trình Dart với bộ SDK 3.11.3. Môi trường lập trình chính là Android Studio. Ứng dụng hướng đến nền tảng Android, phục vụ chức năng xem thời tiết, dự báo, nhắc nhở và lưu trữ dữ liệu cục bộ.</w:t>
      </w:r>
      <w:r>
        <w:rPr>
          <w:rFonts w:hint="default"/>
          <w:lang w:val="vi-VN"/>
        </w:rPr>
        <w:t xml:space="preserve"> </w:t>
      </w:r>
      <w:r>
        <w:t>Các thư viện chính được sử dụng gồm:</w:t>
      </w:r>
    </w:p>
    <w:p w14:paraId="2F9DBF56">
      <w:pPr>
        <w:bidi w:val="0"/>
        <w:ind w:firstLine="720" w:firstLineChars="0"/>
      </w:pPr>
      <w:r>
        <w:t>http: gọi API thời tiết từ OpenWeatherMap</w:t>
      </w:r>
    </w:p>
    <w:p w14:paraId="367888F9">
      <w:pPr>
        <w:bidi w:val="0"/>
        <w:ind w:firstLine="720" w:firstLineChars="0"/>
      </w:pPr>
      <w:r>
        <w:t>sqflite: lưu trữ dữ liệu cục bộ bằng SQLite</w:t>
      </w:r>
    </w:p>
    <w:p w14:paraId="5C5992F9">
      <w:pPr>
        <w:bidi w:val="0"/>
        <w:ind w:firstLine="720" w:firstLineChars="0"/>
      </w:pPr>
      <w:r>
        <w:t>path: hỗ trợ tạo đường dẫn file cơ sở dữ liệu</w:t>
      </w:r>
    </w:p>
    <w:p w14:paraId="2BCABCD8">
      <w:pPr>
        <w:bidi w:val="0"/>
        <w:ind w:firstLine="720" w:firstLineChars="0"/>
      </w:pPr>
      <w:r>
        <w:t>geolocator: lấy vị trí GPS hiện tại của người dùng</w:t>
      </w:r>
    </w:p>
    <w:p w14:paraId="24ADB7C3">
      <w:pPr>
        <w:bidi w:val="0"/>
        <w:ind w:firstLine="720" w:firstLineChars="0"/>
      </w:pPr>
      <w:r>
        <w:t>flutter_local_notifications: hiển thị và đặt lịch thông báo cục bộ</w:t>
      </w:r>
    </w:p>
    <w:p w14:paraId="43AB36CC">
      <w:pPr>
        <w:bidi w:val="0"/>
        <w:ind w:firstLine="720" w:firstLineChars="0"/>
        <w:rPr>
          <w:rFonts w:hint="default"/>
          <w:lang w:val="en-US"/>
        </w:rPr>
      </w:pPr>
      <w:r>
        <w:t>timezone: hỗ trợ xử lý múi giờ khi hẹn thông báo</w:t>
      </w:r>
    </w:p>
    <w:p w14:paraId="41998080">
      <w:pPr>
        <w:pStyle w:val="3"/>
        <w:bidi w:val="0"/>
        <w:rPr>
          <w:rFonts w:hint="default"/>
        </w:rPr>
      </w:pPr>
      <w:bookmarkStart w:id="72" w:name="_Toc25148"/>
      <w:r>
        <w:rPr>
          <w:rFonts w:hint="default"/>
        </w:rPr>
        <w:t>3.2. Cài đặt và cấu hình hệ thống</w:t>
      </w:r>
      <w:bookmarkEnd w:id="72"/>
    </w:p>
    <w:p w14:paraId="47EB2064">
      <w:pPr>
        <w:ind w:firstLine="720" w:firstLineChars="0"/>
      </w:pPr>
      <w:r>
        <w:t>Đầu tiên, nhóm tạo project Flutter và cài đặt các thư viện cần thiết trong file pubspec.yaml. Sau đó chạy lệnh flutter pub get để tải dependency.</w:t>
      </w:r>
      <w:r>
        <w:rPr>
          <w:rFonts w:hint="default"/>
          <w:lang w:val="vi-VN"/>
        </w:rPr>
        <w:t xml:space="preserve"> </w:t>
      </w:r>
      <w:r>
        <w:t>Hệ thống được cấu hình theo các bước:</w:t>
      </w:r>
    </w:p>
    <w:p w14:paraId="2ED04279">
      <w:pPr>
        <w:ind w:firstLine="720" w:firstLineChars="0"/>
      </w:pPr>
      <w:r>
        <w:t>Khai báo các package phục vụ API, SQLite, GPS và thông báo.</w:t>
      </w:r>
    </w:p>
    <w:p w14:paraId="330BC70B">
      <w:pPr>
        <w:ind w:firstLine="720" w:firstLineChars="0"/>
      </w:pPr>
      <w:r>
        <w:t>Khởi tạo NotificationService trong hàm main() trước khi chạy giao diện.</w:t>
      </w:r>
    </w:p>
    <w:p w14:paraId="0CE00AF4">
      <w:pPr>
        <w:ind w:firstLine="720" w:firstLineChars="0"/>
      </w:pPr>
      <w:r>
        <w:t>Thiết lập múi giờ Asia/Ho_Chi_Minh để lịch nhắc hoạt động chính xác.</w:t>
      </w:r>
    </w:p>
    <w:p w14:paraId="5B3793F4">
      <w:pPr>
        <w:ind w:firstLine="720" w:firstLineChars="0"/>
      </w:pPr>
      <w:r>
        <w:t>Cấu hình quyền truy cập vị trí và quyền gửi thông báo trên thiết bị Android.</w:t>
      </w:r>
    </w:p>
    <w:p w14:paraId="7C0DFA60">
      <w:pPr>
        <w:ind w:firstLine="720" w:firstLineChars="0"/>
        <w:rPr>
          <w:rFonts w:hint="default"/>
          <w:lang w:val="en-US"/>
        </w:rPr>
      </w:pPr>
      <w:r>
        <w:t>Tạo giao diện chính HomeView làm màn hình khởi động của ứng dụng.</w:t>
      </w:r>
    </w:p>
    <w:p w14:paraId="4A395443">
      <w:pPr>
        <w:pStyle w:val="3"/>
        <w:bidi w:val="0"/>
        <w:rPr>
          <w:rFonts w:hint="default"/>
        </w:rPr>
      </w:pPr>
      <w:bookmarkStart w:id="73" w:name="_Toc9299"/>
      <w:r>
        <w:rPr>
          <w:rFonts w:hint="default"/>
        </w:rPr>
        <w:t>3.3. Xây dựng các chức năng chính</w:t>
      </w:r>
      <w:bookmarkEnd w:id="73"/>
    </w:p>
    <w:p w14:paraId="49BB98D5">
      <w:pPr>
        <w:ind w:firstLine="720" w:firstLineChars="0"/>
        <w:rPr>
          <w:rFonts w:hint="default"/>
          <w:lang w:val="en-US"/>
        </w:rPr>
      </w:pPr>
      <w:r>
        <w:t>Sau khi hoàn tất cấu hình hệ thống, nhóm tiến hành xây dựng các chức năng chính của ứng dụng, bao gồm hiển thị thời tiết hiện tại, dự báo thời tiết, cảnh b</w:t>
      </w:r>
      <w:r>
        <w:rPr>
          <w:rFonts w:hint="default"/>
          <w:lang w:val="en-US"/>
        </w:rPr>
        <w:t>áo thời tiết</w:t>
      </w:r>
      <w:r>
        <w:t>, lưu trữ dữ liệu bằng SQLite và tích hợp API thời tiết.</w:t>
      </w:r>
    </w:p>
    <w:p w14:paraId="2C90E438">
      <w:pPr>
        <w:pStyle w:val="4"/>
        <w:bidi w:val="0"/>
        <w:rPr>
          <w:rFonts w:hint="default"/>
        </w:rPr>
      </w:pPr>
      <w:bookmarkStart w:id="74" w:name="_Toc28151"/>
      <w:r>
        <w:rPr>
          <w:rFonts w:hint="default"/>
        </w:rPr>
        <w:t>3.3.1. Hiển thị thời tiết hiện tại</w:t>
      </w:r>
      <w:bookmarkEnd w:id="74"/>
    </w:p>
    <w:p w14:paraId="077511A7">
      <w:pPr>
        <w:ind w:firstLine="720" w:firstLineChars="0"/>
      </w:pPr>
      <w:r>
        <w:t>Chức năng hiển thị thời tiết hiện tại cho phép người dùng nhập tên thành phố hoặc chọn vị trí hiện tại để xem thông tin thời tiết. Khi người dùng gửi yêu cầu, giao diện gọi WeatherController, sau đó controller tiếp tục gọi ApiService để lấy dữ liệu từ OpenWeatherMap.</w:t>
      </w:r>
    </w:p>
    <w:p w14:paraId="4CA7E4E6">
      <w:pPr>
        <w:ind w:firstLine="720" w:firstLineChars="0"/>
      </w:pPr>
      <w:r>
        <w:t>Dữ liệu nhận về được chuyển thành đối tượng Weather thông qua phương thức fromJson(). Sau đó giao diện hiển thị các thông tin quan trọng như tên thành phố, trạng thái thời tiết, nhiệt độ, độ ẩm và tốc độ gió.</w:t>
      </w:r>
    </w:p>
    <w:p w14:paraId="3E21FC49">
      <w:pPr>
        <w:ind w:firstLine="720" w:firstLineChars="0"/>
      </w:pPr>
      <w:r>
        <w:t>Trong trường hợp không lấy được dữ liệu từ API, hệ thống sẽ kiểm tra dữ liệu cache trong SQLite để tiếp tục hiển thị cho người dùng.</w:t>
      </w:r>
    </w:p>
    <w:p w14:paraId="2F10B616">
      <w:pPr>
        <w:pStyle w:val="4"/>
        <w:bidi w:val="0"/>
        <w:rPr>
          <w:rFonts w:hint="default"/>
        </w:rPr>
      </w:pPr>
      <w:bookmarkStart w:id="75" w:name="_Toc22402"/>
      <w:r>
        <w:rPr>
          <w:rFonts w:hint="default"/>
        </w:rPr>
        <w:t>3.3.2. Dự báo thời tiết</w:t>
      </w:r>
      <w:bookmarkEnd w:id="75"/>
    </w:p>
    <w:p w14:paraId="20C60D0E">
      <w:pPr>
        <w:ind w:firstLine="720" w:firstLineChars="0"/>
        <w:rPr>
          <w:rFonts w:hint="default"/>
        </w:rPr>
      </w:pPr>
      <w:r>
        <w:rPr>
          <w:rFonts w:hint="default"/>
        </w:rPr>
        <w:t>Bên cạnh thời tiết hiện tại, ứng dụng còn cung cấp chức năng dự báo thời tiết trong các mốc thời gian tiếp theo. Controller sử dụng phương thức getForecast(city) hoặc getForecastByLocation(latitude, longitude) để lấy danh sách dự báo từ API.</w:t>
      </w:r>
    </w:p>
    <w:p w14:paraId="6F63C977">
      <w:pPr>
        <w:ind w:firstLine="720" w:firstLineChars="0"/>
        <w:rPr>
          <w:rFonts w:hint="default"/>
          <w:lang w:val="en-US"/>
        </w:rPr>
      </w:pPr>
      <w:r>
        <w:rPr>
          <w:rFonts w:hint="default"/>
        </w:rPr>
        <w:t>Dữ liệu dự báo được trả về dưới dạng danh sách các mốc thời gian, mỗi mốc gồm nhiệt độ, trạng thái thời tiết, độ ẩm và gió. Giao diện sẽ hiển thị danh sách này theo từng khung giờ, đồng thời cho phép người dùng xem chi tiết từng bản ghi dự báo.</w:t>
      </w:r>
    </w:p>
    <w:p w14:paraId="171E9EA6">
      <w:pPr>
        <w:pStyle w:val="4"/>
        <w:bidi w:val="0"/>
        <w:rPr>
          <w:rFonts w:hint="default"/>
          <w:lang w:val="en-US"/>
        </w:rPr>
      </w:pPr>
      <w:bookmarkStart w:id="76" w:name="_Toc9448"/>
      <w:r>
        <w:rPr>
          <w:rFonts w:hint="default"/>
        </w:rPr>
        <w:t>3.3.3. Cảnh báo t</w:t>
      </w:r>
      <w:r>
        <w:rPr>
          <w:rFonts w:hint="default"/>
          <w:lang w:val="en-US"/>
        </w:rPr>
        <w:t>hời tiết</w:t>
      </w:r>
      <w:bookmarkEnd w:id="76"/>
    </w:p>
    <w:p w14:paraId="6A556F6E">
      <w:pPr>
        <w:ind w:firstLine="720" w:firstLineChars="0"/>
        <w:rPr>
          <w:rFonts w:hint="default"/>
          <w:lang w:val="en-US"/>
        </w:rPr>
      </w:pPr>
      <w:r>
        <w:rPr>
          <w:rFonts w:hint="default"/>
          <w:lang w:val="en-US"/>
        </w:rPr>
        <w:t>Ứng dụng tích hợp chức năng cảnh báo thời tiết nguy hiểm nhằm hỗ trợ người dùng chủ động hơn khi ra ngoài. Chức năng này được xây dựng trong phương thức getWeatherAlert(weather, forecast) của WeatherController.</w:t>
      </w:r>
    </w:p>
    <w:p w14:paraId="66EF5149">
      <w:pPr>
        <w:ind w:firstLine="720" w:firstLineChars="0"/>
        <w:rPr>
          <w:rFonts w:hint="default"/>
          <w:lang w:val="en-US"/>
        </w:rPr>
      </w:pPr>
      <w:r>
        <w:rPr>
          <w:rFonts w:hint="default"/>
          <w:lang w:val="en-US"/>
        </w:rPr>
        <w:t>Hệ thống kiểm tra các điều kiện như giông sét, mưa lớn, nắng nóng gay gắt hoặc gió mạnh từ dữ liệu thời tiết hiện tại. Ngoài ra, chương trình còn phân tích 6 mốc dự báo gần nhất để phát hiện nguy cơ mưa hoặc thời tiết xấu trong vài giờ tới. Nếu phát hiện rủi ro, hệ thống sẽ trả về chuỗi cảnh báo phù hợp để hiển thị cho người dùng.</w:t>
      </w:r>
    </w:p>
    <w:p w14:paraId="03FB1F4B">
      <w:pPr>
        <w:pStyle w:val="4"/>
        <w:bidi w:val="0"/>
        <w:rPr>
          <w:rFonts w:hint="default"/>
        </w:rPr>
      </w:pPr>
      <w:bookmarkStart w:id="77" w:name="_Toc18003"/>
      <w:r>
        <w:rPr>
          <w:rFonts w:hint="default"/>
        </w:rPr>
        <w:t>3.3.4. Lưu trữ dữ liệu bằng SQLite</w:t>
      </w:r>
      <w:bookmarkEnd w:id="77"/>
    </w:p>
    <w:p w14:paraId="5B7C8D4E">
      <w:pPr>
        <w:ind w:firstLine="720" w:firstLineChars="0"/>
        <w:rPr>
          <w:rFonts w:hint="default"/>
        </w:rPr>
      </w:pPr>
      <w:r>
        <w:rPr>
          <w:rFonts w:hint="default"/>
        </w:rPr>
        <w:t>Để tăng khả năng hoạt động khi mất kết nối mạng, ứng dụng sử dụng SQLite để lưu trữ dữ liệu cục bộ. Thành phần DBService chịu trách nhiệm tạo và quản lý cơ sở dữ liệu weather.db.</w:t>
      </w:r>
      <w:r>
        <w:rPr>
          <w:rFonts w:hint="default"/>
          <w:lang w:val="vi-VN"/>
        </w:rPr>
        <w:t xml:space="preserve"> </w:t>
      </w:r>
      <w:r>
        <w:rPr>
          <w:rFonts w:hint="default"/>
        </w:rPr>
        <w:t>Hệ thống lưu các thông tin như:</w:t>
      </w:r>
    </w:p>
    <w:p w14:paraId="5A0419A5">
      <w:pPr>
        <w:ind w:firstLine="720" w:firstLineChars="0"/>
        <w:rPr>
          <w:rFonts w:hint="default"/>
        </w:rPr>
      </w:pPr>
      <w:r>
        <w:rPr>
          <w:rFonts w:hint="default"/>
          <w:lang w:val="vi-VN"/>
        </w:rPr>
        <w:t>D</w:t>
      </w:r>
      <w:r>
        <w:rPr>
          <w:rFonts w:hint="default"/>
        </w:rPr>
        <w:t>anh sách thành phố đã tìm kiếm</w:t>
      </w:r>
    </w:p>
    <w:p w14:paraId="3F4D7E64">
      <w:pPr>
        <w:ind w:firstLine="720" w:firstLineChars="0"/>
        <w:rPr>
          <w:rFonts w:hint="default"/>
        </w:rPr>
      </w:pPr>
      <w:r>
        <w:rPr>
          <w:rFonts w:hint="default"/>
          <w:lang w:val="vi-VN"/>
        </w:rPr>
        <w:t>T</w:t>
      </w:r>
      <w:r>
        <w:rPr>
          <w:rFonts w:hint="default"/>
        </w:rPr>
        <w:t>hành phố yêu thích</w:t>
      </w:r>
    </w:p>
    <w:p w14:paraId="3AA0B7A6">
      <w:pPr>
        <w:ind w:firstLine="720" w:firstLineChars="0"/>
        <w:rPr>
          <w:rFonts w:hint="default"/>
        </w:rPr>
      </w:pPr>
      <w:r>
        <w:rPr>
          <w:rFonts w:hint="default"/>
          <w:lang w:val="vi-VN"/>
        </w:rPr>
        <w:t>D</w:t>
      </w:r>
      <w:r>
        <w:rPr>
          <w:rFonts w:hint="default"/>
        </w:rPr>
        <w:t>ữ liệu cache thời tiết và dự báo</w:t>
      </w:r>
    </w:p>
    <w:p w14:paraId="7811D827">
      <w:pPr>
        <w:ind w:firstLine="720" w:firstLineChars="0"/>
        <w:rPr>
          <w:rFonts w:hint="default"/>
        </w:rPr>
      </w:pPr>
      <w:r>
        <w:rPr>
          <w:rFonts w:hint="default"/>
          <w:lang w:val="vi-VN"/>
        </w:rPr>
        <w:t>D</w:t>
      </w:r>
      <w:r>
        <w:rPr>
          <w:rFonts w:hint="default"/>
        </w:rPr>
        <w:t>anh sách reminder do người dùng tạo</w:t>
      </w:r>
    </w:p>
    <w:p w14:paraId="71904E81">
      <w:pPr>
        <w:ind w:firstLine="720" w:firstLineChars="0"/>
        <w:rPr>
          <w:rFonts w:hint="default"/>
        </w:rPr>
      </w:pPr>
      <w:r>
        <w:rPr>
          <w:rFonts w:hint="default"/>
        </w:rPr>
        <w:t>Khi API không phản hồi hoặc thiết bị mất mạng, ứng dụng sẽ đọc dữ liệu cache từ SQLite và hiển thị lại cho người dùng. Nhờ đó trải nghiệm sử dụng không bị gián đoạn.</w:t>
      </w:r>
    </w:p>
    <w:p w14:paraId="0A08D1A4">
      <w:pPr>
        <w:pStyle w:val="4"/>
        <w:bidi w:val="0"/>
        <w:rPr>
          <w:rFonts w:hint="default"/>
        </w:rPr>
      </w:pPr>
      <w:bookmarkStart w:id="78" w:name="_Toc3628"/>
      <w:r>
        <w:rPr>
          <w:rFonts w:hint="default"/>
        </w:rPr>
        <w:t>3.3.5. Tích hợp API thời tiết</w:t>
      </w:r>
      <w:bookmarkEnd w:id="78"/>
    </w:p>
    <w:p w14:paraId="39F5625F">
      <w:pPr>
        <w:ind w:firstLine="720" w:firstLineChars="0"/>
        <w:rPr>
          <w:rFonts w:hint="default"/>
          <w:lang w:val="en-US"/>
        </w:rPr>
      </w:pPr>
      <w:r>
        <w:rPr>
          <w:rFonts w:hint="default"/>
          <w:lang w:val="en-US"/>
        </w:rPr>
        <w:t>Ứng dụng sử dụng API của OpenWeatherMap để lấy dữ liệu thời tiết hiện tại, dự báo thời tiết và thông tin theo tọa độ GPS. Toàn bộ phần gọi mạng được đóng gói trong lớp ApiService.</w:t>
      </w:r>
      <w:r>
        <w:rPr>
          <w:rFonts w:hint="default"/>
          <w:lang w:val="vi-VN"/>
        </w:rPr>
        <w:t xml:space="preserve"> </w:t>
      </w:r>
      <w:r>
        <w:rPr>
          <w:rFonts w:hint="default"/>
          <w:lang w:val="en-US"/>
        </w:rPr>
        <w:t>Các phương thức chính gồm:</w:t>
      </w:r>
    </w:p>
    <w:p w14:paraId="1A0AB81C">
      <w:pPr>
        <w:ind w:firstLine="720" w:firstLineChars="0"/>
        <w:rPr>
          <w:rFonts w:hint="default"/>
          <w:lang w:val="en-US"/>
        </w:rPr>
      </w:pPr>
      <w:r>
        <w:rPr>
          <w:rFonts w:hint="default"/>
          <w:lang w:val="en-US"/>
        </w:rPr>
        <w:t>fetchWeather(city): lấy thời tiết hiện tại theo tên thành phố</w:t>
      </w:r>
    </w:p>
    <w:p w14:paraId="65EB25DE">
      <w:pPr>
        <w:ind w:firstLine="720" w:firstLineChars="0"/>
        <w:rPr>
          <w:rFonts w:hint="default"/>
          <w:lang w:val="en-US"/>
        </w:rPr>
      </w:pPr>
      <w:r>
        <w:rPr>
          <w:rFonts w:hint="default"/>
          <w:lang w:val="en-US"/>
        </w:rPr>
        <w:t>fetchForecast(city): lấy dự báo thời tiết</w:t>
      </w:r>
    </w:p>
    <w:p w14:paraId="5932CEA6">
      <w:pPr>
        <w:ind w:firstLine="720" w:firstLineChars="0"/>
        <w:rPr>
          <w:rFonts w:hint="default"/>
          <w:lang w:val="en-US"/>
        </w:rPr>
      </w:pPr>
      <w:r>
        <w:rPr>
          <w:rFonts w:hint="default"/>
          <w:lang w:val="en-US"/>
        </w:rPr>
        <w:t>fetchWeatherByLocation(latitude, longitude): lấy thời tiết theo GPS</w:t>
      </w:r>
    </w:p>
    <w:p w14:paraId="1CA6D64B">
      <w:pPr>
        <w:ind w:firstLine="720" w:firstLineChars="0"/>
        <w:rPr>
          <w:rFonts w:hint="default"/>
          <w:lang w:val="en-US"/>
        </w:rPr>
      </w:pPr>
      <w:r>
        <w:rPr>
          <w:rFonts w:hint="default"/>
          <w:lang w:val="en-US"/>
        </w:rPr>
        <w:t>fetchForecastByLocation(latitude, longitude): lấy dự báo theo GPS</w:t>
      </w:r>
    </w:p>
    <w:p w14:paraId="7B6E2D13">
      <w:pPr>
        <w:ind w:firstLine="720" w:firstLineChars="0"/>
        <w:rPr>
          <w:rFonts w:hint="default"/>
          <w:lang w:val="en-US"/>
        </w:rPr>
      </w:pPr>
      <w:r>
        <w:rPr>
          <w:rFonts w:hint="default"/>
          <w:lang w:val="en-US"/>
        </w:rPr>
        <w:t>Sau khi gửi HTTP request, hệ thống kiểm tra mã phản hồi. Nếu thành công, dữ liệu JSON sẽ được phân tích và chuyển thành model phù hợp. Nếu thất bại, chương trình trả về null hoặc danh sách rỗng để controller xử lý tiếp.</w:t>
      </w:r>
    </w:p>
    <w:p w14:paraId="286F99BE">
      <w:pPr>
        <w:pStyle w:val="3"/>
        <w:bidi w:val="0"/>
        <w:rPr>
          <w:rFonts w:hint="default"/>
        </w:rPr>
      </w:pPr>
      <w:bookmarkStart w:id="79" w:name="_Toc6026"/>
      <w:r>
        <w:rPr>
          <w:rFonts w:hint="default"/>
        </w:rPr>
        <w:t>3.4. Xử lý dữ liệu và logic chương trình</w:t>
      </w:r>
      <w:bookmarkEnd w:id="79"/>
    </w:p>
    <w:p w14:paraId="6DBC8229">
      <w:pPr>
        <w:ind w:firstLine="720" w:firstLineChars="0"/>
        <w:rPr>
          <w:rFonts w:hint="default"/>
          <w:lang w:val="en-US"/>
        </w:rPr>
      </w:pPr>
      <w:r>
        <w:rPr>
          <w:rFonts w:hint="default"/>
          <w:lang w:val="en-US"/>
        </w:rPr>
        <w:t>Logic xử lý chính của ứng dụng được tổ chức theo mô hình phân tách giữa giao diện, controller, model và service. Trong đó, HomeView đảm nhiệm hiển thị giao diện và nhận thao tác từ người dùng; WeatherController đóng vai trò trung gian điều phối; các service như ApiService, DBService, NotificationService và SmartReminderService phụ trách từng tác vụ chuyên biệt.</w:t>
      </w:r>
    </w:p>
    <w:p w14:paraId="7102D60E">
      <w:pPr>
        <w:ind w:firstLine="720" w:firstLineChars="0"/>
        <w:rPr>
          <w:rFonts w:hint="default"/>
          <w:lang w:val="en-US"/>
        </w:rPr>
      </w:pPr>
      <w:r>
        <w:rPr>
          <w:rFonts w:hint="default"/>
          <w:lang w:val="en-US"/>
        </w:rPr>
        <w:t>Khi người dùng yêu cầu xem thời tiết, HomeView gửi yêu cầu tới WeatherController. Controller gọi ApiService để lấy dữ liệu từ OpenWeatherMap, sau đó chuyển dữ liệu JSON về đối tượng Weather. Nếu dữ liệu lấy thành công, hệ thống tiếp tục lưu cache vào SQLite để sử dụng khi mất mạng. Nếu gọi API thất bại, chương trình sẽ đọc dữ liệu cache từ DB và hiển thị lại cho người dùng.</w:t>
      </w:r>
    </w:p>
    <w:p w14:paraId="30C38DE9">
      <w:pPr>
        <w:ind w:firstLine="720" w:firstLineChars="0"/>
        <w:rPr>
          <w:rFonts w:hint="default"/>
          <w:lang w:val="en-US"/>
        </w:rPr>
      </w:pPr>
      <w:r>
        <w:rPr>
          <w:rFonts w:hint="default"/>
          <w:lang w:val="en-US"/>
        </w:rPr>
        <w:t>Đối với chức năng thông báo, controller lấy dữ liệu thời tiết hiện tại, định dạng nội dung bằng formatWeather() rồi gửi sang NotificationService để hiển thị thông báo cục bộ. Với chức năng nhắc nhở, hệ thống sử dụng scheduleDailyReminder() để đặt lịch thông báo định kỳ vào thời điểm cố định. Ngoài ra, các reminder do người dùng tạo sẽ được lưu trong SQLite và tự động khôi phục khi ứng dụng tải lại dữ liệu thời tiết mới.</w:t>
      </w:r>
    </w:p>
    <w:p w14:paraId="660843CA">
      <w:pPr>
        <w:ind w:firstLine="720" w:firstLineChars="0"/>
        <w:rPr>
          <w:rFonts w:hint="default"/>
          <w:lang w:val="en-US"/>
        </w:rPr>
      </w:pPr>
      <w:r>
        <w:rPr>
          <w:rFonts w:hint="default"/>
          <w:lang w:val="en-US"/>
        </w:rPr>
        <w:t>Việc tách riêng model, controller và service giúp mã nguồn rõ ràng hơn, dễ bảo trì và thuận tiện mở rộng thêm chức năng trong tương lai.</w:t>
      </w:r>
    </w:p>
    <w:p w14:paraId="08099B2E">
      <w:pPr>
        <w:pStyle w:val="3"/>
        <w:bidi w:val="0"/>
        <w:rPr>
          <w:rFonts w:hint="default"/>
          <w:lang w:val="vi-VN"/>
        </w:rPr>
      </w:pPr>
      <w:bookmarkStart w:id="80" w:name="_Toc26915"/>
      <w:r>
        <w:rPr>
          <w:rFonts w:hint="default"/>
          <w:lang w:val="vi-VN"/>
        </w:rPr>
        <w:t>3.5. Giao diện ứng dụng</w:t>
      </w:r>
      <w:bookmarkEnd w:id="80"/>
    </w:p>
    <w:p w14:paraId="53A21548">
      <w:pPr>
        <w:jc w:val="center"/>
        <w:rPr>
          <w:rFonts w:hint="default"/>
          <w:lang w:val="en-US"/>
        </w:rPr>
      </w:pPr>
      <w:r>
        <w:drawing>
          <wp:inline distT="0" distB="0" distL="114300" distR="114300">
            <wp:extent cx="1945640" cy="4319905"/>
            <wp:effectExtent l="0" t="0" r="16510" b="4445"/>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
                    <pic:cNvPicPr>
                      <a:picLocks noChangeAspect="1"/>
                    </pic:cNvPicPr>
                  </pic:nvPicPr>
                  <pic:blipFill>
                    <a:blip r:embed="rId33"/>
                    <a:stretch>
                      <a:fillRect/>
                    </a:stretch>
                  </pic:blipFill>
                  <pic:spPr>
                    <a:xfrm>
                      <a:off x="0" y="0"/>
                      <a:ext cx="1945640" cy="4319905"/>
                    </a:xfrm>
                    <a:prstGeom prst="rect">
                      <a:avLst/>
                    </a:prstGeom>
                    <a:noFill/>
                    <a:ln>
                      <a:noFill/>
                    </a:ln>
                  </pic:spPr>
                </pic:pic>
              </a:graphicData>
            </a:graphic>
          </wp:inline>
        </w:drawing>
      </w:r>
    </w:p>
    <w:p w14:paraId="5DBBFC6C">
      <w:pPr>
        <w:pStyle w:val="23"/>
        <w:ind w:firstLine="720" w:firstLineChars="0"/>
        <w:rPr>
          <w:rFonts w:hint="default"/>
          <w:lang w:val="vi-VN"/>
        </w:rPr>
      </w:pPr>
      <w:bookmarkStart w:id="81" w:name="_Toc19952"/>
      <w:r>
        <w:t xml:space="preserve">Hình 3. </w:t>
      </w:r>
      <w:r>
        <w:fldChar w:fldCharType="begin"/>
      </w:r>
      <w:r>
        <w:instrText xml:space="preserve"> SEQ Hình_3. \* ARABIC </w:instrText>
      </w:r>
      <w:r>
        <w:fldChar w:fldCharType="separate"/>
      </w:r>
      <w:r>
        <w:t>1</w:t>
      </w:r>
      <w:r>
        <w:fldChar w:fldCharType="end"/>
      </w:r>
      <w:r>
        <w:rPr>
          <w:lang w:val="vi-VN"/>
        </w:rPr>
        <w:t>: Màn hình chính của ứng dụng</w:t>
      </w:r>
      <w:r>
        <w:rPr>
          <w:rFonts w:hint="default"/>
          <w:lang w:val="vi-VN"/>
        </w:rPr>
        <w:t xml:space="preserve"> part 1</w:t>
      </w:r>
      <w:bookmarkEnd w:id="81"/>
    </w:p>
    <w:p w14:paraId="377D09B4">
      <w:pPr>
        <w:ind w:firstLine="720" w:firstLineChars="0"/>
        <w:rPr>
          <w:rFonts w:hint="default"/>
        </w:rPr>
      </w:pPr>
      <w:r>
        <w:rPr>
          <w:rFonts w:hint="default"/>
        </w:rPr>
        <w:t>Màn hình hiển thị nhiệt độ hiện tại của thành phố được chọn. Trạng thái thời tiết (nắng, mưa, mây, v.v.) được thể hiện rõ bằng văn bản. Tên thành phố và thời gian cập nhật dữ liệu xuất hiện ở phía trên. Giao diện có phông nền thay đổi nhẹ theo tình trạng thời tiết.</w:t>
      </w:r>
    </w:p>
    <w:p w14:paraId="7A4DF250">
      <w:pPr>
        <w:jc w:val="center"/>
      </w:pPr>
      <w:r>
        <w:drawing>
          <wp:inline distT="0" distB="0" distL="114300" distR="114300">
            <wp:extent cx="2269490" cy="5039995"/>
            <wp:effectExtent l="0" t="0" r="16510" b="8255"/>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
                    <pic:cNvPicPr>
                      <a:picLocks noChangeAspect="1"/>
                    </pic:cNvPicPr>
                  </pic:nvPicPr>
                  <pic:blipFill>
                    <a:blip r:embed="rId34"/>
                    <a:stretch>
                      <a:fillRect/>
                    </a:stretch>
                  </pic:blipFill>
                  <pic:spPr>
                    <a:xfrm>
                      <a:off x="0" y="0"/>
                      <a:ext cx="2269490" cy="5039995"/>
                    </a:xfrm>
                    <a:prstGeom prst="rect">
                      <a:avLst/>
                    </a:prstGeom>
                    <a:noFill/>
                    <a:ln>
                      <a:noFill/>
                    </a:ln>
                  </pic:spPr>
                </pic:pic>
              </a:graphicData>
            </a:graphic>
          </wp:inline>
        </w:drawing>
      </w:r>
      <w:r>
        <w:rPr>
          <w:rFonts w:hint="default"/>
          <w:lang w:val="en-US"/>
        </w:rPr>
        <w:tab/>
      </w:r>
      <w:r>
        <w:drawing>
          <wp:inline distT="0" distB="0" distL="114300" distR="114300">
            <wp:extent cx="2269490" cy="5039995"/>
            <wp:effectExtent l="0" t="0" r="16510" b="8255"/>
            <wp:docPr id="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4"/>
                    <pic:cNvPicPr>
                      <a:picLocks noChangeAspect="1"/>
                    </pic:cNvPicPr>
                  </pic:nvPicPr>
                  <pic:blipFill>
                    <a:blip r:embed="rId35"/>
                    <a:stretch>
                      <a:fillRect/>
                    </a:stretch>
                  </pic:blipFill>
                  <pic:spPr>
                    <a:xfrm>
                      <a:off x="0" y="0"/>
                      <a:ext cx="2269490" cy="5039995"/>
                    </a:xfrm>
                    <a:prstGeom prst="rect">
                      <a:avLst/>
                    </a:prstGeom>
                    <a:noFill/>
                    <a:ln>
                      <a:noFill/>
                    </a:ln>
                  </pic:spPr>
                </pic:pic>
              </a:graphicData>
            </a:graphic>
          </wp:inline>
        </w:drawing>
      </w:r>
    </w:p>
    <w:p w14:paraId="7FB6C57A">
      <w:pPr>
        <w:pStyle w:val="23"/>
        <w:jc w:val="center"/>
        <w:rPr>
          <w:rFonts w:hint="default"/>
          <w:lang w:val="vi-VN"/>
        </w:rPr>
      </w:pPr>
      <w:bookmarkStart w:id="82" w:name="_Toc21402"/>
      <w:r>
        <w:t xml:space="preserve">Hình 3. </w:t>
      </w:r>
      <w:r>
        <w:fldChar w:fldCharType="begin"/>
      </w:r>
      <w:r>
        <w:instrText xml:space="preserve"> SEQ Hình_3. \* ARABIC </w:instrText>
      </w:r>
      <w:r>
        <w:fldChar w:fldCharType="separate"/>
      </w:r>
      <w:r>
        <w:t>2</w:t>
      </w:r>
      <w:r>
        <w:fldChar w:fldCharType="end"/>
      </w:r>
      <w:r>
        <w:rPr>
          <w:lang w:val="vi-VN"/>
        </w:rPr>
        <w:t>: Màn hình chính của ứng dụng part 2</w:t>
      </w:r>
      <w:bookmarkEnd w:id="82"/>
    </w:p>
    <w:p w14:paraId="2658FECF">
      <w:pPr>
        <w:ind w:firstLine="720" w:firstLineChars="0"/>
        <w:jc w:val="both"/>
        <w:rPr>
          <w:rFonts w:hint="default"/>
        </w:rPr>
      </w:pPr>
      <w:r>
        <w:rPr>
          <w:rFonts w:hint="default"/>
        </w:rPr>
        <w:t>Phần dưới màn hình hiển thị độ ẩm không khí theo tỷ lệ phần trăm. Tốc độ gió được trình bày kèm đơn vị m/s hoặc km/h. Biểu tượng minh họa (icon) tương ứng với thời tiết hiện tại, ví dụ ô che dù khi mưa. Bố cục cân đối, màu sắc dễ chịu, ưu tiên các chỉ số thời tiết chính.</w:t>
      </w:r>
    </w:p>
    <w:p w14:paraId="5A048A2F">
      <w:pPr>
        <w:ind w:firstLine="720" w:firstLineChars="0"/>
        <w:jc w:val="both"/>
        <w:rPr>
          <w:rFonts w:hint="default"/>
        </w:rPr>
      </w:pPr>
    </w:p>
    <w:p w14:paraId="4C2C3286">
      <w:pPr>
        <w:jc w:val="both"/>
        <w:rPr>
          <w:rFonts w:hint="default"/>
        </w:rPr>
      </w:pPr>
    </w:p>
    <w:p w14:paraId="030B2FBC">
      <w:pPr>
        <w:jc w:val="center"/>
        <w:rPr>
          <w:rFonts w:hint="default"/>
        </w:rPr>
      </w:pPr>
      <w:r>
        <w:drawing>
          <wp:inline distT="0" distB="0" distL="114300" distR="114300">
            <wp:extent cx="2592705" cy="5760085"/>
            <wp:effectExtent l="0" t="0" r="17145" b="12065"/>
            <wp:docPr id="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6"/>
                    <pic:cNvPicPr>
                      <a:picLocks noChangeAspect="1"/>
                    </pic:cNvPicPr>
                  </pic:nvPicPr>
                  <pic:blipFill>
                    <a:blip r:embed="rId36"/>
                    <a:stretch>
                      <a:fillRect/>
                    </a:stretch>
                  </pic:blipFill>
                  <pic:spPr>
                    <a:xfrm>
                      <a:off x="0" y="0"/>
                      <a:ext cx="2592705" cy="5760085"/>
                    </a:xfrm>
                    <a:prstGeom prst="rect">
                      <a:avLst/>
                    </a:prstGeom>
                    <a:noFill/>
                    <a:ln>
                      <a:noFill/>
                    </a:ln>
                  </pic:spPr>
                </pic:pic>
              </a:graphicData>
            </a:graphic>
          </wp:inline>
        </w:drawing>
      </w:r>
    </w:p>
    <w:p w14:paraId="349CCF64">
      <w:pPr>
        <w:pStyle w:val="23"/>
        <w:ind w:firstLine="720" w:firstLineChars="0"/>
        <w:rPr>
          <w:rFonts w:hint="default"/>
          <w:lang w:val="vi-VN"/>
        </w:rPr>
      </w:pPr>
      <w:bookmarkStart w:id="83" w:name="_Toc2347"/>
      <w:r>
        <w:t xml:space="preserve">Hình 3. </w:t>
      </w:r>
      <w:r>
        <w:fldChar w:fldCharType="begin"/>
      </w:r>
      <w:r>
        <w:instrText xml:space="preserve"> SEQ Hình_3. \* ARABIC </w:instrText>
      </w:r>
      <w:r>
        <w:fldChar w:fldCharType="separate"/>
      </w:r>
      <w:r>
        <w:t>3</w:t>
      </w:r>
      <w:r>
        <w:fldChar w:fldCharType="end"/>
      </w:r>
      <w:r>
        <w:rPr>
          <w:lang w:val="vi-VN"/>
        </w:rPr>
        <w:t>: Màn hình tìm kiếm thành phố</w:t>
      </w:r>
      <w:bookmarkEnd w:id="83"/>
    </w:p>
    <w:p w14:paraId="7D2A33FD">
      <w:pPr>
        <w:ind w:firstLine="720" w:firstLineChars="0"/>
        <w:rPr>
          <w:rFonts w:hint="default"/>
        </w:rPr>
      </w:pPr>
      <w:r>
        <w:rPr>
          <w:rFonts w:hint="default"/>
        </w:rPr>
        <w:t>Người dùng nhập tên thành phố vào ô tìm kiếm ở đầu màn hình. Ứng dụng gọi API thời tiết sau khi người dùng xác nhận hoặc chọn từ gợi ý. Kết quả trả về hiển thị ngay thông tin thời tiết của thành phố cần tra cứu.</w:t>
      </w:r>
    </w:p>
    <w:p w14:paraId="6E5DB9C1">
      <w:pPr>
        <w:ind w:firstLine="720" w:firstLineChars="0"/>
        <w:rPr>
          <w:rFonts w:hint="default"/>
        </w:rPr>
      </w:pPr>
    </w:p>
    <w:p w14:paraId="5897FD0A">
      <w:pPr>
        <w:ind w:firstLine="720" w:firstLineChars="0"/>
        <w:jc w:val="center"/>
        <w:rPr>
          <w:rFonts w:hint="default"/>
        </w:rPr>
      </w:pPr>
      <w:r>
        <w:drawing>
          <wp:inline distT="0" distB="0" distL="114300" distR="114300">
            <wp:extent cx="2593340" cy="5760085"/>
            <wp:effectExtent l="0" t="0" r="16510" b="12065"/>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
                    <pic:cNvPicPr>
                      <a:picLocks noChangeAspect="1"/>
                    </pic:cNvPicPr>
                  </pic:nvPicPr>
                  <pic:blipFill>
                    <a:blip r:embed="rId37"/>
                    <a:stretch>
                      <a:fillRect/>
                    </a:stretch>
                  </pic:blipFill>
                  <pic:spPr>
                    <a:xfrm>
                      <a:off x="0" y="0"/>
                      <a:ext cx="2593340" cy="5760085"/>
                    </a:xfrm>
                    <a:prstGeom prst="rect">
                      <a:avLst/>
                    </a:prstGeom>
                    <a:noFill/>
                    <a:ln>
                      <a:noFill/>
                    </a:ln>
                  </pic:spPr>
                </pic:pic>
              </a:graphicData>
            </a:graphic>
          </wp:inline>
        </w:drawing>
      </w:r>
    </w:p>
    <w:p w14:paraId="3FAB5B79">
      <w:pPr>
        <w:pStyle w:val="23"/>
        <w:ind w:firstLine="720" w:firstLineChars="0"/>
        <w:rPr>
          <w:rFonts w:hint="default"/>
          <w:lang w:val="vi-VN"/>
        </w:rPr>
      </w:pPr>
      <w:bookmarkStart w:id="84" w:name="_Toc19003"/>
      <w:r>
        <w:t xml:space="preserve">Hình 3. </w:t>
      </w:r>
      <w:r>
        <w:fldChar w:fldCharType="begin"/>
      </w:r>
      <w:r>
        <w:instrText xml:space="preserve"> SEQ Hình_3. \* ARABIC </w:instrText>
      </w:r>
      <w:r>
        <w:fldChar w:fldCharType="separate"/>
      </w:r>
      <w:r>
        <w:t>4</w:t>
      </w:r>
      <w:r>
        <w:fldChar w:fldCharType="end"/>
      </w:r>
      <w:r>
        <w:rPr>
          <w:lang w:val="vi-VN"/>
        </w:rPr>
        <w:t>: Màn hình danh sách thành phố đã lưu</w:t>
      </w:r>
      <w:bookmarkEnd w:id="84"/>
    </w:p>
    <w:p w14:paraId="66B3650C">
      <w:pPr>
        <w:ind w:firstLine="720" w:firstLineChars="0"/>
        <w:rPr>
          <w:rFonts w:hint="default"/>
        </w:rPr>
      </w:pPr>
      <w:r>
        <w:rPr>
          <w:rFonts w:hint="default"/>
        </w:rPr>
        <w:t>Danh sách các thành phố được lưu sau khi tìm kiếm hoặc chủ động thêm. Mỗi dòng hiển thị tên thành phố, nhiệt độ tóm tắt và biểu tượng thời tiết nhỏ. Người dùng có thể vuốt hoặc nhấn vào biểu tượng xóa để bỏ khỏi danh sách. Chạm vào một thành phố sẽ chuyển về màn hình chính với thông tin chi tiết.</w:t>
      </w:r>
    </w:p>
    <w:p w14:paraId="5BBA0DB9">
      <w:pPr>
        <w:ind w:firstLine="720" w:firstLineChars="0"/>
        <w:rPr>
          <w:rFonts w:hint="default"/>
        </w:rPr>
      </w:pPr>
    </w:p>
    <w:p w14:paraId="45F7AB9D">
      <w:pPr>
        <w:ind w:firstLine="720" w:firstLineChars="0"/>
        <w:jc w:val="center"/>
        <w:rPr>
          <w:rFonts w:hint="default"/>
        </w:rPr>
      </w:pPr>
      <w:r>
        <w:drawing>
          <wp:inline distT="0" distB="0" distL="114300" distR="114300">
            <wp:extent cx="2593340" cy="5760085"/>
            <wp:effectExtent l="0" t="0" r="16510" b="12065"/>
            <wp:docPr id="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7"/>
                    <pic:cNvPicPr>
                      <a:picLocks noChangeAspect="1"/>
                    </pic:cNvPicPr>
                  </pic:nvPicPr>
                  <pic:blipFill>
                    <a:blip r:embed="rId38"/>
                    <a:stretch>
                      <a:fillRect/>
                    </a:stretch>
                  </pic:blipFill>
                  <pic:spPr>
                    <a:xfrm>
                      <a:off x="0" y="0"/>
                      <a:ext cx="2593340" cy="5760085"/>
                    </a:xfrm>
                    <a:prstGeom prst="rect">
                      <a:avLst/>
                    </a:prstGeom>
                    <a:noFill/>
                    <a:ln>
                      <a:noFill/>
                    </a:ln>
                  </pic:spPr>
                </pic:pic>
              </a:graphicData>
            </a:graphic>
          </wp:inline>
        </w:drawing>
      </w:r>
    </w:p>
    <w:p w14:paraId="64CC6336">
      <w:pPr>
        <w:pStyle w:val="23"/>
        <w:ind w:firstLine="720" w:firstLineChars="0"/>
        <w:rPr>
          <w:rFonts w:hint="default"/>
          <w:lang w:val="vi-VN"/>
        </w:rPr>
      </w:pPr>
      <w:bookmarkStart w:id="85" w:name="_Toc367"/>
      <w:r>
        <w:t xml:space="preserve">Hình 3. </w:t>
      </w:r>
      <w:r>
        <w:fldChar w:fldCharType="begin"/>
      </w:r>
      <w:r>
        <w:instrText xml:space="preserve"> SEQ Hình_3. \* ARABIC </w:instrText>
      </w:r>
      <w:r>
        <w:fldChar w:fldCharType="separate"/>
      </w:r>
      <w:r>
        <w:t>5</w:t>
      </w:r>
      <w:r>
        <w:fldChar w:fldCharType="end"/>
      </w:r>
      <w:r>
        <w:rPr>
          <w:lang w:val="vi-VN"/>
        </w:rPr>
        <w:t>: Màn hình thiết lập nhắc nhở thời tiết</w:t>
      </w:r>
      <w:bookmarkEnd w:id="85"/>
    </w:p>
    <w:p w14:paraId="621205C5">
      <w:pPr>
        <w:ind w:firstLine="720" w:firstLineChars="0"/>
        <w:rPr>
          <w:lang w:val="vi-VN"/>
        </w:rPr>
      </w:pPr>
      <w:r>
        <w:rPr>
          <w:rFonts w:hint="default"/>
          <w:lang w:val="vi-VN"/>
        </w:rPr>
        <w:t>Người dùng bật/tắt công tắc để kích hoạt thông báo dự báo. Có thể chọn giờ nhận thông báo (ví dụ 7:00 sáng, 18:00 tối). Ứng dụng hỗ trợ nhắc cảnh báo thời tiết cực đoan (bão, mưa lớn). Cài đặt được lưu cục bộ hoặc đồng bộ với tài khoản người dùng.</w:t>
      </w:r>
    </w:p>
    <w:p w14:paraId="67E89F3A">
      <w:pPr>
        <w:ind w:firstLine="720" w:firstLineChars="0"/>
        <w:rPr>
          <w:rFonts w:hint="default"/>
        </w:rPr>
      </w:pPr>
    </w:p>
    <w:p w14:paraId="34D5F7C9">
      <w:pPr>
        <w:ind w:firstLine="720" w:firstLineChars="0"/>
        <w:jc w:val="center"/>
      </w:pPr>
      <w:r>
        <w:drawing>
          <wp:inline distT="0" distB="0" distL="114300" distR="114300">
            <wp:extent cx="2593340" cy="5760085"/>
            <wp:effectExtent l="0" t="0" r="16510" b="12065"/>
            <wp:docPr id="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8"/>
                    <pic:cNvPicPr>
                      <a:picLocks noChangeAspect="1"/>
                    </pic:cNvPicPr>
                  </pic:nvPicPr>
                  <pic:blipFill>
                    <a:blip r:embed="rId39"/>
                    <a:stretch>
                      <a:fillRect/>
                    </a:stretch>
                  </pic:blipFill>
                  <pic:spPr>
                    <a:xfrm>
                      <a:off x="0" y="0"/>
                      <a:ext cx="2593340" cy="5760085"/>
                    </a:xfrm>
                    <a:prstGeom prst="rect">
                      <a:avLst/>
                    </a:prstGeom>
                    <a:noFill/>
                    <a:ln>
                      <a:noFill/>
                    </a:ln>
                  </pic:spPr>
                </pic:pic>
              </a:graphicData>
            </a:graphic>
          </wp:inline>
        </w:drawing>
      </w:r>
    </w:p>
    <w:p w14:paraId="37FC2C77">
      <w:pPr>
        <w:pStyle w:val="23"/>
        <w:ind w:firstLine="720" w:firstLineChars="0"/>
        <w:jc w:val="center"/>
        <w:rPr>
          <w:lang w:val="vi-VN"/>
        </w:rPr>
      </w:pPr>
      <w:bookmarkStart w:id="86" w:name="_Toc19865"/>
      <w:r>
        <w:t xml:space="preserve">Hình 3. </w:t>
      </w:r>
      <w:r>
        <w:fldChar w:fldCharType="begin"/>
      </w:r>
      <w:r>
        <w:instrText xml:space="preserve"> SEQ Hình_3. \* ARABIC </w:instrText>
      </w:r>
      <w:r>
        <w:fldChar w:fldCharType="separate"/>
      </w:r>
      <w:r>
        <w:t>6</w:t>
      </w:r>
      <w:r>
        <w:fldChar w:fldCharType="end"/>
      </w:r>
      <w:r>
        <w:rPr>
          <w:lang w:val="vi-VN"/>
        </w:rPr>
        <w:t>: Màn hình quản lý lịch nhắc cá nhân</w:t>
      </w:r>
      <w:bookmarkEnd w:id="86"/>
    </w:p>
    <w:p w14:paraId="43B5350D">
      <w:pPr>
        <w:ind w:firstLine="720" w:firstLineChars="0"/>
        <w:rPr>
          <w:lang w:val="vi-VN"/>
        </w:rPr>
      </w:pPr>
      <w:r>
        <w:rPr>
          <w:rFonts w:hint="default"/>
          <w:lang w:val="vi-VN"/>
        </w:rPr>
        <w:t>Hiển thị danh sách các lịch nhắc do người dùng tự tạo. Mỗi nhắc nhở gồm tiêu đề, thời gian, ngày lặp lại và ghi chú liên quan đến thời tiết. Có nút thêm mới, chỉnh sửa và xóa nhắc cho từng mục. Lịch nhắc có thể kết hợp thông tin thời tiết để gợi ý mang theo ô, áo ấm, v.v.</w:t>
      </w:r>
    </w:p>
    <w:p w14:paraId="10AA58AA">
      <w:pPr>
        <w:jc w:val="center"/>
      </w:pPr>
      <w:r>
        <w:drawing>
          <wp:inline distT="0" distB="0" distL="114300" distR="114300">
            <wp:extent cx="2593340" cy="5760085"/>
            <wp:effectExtent l="0" t="0" r="16510" b="12065"/>
            <wp:docPr id="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9"/>
                    <pic:cNvPicPr>
                      <a:picLocks noChangeAspect="1"/>
                    </pic:cNvPicPr>
                  </pic:nvPicPr>
                  <pic:blipFill>
                    <a:blip r:embed="rId40"/>
                    <a:stretch>
                      <a:fillRect/>
                    </a:stretch>
                  </pic:blipFill>
                  <pic:spPr>
                    <a:xfrm>
                      <a:off x="0" y="0"/>
                      <a:ext cx="2593340" cy="5760085"/>
                    </a:xfrm>
                    <a:prstGeom prst="rect">
                      <a:avLst/>
                    </a:prstGeom>
                    <a:noFill/>
                    <a:ln>
                      <a:noFill/>
                    </a:ln>
                  </pic:spPr>
                </pic:pic>
              </a:graphicData>
            </a:graphic>
          </wp:inline>
        </w:drawing>
      </w:r>
    </w:p>
    <w:p w14:paraId="2629D05D">
      <w:pPr>
        <w:pStyle w:val="23"/>
        <w:jc w:val="center"/>
        <w:rPr>
          <w:rFonts w:hint="default"/>
          <w:lang w:val="vi-VN"/>
        </w:rPr>
      </w:pPr>
      <w:bookmarkStart w:id="87" w:name="_Toc12538"/>
      <w:r>
        <w:t xml:space="preserve">Hình 3. </w:t>
      </w:r>
      <w:r>
        <w:fldChar w:fldCharType="begin"/>
      </w:r>
      <w:r>
        <w:instrText xml:space="preserve"> SEQ Hình_3. \* ARABIC </w:instrText>
      </w:r>
      <w:r>
        <w:fldChar w:fldCharType="separate"/>
      </w:r>
      <w:r>
        <w:t>7</w:t>
      </w:r>
      <w:r>
        <w:fldChar w:fldCharType="end"/>
      </w:r>
      <w:r>
        <w:rPr>
          <w:lang w:val="vi-VN"/>
        </w:rPr>
        <w:t>: Màn hình giao diện chat AI</w:t>
      </w:r>
      <w:bookmarkEnd w:id="87"/>
    </w:p>
    <w:p w14:paraId="25D158FA">
      <w:pPr>
        <w:ind w:firstLine="720" w:firstLineChars="0"/>
        <w:rPr>
          <w:rFonts w:hint="default"/>
        </w:rPr>
      </w:pPr>
      <w:r>
        <w:rPr>
          <w:rFonts w:hint="default"/>
        </w:rPr>
        <w:t>Màn hình hiển thị khung chat giữa người dùng và trợ lý AI. Người dùng gõ câu hỏi bằng ngôn ngữ tự nhiên, ví dụ: “Ngày mai Hà Nội có mưa không?” AI phản hồi nhanh bằng văn bản, kèm nhiệt độ dự báo hoặc khuyến nghị. Lịch sử hội thoại được giữ lại trong phiên, có thể xóa hoặc mới.</w:t>
      </w:r>
      <w:r>
        <w:rPr>
          <w:rFonts w:hint="default"/>
        </w:rPr>
        <w:br w:type="page"/>
      </w:r>
    </w:p>
    <w:p w14:paraId="4B6FCC9A">
      <w:pPr>
        <w:pStyle w:val="2"/>
        <w:bidi w:val="0"/>
        <w:jc w:val="center"/>
        <w:rPr>
          <w:rFonts w:hint="default"/>
        </w:rPr>
      </w:pPr>
      <w:bookmarkStart w:id="88" w:name="_Toc14827"/>
      <w:r>
        <w:rPr>
          <w:rFonts w:hint="default"/>
        </w:rPr>
        <w:t>KẾT LUẬN</w:t>
      </w:r>
      <w:bookmarkEnd w:id="88"/>
    </w:p>
    <w:p w14:paraId="1A4E72B5">
      <w:pPr>
        <w:numPr>
          <w:ilvl w:val="0"/>
          <w:numId w:val="14"/>
        </w:numPr>
        <w:ind w:left="420" w:leftChars="0" w:hanging="420" w:firstLineChars="0"/>
        <w:rPr>
          <w:rFonts w:hint="default"/>
        </w:rPr>
      </w:pPr>
      <w:r>
        <w:rPr>
          <w:rFonts w:hint="default"/>
        </w:rPr>
        <w:t>Kết luận</w:t>
      </w:r>
    </w:p>
    <w:p w14:paraId="1B80B032">
      <w:pPr>
        <w:ind w:firstLine="720" w:firstLineChars="0"/>
        <w:rPr>
          <w:rFonts w:hint="default"/>
        </w:rPr>
      </w:pPr>
      <w:r>
        <w:rPr>
          <w:rFonts w:hint="default"/>
        </w:rPr>
        <w:t>Sau quá trình tìm hiểu, phân tích, thiết kế và cài đặt, nhóm đã xây dựng được ứng dụng dự báo thời tiết trên nền tảng di động bằng Flutter. Ứng dụng cơ bản đáp ứng được các chức năng chính đã đề ra, bao gồm xem thời tiết hiện tại, tìm kiếm thành phố, hiển thị thông tin dự báo thời tiết, hiển thị biểu tượng theo trạng thái thời tiết, lưu thành phố đã tra cứu và hỗ trợ kiểm tra thông báo dự báo thời tiết.</w:t>
      </w:r>
    </w:p>
    <w:p w14:paraId="6FFE71CD">
      <w:pPr>
        <w:ind w:firstLine="720" w:firstLineChars="0"/>
        <w:rPr>
          <w:rFonts w:hint="default"/>
        </w:rPr>
      </w:pPr>
      <w:r>
        <w:rPr>
          <w:rFonts w:hint="default"/>
        </w:rPr>
        <w:t>Ứng dụng giúp người dùng có thể nhanh chóng theo dõi các thông tin thời tiết cần thiết như nhiệt độ, độ ẩm, tốc độ gió và tình trạng thời tiết tại khu vực quan tâm. Thông qua giao diện trực quan và thao tác đơn giản, người dùng có thể dễ dàng tra cứu thông tin thời tiết phục vụ cho nhu cầu sinh hoạt, học tập, làm việc và di chuyển hằng ngày.</w:t>
      </w:r>
    </w:p>
    <w:p w14:paraId="1C42F7C8">
      <w:pPr>
        <w:ind w:firstLine="720" w:firstLineChars="0"/>
        <w:rPr>
          <w:rFonts w:hint="default"/>
        </w:rPr>
      </w:pPr>
      <w:r>
        <w:rPr>
          <w:rFonts w:hint="default"/>
        </w:rPr>
        <w:t>Tuy nhiên, bên cạnh những kết quả đạt được, ứng dụng vẫn còn tồn tại một số hạn chế nhất định. Dữ liệu thời tiết của hệ thống còn phụ thuộc vào API bên ngoài, do đó khi API gặp lỗi, thay đổi giới hạn truy cập hoặc mất kết nối mạng thì ứng dụng có thể không lấy được dữ liệu mới. Ngoài ra, giao diện của ứng dụng tuy đã đáp ứng được các chức năng cơ bản nhưng vẫn chưa được tối ưu hoàn toàn về trải nghiệm người dùng, bố cục hiển thị và mức độ trực quan trên nhiều kích thước màn hình khác nhau.</w:t>
      </w:r>
    </w:p>
    <w:p w14:paraId="1A27EEEC">
      <w:pPr>
        <w:numPr>
          <w:ilvl w:val="0"/>
          <w:numId w:val="14"/>
        </w:numPr>
        <w:ind w:left="420" w:leftChars="0" w:hanging="420" w:firstLineChars="0"/>
        <w:rPr>
          <w:rFonts w:hint="default"/>
        </w:rPr>
      </w:pPr>
      <w:r>
        <w:rPr>
          <w:rFonts w:hint="default"/>
        </w:rPr>
        <w:t>Hướng phát triển</w:t>
      </w:r>
    </w:p>
    <w:p w14:paraId="676A4F13">
      <w:pPr>
        <w:ind w:firstLine="720" w:firstLineChars="0"/>
        <w:rPr>
          <w:rFonts w:hint="default"/>
        </w:rPr>
      </w:pPr>
      <w:r>
        <w:rPr>
          <w:rFonts w:hint="default"/>
        </w:rPr>
        <w:t>Trong thời gian tới, nhóm có thể tiếp tục phát triển và hoàn thiện ứng dụng theo nhiều hướng khác nhau. Trước hết, ứng dụng có thể được bổ sung chức năng dự báo, giúp người dùng nhận biết sớm các hiện tượng thời tiết nguy hiểm như mưa lớn, bão, giông lốc, nắng nóng hoặc rét đậm. Đây là hướng phát triển quan trọng nhằm nâng cao tính thực tiễn và giá trị sử dụng của hệ thống.</w:t>
      </w:r>
    </w:p>
    <w:p w14:paraId="1AD4D1B9">
      <w:pPr>
        <w:ind w:firstLine="720" w:firstLineChars="0"/>
        <w:rPr>
          <w:rFonts w:hint="default"/>
        </w:rPr>
      </w:pPr>
      <w:r>
        <w:rPr>
          <w:rFonts w:hint="default"/>
        </w:rPr>
        <w:t>Bên cạnh đó, nhóm có thể bổ sung biểu đồ thời tiết để thể hiện sự thay đổi của nhiệt độ, độ ẩm, lượng mưa hoặc tốc độ gió theo từng giờ, từng ngày. Việc sử dụng biểu đồ sẽ giúp người dùng dễ dàng quan sát xu hướng thời tiết thay vì chỉ xem các con số riêng lẻ.</w:t>
      </w:r>
    </w:p>
    <w:p w14:paraId="61524167">
      <w:pPr>
        <w:ind w:firstLine="720" w:firstLineChars="0"/>
        <w:rPr>
          <w:rFonts w:hint="default"/>
        </w:rPr>
      </w:pPr>
    </w:p>
    <w:p w14:paraId="2579D197">
      <w:pPr>
        <w:ind w:firstLine="720" w:firstLineChars="0"/>
        <w:rPr>
          <w:rFonts w:hint="default"/>
        </w:rPr>
      </w:pPr>
      <w:r>
        <w:rPr>
          <w:rFonts w:hint="default"/>
        </w:rPr>
        <w:t>Ngoài ra, ứng dụng có thể được mở rộng thêm chức năng hỗ trợ nhiều ngôn ngữ, chẳng hạn như tiếng Việt và tiếng Anh. Điều này giúp ứng dụng tiếp cận được nhiều nhóm người dùng hơn, đồng thời nâng cao tính chuyên nghiệp và khả năng mở rộng trong tương lai.</w:t>
      </w:r>
    </w:p>
    <w:p w14:paraId="1E93746E">
      <w:pPr>
        <w:ind w:firstLine="720" w:firstLineChars="0"/>
        <w:rPr>
          <w:rFonts w:hint="default"/>
        </w:rPr>
      </w:pPr>
      <w:r>
        <w:rPr>
          <w:rFonts w:hint="default"/>
        </w:rPr>
        <w:t>Nhìn chung, ứng dụng đã hoàn thành được các chức năng nền tảng của một hệ thống dự báo thời tiết trên thiết bị di động. Đây là cơ sở quan trọng để nhóm tiếp tục cải tiến, bổ sung các chức năng nâng cao và phát triển ứng dụng theo hướng hoàn thiện hơn.</w:t>
      </w:r>
    </w:p>
    <w:p w14:paraId="3D7390C6">
      <w:pPr>
        <w:rPr>
          <w:rFonts w:hint="default"/>
        </w:rPr>
      </w:pPr>
      <w:r>
        <w:rPr>
          <w:rFonts w:hint="default"/>
        </w:rPr>
        <w:br w:type="page"/>
      </w:r>
    </w:p>
    <w:p w14:paraId="780D1DCC">
      <w:pPr>
        <w:pStyle w:val="2"/>
        <w:bidi w:val="0"/>
        <w:rPr>
          <w:rFonts w:hint="default"/>
          <w:lang w:val="en-US"/>
        </w:rPr>
      </w:pPr>
      <w:bookmarkStart w:id="89" w:name="_Toc2759"/>
      <w:r>
        <w:rPr>
          <w:rFonts w:hint="default"/>
        </w:rPr>
        <w:t>TÀI LIỆU THAM KHẢO</w:t>
      </w:r>
      <w:bookmarkEnd w:id="89"/>
      <w:r>
        <w:rPr>
          <w:rFonts w:hint="default"/>
          <w:lang w:val="en-US"/>
        </w:rPr>
        <w:t xml:space="preserve">  </w:t>
      </w:r>
    </w:p>
    <w:p w14:paraId="242B7413">
      <w:pPr>
        <w:numPr>
          <w:ilvl w:val="0"/>
          <w:numId w:val="15"/>
        </w:numPr>
        <w:ind w:left="432" w:leftChars="0" w:hanging="432" w:firstLineChars="0"/>
        <w:rPr>
          <w:rFonts w:hint="default"/>
          <w:lang w:val="en-US"/>
        </w:rPr>
      </w:pPr>
      <w:r>
        <w:rPr>
          <w:rFonts w:hint="default"/>
          <w:lang w:val="en-US"/>
        </w:rPr>
        <w:t xml:space="preserve">ITNavi. (n.d.). Flutter là gì?. Truy cập ngày 14 tháng 04 năm 2026, từ </w:t>
      </w:r>
    </w:p>
    <w:p w14:paraId="2FE41CC0">
      <w:pPr>
        <w:numPr>
          <w:ilvl w:val="0"/>
          <w:numId w:val="0"/>
        </w:numPr>
        <w:ind w:leftChars="0"/>
        <w:rPr>
          <w:rFonts w:hint="default"/>
          <w:lang w:val="en-US"/>
        </w:rPr>
      </w:pPr>
      <w:r>
        <w:rPr>
          <w:rFonts w:hint="default"/>
          <w:lang w:val="en-US"/>
        </w:rPr>
        <w:t xml:space="preserve">https://itnavi.com.vn/blog/flutter-la-gi  </w:t>
      </w:r>
    </w:p>
    <w:p w14:paraId="4F71340E">
      <w:pPr>
        <w:numPr>
          <w:ilvl w:val="0"/>
          <w:numId w:val="15"/>
        </w:numPr>
        <w:ind w:left="432" w:leftChars="0" w:hanging="432" w:firstLineChars="0"/>
        <w:rPr>
          <w:rFonts w:hint="default"/>
          <w:lang w:val="en-US"/>
        </w:rPr>
      </w:pPr>
      <w:r>
        <w:rPr>
          <w:rFonts w:hint="default"/>
          <w:lang w:val="en-US"/>
        </w:rPr>
        <w:t xml:space="preserve">TechWorks. (n.d.). Flutter và cấu trúc của Flutter. Truy cập ngày 14 tháng 04 năm </w:t>
      </w:r>
    </w:p>
    <w:p w14:paraId="07A1F392">
      <w:pPr>
        <w:numPr>
          <w:ilvl w:val="0"/>
          <w:numId w:val="0"/>
        </w:numPr>
        <w:ind w:leftChars="0"/>
        <w:rPr>
          <w:rFonts w:hint="default"/>
          <w:lang w:val="en-US"/>
        </w:rPr>
      </w:pPr>
      <w:r>
        <w:rPr>
          <w:rFonts w:hint="default"/>
          <w:lang w:val="en-US"/>
        </w:rPr>
        <w:t xml:space="preserve">2026, từ https://techworks.vn/blog/flutter-va-cau-truc-cua-flutter  </w:t>
      </w:r>
    </w:p>
    <w:p w14:paraId="27439155">
      <w:pPr>
        <w:numPr>
          <w:ilvl w:val="0"/>
          <w:numId w:val="15"/>
        </w:numPr>
        <w:ind w:left="432" w:leftChars="0" w:hanging="432" w:firstLineChars="0"/>
        <w:rPr>
          <w:rFonts w:hint="default"/>
          <w:lang w:val="en-US"/>
        </w:rPr>
      </w:pPr>
      <w:r>
        <w:rPr>
          <w:rFonts w:hint="default"/>
          <w:lang w:val="en-US"/>
        </w:rPr>
        <w:t xml:space="preserve">Viblo. (2021). Flutter là gì? Các đặc tính vượt trội của Flutter. Truy cập ngày 14 </w:t>
      </w:r>
    </w:p>
    <w:p w14:paraId="27F50E0A">
      <w:pPr>
        <w:numPr>
          <w:ilvl w:val="0"/>
          <w:numId w:val="0"/>
        </w:numPr>
        <w:ind w:leftChars="0"/>
        <w:rPr>
          <w:rFonts w:hint="default"/>
          <w:lang w:val="en-US"/>
        </w:rPr>
      </w:pPr>
      <w:r>
        <w:rPr>
          <w:rFonts w:hint="default"/>
          <w:lang w:val="en-US"/>
        </w:rPr>
        <w:t xml:space="preserve">tháng 04 năm 2026, từ https://viblo.asia/p/flutter-la-gi-cac-dac-tinh-vuot-troi-cua-flutter-2021-RQqKL606l7z  </w:t>
      </w:r>
    </w:p>
    <w:p w14:paraId="37888DC5">
      <w:pPr>
        <w:numPr>
          <w:ilvl w:val="0"/>
          <w:numId w:val="15"/>
        </w:numPr>
        <w:ind w:left="432" w:leftChars="0" w:hanging="432" w:firstLineChars="0"/>
        <w:rPr>
          <w:rFonts w:hint="default"/>
          <w:lang w:val="en-US"/>
        </w:rPr>
      </w:pPr>
      <w:r>
        <w:rPr>
          <w:rFonts w:hint="default"/>
          <w:lang w:val="en-US"/>
        </w:rPr>
        <w:t xml:space="preserve">Viblo. (n.d.). Tìm hiểu về Flutter. Truy cập ngày 14 tháng 04 năm 2026, từ </w:t>
      </w:r>
    </w:p>
    <w:p w14:paraId="620C1861">
      <w:pPr>
        <w:numPr>
          <w:ilvl w:val="0"/>
          <w:numId w:val="0"/>
        </w:numPr>
        <w:ind w:leftChars="0"/>
        <w:rPr>
          <w:rFonts w:hint="default"/>
          <w:lang w:val="en-US"/>
        </w:rPr>
      </w:pPr>
      <w:r>
        <w:rPr>
          <w:rFonts w:hint="default"/>
          <w:lang w:val="en-US"/>
        </w:rPr>
        <w:t xml:space="preserve">https://viblo.asia/p/tim-hieu-ve-flutter-ORNZq9PqZ0n   </w:t>
      </w:r>
    </w:p>
    <w:p w14:paraId="3EF6717A">
      <w:pPr>
        <w:numPr>
          <w:ilvl w:val="0"/>
          <w:numId w:val="15"/>
        </w:numPr>
        <w:ind w:left="432" w:leftChars="0" w:hanging="432" w:firstLineChars="0"/>
        <w:rPr>
          <w:rFonts w:hint="default"/>
          <w:lang w:val="en-US"/>
        </w:rPr>
      </w:pPr>
      <w:r>
        <w:rPr>
          <w:rFonts w:hint="default"/>
          <w:lang w:val="en-US"/>
        </w:rPr>
        <w:t xml:space="preserve">Tokyo Tech Lab. (n.d.). Ngôn ngữ Dart là gì?. Truy cập ngày 14 tháng 04 năm </w:t>
      </w:r>
    </w:p>
    <w:p w14:paraId="4F20402A">
      <w:pPr>
        <w:numPr>
          <w:ilvl w:val="0"/>
          <w:numId w:val="0"/>
        </w:numPr>
        <w:ind w:leftChars="0"/>
        <w:rPr>
          <w:rFonts w:hint="default"/>
          <w:lang w:val="en-US"/>
        </w:rPr>
      </w:pPr>
      <w:r>
        <w:rPr>
          <w:rFonts w:hint="default"/>
          <w:lang w:val="en-US"/>
        </w:rPr>
        <w:t xml:space="preserve">2026, từ https://tokyotechlab.com/vi/blogs/ngon-ngu-dart-la-gi  </w:t>
      </w:r>
    </w:p>
    <w:p w14:paraId="6EF919F9">
      <w:pPr>
        <w:numPr>
          <w:ilvl w:val="0"/>
          <w:numId w:val="15"/>
        </w:numPr>
        <w:ind w:left="432" w:leftChars="0" w:hanging="432" w:firstLineChars="0"/>
        <w:rPr>
          <w:rFonts w:hint="default"/>
          <w:lang w:val="en-US"/>
        </w:rPr>
      </w:pPr>
      <w:r>
        <w:rPr>
          <w:rFonts w:hint="default"/>
          <w:lang w:val="en-US"/>
        </w:rPr>
        <w:t xml:space="preserve">Viblo. (n.d.). Khám phá lập trình bất đồng bộ trong Dart Flutter. Truy cập ngày 14 </w:t>
      </w:r>
    </w:p>
    <w:p w14:paraId="34376D56">
      <w:pPr>
        <w:numPr>
          <w:ilvl w:val="0"/>
          <w:numId w:val="0"/>
        </w:numPr>
        <w:ind w:leftChars="0"/>
        <w:rPr>
          <w:rFonts w:hint="default"/>
          <w:lang w:val="en-US"/>
        </w:rPr>
      </w:pPr>
      <w:r>
        <w:rPr>
          <w:rFonts w:hint="default"/>
          <w:lang w:val="en-US"/>
        </w:rPr>
        <w:t xml:space="preserve">tháng 04 năm 2026, từ https://viblo.asia/p/kham-pha-lap-trinh-bat-dong-bo-trong-dart-flutter-XL6lA6nB5eka  </w:t>
      </w:r>
    </w:p>
    <w:p w14:paraId="0BDB2EE5">
      <w:pPr>
        <w:numPr>
          <w:ilvl w:val="0"/>
          <w:numId w:val="15"/>
        </w:numPr>
        <w:ind w:left="432" w:leftChars="0" w:hanging="432" w:firstLineChars="0"/>
        <w:rPr>
          <w:rFonts w:hint="default"/>
          <w:lang w:val="en-US"/>
        </w:rPr>
      </w:pPr>
      <w:r>
        <w:rPr>
          <w:rFonts w:hint="default"/>
          <w:lang w:val="en-US"/>
        </w:rPr>
        <w:t xml:space="preserve">Viblo. (n.d.). SQLite là gì?. Truy cập ngày 14 tháng 04 năm 2026, từ </w:t>
      </w:r>
    </w:p>
    <w:p w14:paraId="741DF7E5">
      <w:pPr>
        <w:numPr>
          <w:ilvl w:val="0"/>
          <w:numId w:val="0"/>
        </w:numPr>
        <w:ind w:leftChars="0"/>
        <w:rPr>
          <w:rFonts w:hint="default"/>
          <w:lang w:val="en-US"/>
        </w:rPr>
      </w:pPr>
      <w:r>
        <w:rPr>
          <w:rFonts w:hint="default"/>
          <w:lang w:val="en-US"/>
        </w:rPr>
        <w:t xml:space="preserve">https://viblo.asia/p/sqlite-la-gi-E375zVVR5GW  </w:t>
      </w:r>
    </w:p>
    <w:p w14:paraId="450E8EED">
      <w:pPr>
        <w:numPr>
          <w:ilvl w:val="0"/>
          <w:numId w:val="15"/>
        </w:numPr>
        <w:ind w:left="432" w:leftChars="0" w:hanging="432" w:firstLineChars="0"/>
        <w:rPr>
          <w:rFonts w:hint="default"/>
        </w:rPr>
      </w:pPr>
      <w:r>
        <w:rPr>
          <w:rFonts w:hint="default"/>
          <w:lang w:val="en-US"/>
        </w:rPr>
        <w:t xml:space="preserve">Bizfly Cloud. (2024). SQLite là gì?. Truy cập ngày 14 tháng 04 năm 2026, từ </w:t>
      </w:r>
    </w:p>
    <w:p w14:paraId="07983C14">
      <w:pPr>
        <w:numPr>
          <w:ilvl w:val="0"/>
          <w:numId w:val="0"/>
        </w:numPr>
        <w:ind w:leftChars="0"/>
        <w:rPr>
          <w:rFonts w:hint="default"/>
        </w:rPr>
      </w:pPr>
      <w:r>
        <w:rPr>
          <w:rFonts w:hint="default"/>
          <w:lang w:val="en-US"/>
        </w:rPr>
        <w:t>https://bizflycloud.vn/tin-tuc/sqlite-la-gi-20241023091822663.htm</w:t>
      </w:r>
    </w:p>
    <w:p w14:paraId="48D94439">
      <w:pPr>
        <w:pStyle w:val="5"/>
        <w:numPr>
          <w:ilvl w:val="0"/>
          <w:numId w:val="15"/>
        </w:numPr>
        <w:bidi w:val="0"/>
        <w:rPr>
          <w:rFonts w:hint="default"/>
        </w:rPr>
      </w:pPr>
      <w:bookmarkStart w:id="90" w:name="_Trần, A., &amp; Nguyễn, B. (2024). Ứng dụng công nghệ thông tin trong dự báo thời tiết và phòng tránh thiên tai. Hà Nội: Nhà xuất bản Khoa học và Kỹ thuật._x000F_"/>
      <w:r>
        <w:rPr>
          <w:rFonts w:hint="default"/>
          <w:lang w:val="en-US"/>
        </w:rPr>
        <w:t xml:space="preserve">Trần, A., &amp; Nguyễn, B. (2024). Ứng dụng công nghệ thông tin trong dự báo thời </w:t>
      </w:r>
    </w:p>
    <w:p w14:paraId="41C1DDB1">
      <w:pPr>
        <w:pStyle w:val="5"/>
        <w:numPr>
          <w:ilvl w:val="0"/>
          <w:numId w:val="0"/>
        </w:numPr>
        <w:bidi w:val="0"/>
        <w:ind w:leftChars="0"/>
        <w:rPr>
          <w:rFonts w:hint="default"/>
        </w:rPr>
      </w:pPr>
      <w:r>
        <w:rPr>
          <w:rFonts w:hint="default"/>
          <w:lang w:val="en-US"/>
        </w:rPr>
        <w:t>tiết và phòng tránh thiên tai. Hà Nội: Nhà xuất bản Khoa học và Kỹ thuật.</w:t>
      </w:r>
    </w:p>
    <w:p w14:paraId="476EC7E8">
      <w:pPr>
        <w:numPr>
          <w:ilvl w:val="0"/>
          <w:numId w:val="15"/>
        </w:numPr>
        <w:bidi w:val="0"/>
        <w:rPr>
          <w:rFonts w:hint="default"/>
        </w:rPr>
      </w:pPr>
      <w:r>
        <w:rPr>
          <w:rFonts w:hint="default"/>
        </w:rPr>
        <w:t xml:space="preserve">Google. (n.d.). Flutter documentation. Retrieved May 13, 2026, from </w:t>
      </w:r>
    </w:p>
    <w:p w14:paraId="4FAC0D60">
      <w:pPr>
        <w:numPr>
          <w:ilvl w:val="0"/>
          <w:numId w:val="0"/>
        </w:numPr>
        <w:bidi w:val="0"/>
        <w:ind w:leftChars="0"/>
        <w:rPr>
          <w:rFonts w:hint="default"/>
        </w:rPr>
      </w:pPr>
      <w:r>
        <w:rPr>
          <w:rFonts w:hint="default"/>
        </w:rPr>
        <w:t>https://docs.flutter.dev/</w:t>
      </w:r>
    </w:p>
    <w:p w14:paraId="01F88EC1">
      <w:pPr>
        <w:numPr>
          <w:ilvl w:val="0"/>
          <w:numId w:val="15"/>
        </w:numPr>
        <w:bidi w:val="0"/>
        <w:rPr>
          <w:rFonts w:hint="default"/>
        </w:rPr>
      </w:pPr>
      <w:r>
        <w:rPr>
          <w:rFonts w:hint="default"/>
        </w:rPr>
        <w:t xml:space="preserve">Intergovernmental Panel on Climate Change. (2023). Climate Change 2023: </w:t>
      </w:r>
    </w:p>
    <w:p w14:paraId="0F7FFAE5">
      <w:pPr>
        <w:numPr>
          <w:ilvl w:val="0"/>
          <w:numId w:val="0"/>
        </w:numPr>
        <w:bidi w:val="0"/>
        <w:ind w:leftChars="0"/>
        <w:rPr>
          <w:rFonts w:hint="default"/>
        </w:rPr>
      </w:pPr>
      <w:r>
        <w:rPr>
          <w:rFonts w:hint="default"/>
        </w:rPr>
        <w:t>Synthesis Report. Contribution of Working Groups I, II and III to the Sixth Assessment Report of the Intergovernmental Panel on Climate Change. IPCC.</w:t>
      </w:r>
    </w:p>
    <w:p w14:paraId="3B9C2CDE">
      <w:pPr>
        <w:numPr>
          <w:ilvl w:val="0"/>
          <w:numId w:val="15"/>
        </w:numPr>
        <w:bidi w:val="0"/>
        <w:rPr>
          <w:rFonts w:hint="default"/>
        </w:rPr>
      </w:pPr>
      <w:r>
        <w:rPr>
          <w:rFonts w:hint="default"/>
        </w:rPr>
        <w:t xml:space="preserve">World Meteorological Organization. (2021). WMO Guidelines on Multi-hazard </w:t>
      </w:r>
    </w:p>
    <w:p w14:paraId="5E08949A">
      <w:pPr>
        <w:numPr>
          <w:ilvl w:val="0"/>
          <w:numId w:val="0"/>
        </w:numPr>
        <w:bidi w:val="0"/>
        <w:ind w:leftChars="0"/>
        <w:rPr>
          <w:rFonts w:hint="default"/>
        </w:rPr>
      </w:pPr>
      <w:r>
        <w:rPr>
          <w:rFonts w:hint="default"/>
        </w:rPr>
        <w:t>Early Warning Systems. WMO-No. 1228.</w:t>
      </w:r>
    </w:p>
    <w:p w14:paraId="64954D56">
      <w:pPr>
        <w:pStyle w:val="5"/>
        <w:numPr>
          <w:ilvl w:val="0"/>
          <w:numId w:val="15"/>
        </w:numPr>
        <w:bidi w:val="0"/>
        <w:rPr>
          <w:rFonts w:hint="default"/>
        </w:rPr>
      </w:pPr>
      <w:bookmarkStart w:id="91" w:name="_Nguyễn, H., &amp; Trần, Q. (2023). Ứng dụng công nghệ thông tin trong dự báo"/>
      <w:r>
        <w:rPr>
          <w:rFonts w:hint="default"/>
        </w:rPr>
        <w:t xml:space="preserve">Nguyễn, H., &amp; Trần, Q. (2023). Ứng dụng công nghệ thông tin trong dự báo </w:t>
      </w:r>
    </w:p>
    <w:bookmarkEnd w:id="91"/>
    <w:p w14:paraId="51B3457D">
      <w:pPr>
        <w:pStyle w:val="5"/>
        <w:numPr>
          <w:ilvl w:val="0"/>
          <w:numId w:val="0"/>
        </w:numPr>
        <w:bidi w:val="0"/>
        <w:ind w:leftChars="0"/>
        <w:rPr>
          <w:rFonts w:hint="default"/>
        </w:rPr>
      </w:pPr>
      <w:r>
        <w:rPr>
          <w:rFonts w:hint="default"/>
        </w:rPr>
        <w:t>thời tiết và phòng tránh thiên tai. Hà Nội: Nhà xuất bản Khoa học và Kỹ thuật.</w:t>
      </w:r>
    </w:p>
    <w:p w14:paraId="233C82D0">
      <w:pPr>
        <w:pStyle w:val="5"/>
        <w:numPr>
          <w:ilvl w:val="0"/>
          <w:numId w:val="15"/>
        </w:numPr>
        <w:bidi w:val="0"/>
        <w:rPr>
          <w:rFonts w:hint="default"/>
        </w:rPr>
      </w:pPr>
      <w:bookmarkStart w:id="92" w:name="_Trần, A. (2024). Biến đổi khí hậu và tác động đến hiện tượng thời tiết cực đoan."/>
      <w:r>
        <w:rPr>
          <w:rFonts w:hint="default"/>
        </w:rPr>
        <w:t xml:space="preserve">Trần, A. (2024). Biến đổi khí hậu và tác động đến hiện tượng thời tiết cực đoan. </w:t>
      </w:r>
    </w:p>
    <w:bookmarkEnd w:id="92"/>
    <w:p w14:paraId="26B56D95">
      <w:pPr>
        <w:pStyle w:val="5"/>
        <w:numPr>
          <w:ilvl w:val="0"/>
          <w:numId w:val="0"/>
        </w:numPr>
        <w:bidi w:val="0"/>
        <w:ind w:leftChars="0"/>
        <w:rPr>
          <w:rFonts w:hint="default"/>
        </w:rPr>
      </w:pPr>
      <w:r>
        <w:rPr>
          <w:rFonts w:hint="default"/>
        </w:rPr>
        <w:t>TP. Hồ Chí Minh: Nhà xuất bản Đại học Quốc gia TP. HCM.</w:t>
      </w:r>
    </w:p>
    <w:p w14:paraId="45E26B0D">
      <w:pPr>
        <w:numPr>
          <w:ilvl w:val="0"/>
          <w:numId w:val="15"/>
        </w:numPr>
        <w:ind w:left="432" w:leftChars="0" w:hanging="432" w:firstLineChars="0"/>
        <w:rPr>
          <w:rFonts w:hint="default"/>
        </w:rPr>
      </w:pPr>
      <w:r>
        <w:rPr>
          <w:rFonts w:hint="default"/>
        </w:rPr>
        <w:t>Google. (2023). Flutter documentation. Retrieved from https://flutter.dev/docs</w:t>
      </w:r>
    </w:p>
    <w:p w14:paraId="23CE7614">
      <w:pPr>
        <w:numPr>
          <w:ilvl w:val="0"/>
          <w:numId w:val="15"/>
        </w:numPr>
        <w:ind w:left="432" w:leftChars="0" w:hanging="432" w:firstLineChars="0"/>
        <w:rPr>
          <w:rFonts w:hint="default"/>
        </w:rPr>
      </w:pPr>
      <w:r>
        <w:rPr>
          <w:rFonts w:hint="default"/>
        </w:rPr>
        <w:t xml:space="preserve">Chen, W., Liu, Y., &amp; Zhang, X. (2020). Cross‑platform mobile app </w:t>
      </w:r>
    </w:p>
    <w:p w14:paraId="1D5BACC5">
      <w:pPr>
        <w:numPr>
          <w:ilvl w:val="0"/>
          <w:numId w:val="0"/>
        </w:numPr>
        <w:ind w:leftChars="0"/>
        <w:rPr>
          <w:rFonts w:hint="default"/>
        </w:rPr>
      </w:pPr>
      <w:r>
        <w:rPr>
          <w:rFonts w:hint="default"/>
        </w:rPr>
        <w:t>development: Performance and UI consistency analysis of Flutter. Journal of Systems and Software, 164, 110540. https://doi.org/10.1016/j.jss.2020.110540</w:t>
      </w:r>
    </w:p>
    <w:p w14:paraId="677895DA">
      <w:pPr>
        <w:numPr>
          <w:ilvl w:val="0"/>
          <w:numId w:val="15"/>
        </w:numPr>
        <w:ind w:left="432" w:leftChars="0" w:hanging="432" w:firstLineChars="0"/>
        <w:rPr>
          <w:rFonts w:hint="default"/>
        </w:rPr>
      </w:pPr>
      <w:r>
        <w:rPr>
          <w:rFonts w:hint="default"/>
        </w:rPr>
        <w:t xml:space="preserve">Joorabian, M., &amp; Sadeghi, H. (2021). A review on Flutter framework for mobile </w:t>
      </w:r>
    </w:p>
    <w:p w14:paraId="28B61E88">
      <w:pPr>
        <w:numPr>
          <w:ilvl w:val="0"/>
          <w:numId w:val="0"/>
        </w:numPr>
        <w:ind w:leftChars="0"/>
        <w:rPr>
          <w:rFonts w:hint="default"/>
        </w:rPr>
      </w:pPr>
      <w:r>
        <w:rPr>
          <w:rFonts w:hint="default"/>
        </w:rPr>
        <w:t>applications: Design patterns and best practices. International Journal of Advanced Computer Science and Applications, 12(8), 389–398. https://doi.org/10.14569/IJACSA.2021.0120848</w:t>
      </w:r>
    </w:p>
    <w:p w14:paraId="7243D53D">
      <w:pPr>
        <w:numPr>
          <w:ilvl w:val="0"/>
          <w:numId w:val="0"/>
        </w:numPr>
        <w:bidi w:val="0"/>
        <w:ind w:leftChars="0"/>
        <w:rPr>
          <w:rFonts w:hint="default"/>
        </w:rPr>
      </w:pPr>
      <w:r>
        <w:rPr>
          <w:rFonts w:hint="default"/>
        </w:rPr>
        <w:br w:type="page"/>
      </w:r>
    </w:p>
    <w:bookmarkEnd w:id="90"/>
    <w:p w14:paraId="1C93CF4A">
      <w:pPr>
        <w:pStyle w:val="2"/>
        <w:bidi w:val="0"/>
        <w:rPr>
          <w:rFonts w:hint="default"/>
        </w:rPr>
      </w:pPr>
      <w:bookmarkStart w:id="93" w:name="_Toc21193"/>
      <w:r>
        <w:rPr>
          <w:rFonts w:hint="default"/>
        </w:rPr>
        <w:t>PHỤ LỤC</w:t>
      </w:r>
      <w:bookmarkEnd w:id="93"/>
    </w:p>
    <w:p w14:paraId="3486B528">
      <w:pPr>
        <w:rPr>
          <w:rFonts w:hint="default"/>
          <w:lang w:val="en-US"/>
        </w:rPr>
      </w:pPr>
      <w:r>
        <w:rPr>
          <w:rFonts w:hint="default"/>
          <w:b/>
          <w:bCs/>
          <w:lang w:val="en-US"/>
        </w:rPr>
        <w:t xml:space="preserve">Phụ lục </w:t>
      </w:r>
      <w:r>
        <w:rPr>
          <w:rFonts w:hint="default"/>
          <w:b/>
          <w:bCs/>
          <w:lang w:val="vi-VN"/>
        </w:rPr>
        <w:t>A</w:t>
      </w:r>
      <w:r>
        <w:rPr>
          <w:rFonts w:hint="default"/>
          <w:b/>
          <w:bCs/>
          <w:lang w:val="en-US"/>
        </w:rPr>
        <w:t>. Kết quả kiểm thử</w:t>
      </w:r>
    </w:p>
    <w:p w14:paraId="134A781B">
      <w:pPr>
        <w:rPr>
          <w:rFonts w:hint="default"/>
          <w:lang w:val="en-US"/>
        </w:rPr>
      </w:pPr>
      <w:r>
        <w:rPr>
          <w:rFonts w:hint="default"/>
          <w:lang w:val="en-US"/>
        </w:rPr>
        <w:t>Phần này trình bày kết quả kiểm thử một số chức năng chính của ứng dụng.</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8"/>
        <w:gridCol w:w="2337"/>
        <w:gridCol w:w="1460"/>
        <w:gridCol w:w="1720"/>
        <w:gridCol w:w="2087"/>
        <w:gridCol w:w="925"/>
      </w:tblGrid>
      <w:tr w14:paraId="0FD30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8" w:type="dxa"/>
            <w:vAlign w:val="center"/>
          </w:tcPr>
          <w:p w14:paraId="55F0620D">
            <w:pPr>
              <w:jc w:val="center"/>
              <w:rPr>
                <w:rFonts w:hint="default"/>
                <w:b/>
                <w:bCs/>
                <w:lang w:val="en-US"/>
              </w:rPr>
            </w:pPr>
            <w:r>
              <w:rPr>
                <w:b/>
                <w:bCs/>
                <w:lang w:val="en-US" w:eastAsia="zh-CN"/>
              </w:rPr>
              <w:t>STT</w:t>
            </w:r>
          </w:p>
        </w:tc>
        <w:tc>
          <w:tcPr>
            <w:tcW w:w="2337" w:type="dxa"/>
            <w:vAlign w:val="center"/>
          </w:tcPr>
          <w:p w14:paraId="5B5F08F9">
            <w:pPr>
              <w:jc w:val="center"/>
              <w:rPr>
                <w:rFonts w:hint="default"/>
                <w:b/>
                <w:bCs/>
                <w:lang w:val="en-US"/>
              </w:rPr>
            </w:pPr>
            <w:r>
              <w:rPr>
                <w:b/>
                <w:bCs/>
                <w:lang w:val="en-US" w:eastAsia="zh-CN"/>
              </w:rPr>
              <w:t>Chức năng kiểm thử</w:t>
            </w:r>
          </w:p>
        </w:tc>
        <w:tc>
          <w:tcPr>
            <w:tcW w:w="1460" w:type="dxa"/>
            <w:vAlign w:val="center"/>
          </w:tcPr>
          <w:p w14:paraId="5D7E3159">
            <w:pPr>
              <w:jc w:val="center"/>
              <w:rPr>
                <w:rFonts w:hint="default"/>
                <w:b/>
                <w:bCs/>
                <w:lang w:val="en-US"/>
              </w:rPr>
            </w:pPr>
            <w:r>
              <w:rPr>
                <w:b/>
                <w:bCs/>
                <w:lang w:val="en-US" w:eastAsia="zh-CN"/>
              </w:rPr>
              <w:t>Dữ liệu đầu vào</w:t>
            </w:r>
          </w:p>
        </w:tc>
        <w:tc>
          <w:tcPr>
            <w:tcW w:w="1720" w:type="dxa"/>
            <w:vAlign w:val="center"/>
          </w:tcPr>
          <w:p w14:paraId="207448C9">
            <w:pPr>
              <w:jc w:val="center"/>
              <w:rPr>
                <w:rFonts w:hint="default"/>
                <w:b/>
                <w:bCs/>
                <w:lang w:val="en-US"/>
              </w:rPr>
            </w:pPr>
            <w:r>
              <w:rPr>
                <w:b/>
                <w:bCs/>
                <w:lang w:val="en-US" w:eastAsia="zh-CN"/>
              </w:rPr>
              <w:t>Kết quả mong đợi</w:t>
            </w:r>
          </w:p>
        </w:tc>
        <w:tc>
          <w:tcPr>
            <w:tcW w:w="2087" w:type="dxa"/>
            <w:vAlign w:val="center"/>
          </w:tcPr>
          <w:p w14:paraId="464C5161">
            <w:pPr>
              <w:jc w:val="center"/>
              <w:rPr>
                <w:rFonts w:hint="default"/>
                <w:b/>
                <w:bCs/>
                <w:lang w:val="en-US"/>
              </w:rPr>
            </w:pPr>
            <w:r>
              <w:rPr>
                <w:b/>
                <w:bCs/>
                <w:lang w:val="en-US" w:eastAsia="zh-CN"/>
              </w:rPr>
              <w:t>Kết quả thực tế</w:t>
            </w:r>
          </w:p>
        </w:tc>
        <w:tc>
          <w:tcPr>
            <w:tcW w:w="925" w:type="dxa"/>
            <w:vAlign w:val="center"/>
          </w:tcPr>
          <w:p w14:paraId="50E2185B">
            <w:pPr>
              <w:jc w:val="center"/>
              <w:rPr>
                <w:rFonts w:hint="default"/>
                <w:b/>
                <w:bCs/>
                <w:lang w:val="en-US"/>
              </w:rPr>
            </w:pPr>
            <w:r>
              <w:rPr>
                <w:b/>
                <w:bCs/>
                <w:lang w:val="en-US" w:eastAsia="zh-CN"/>
              </w:rPr>
              <w:t>Đánh giá</w:t>
            </w:r>
          </w:p>
        </w:tc>
      </w:tr>
      <w:tr w14:paraId="04812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8" w:type="dxa"/>
            <w:vAlign w:val="center"/>
          </w:tcPr>
          <w:p w14:paraId="56D778AD">
            <w:pPr>
              <w:jc w:val="center"/>
              <w:rPr>
                <w:rFonts w:hint="default"/>
                <w:lang w:val="en-US"/>
              </w:rPr>
            </w:pPr>
            <w:r>
              <w:rPr>
                <w:lang w:val="en-US" w:eastAsia="zh-CN"/>
              </w:rPr>
              <w:t>1</w:t>
            </w:r>
          </w:p>
        </w:tc>
        <w:tc>
          <w:tcPr>
            <w:tcW w:w="2337" w:type="dxa"/>
            <w:vAlign w:val="center"/>
          </w:tcPr>
          <w:p w14:paraId="6D0D8B85">
            <w:pPr>
              <w:rPr>
                <w:rFonts w:hint="default"/>
                <w:lang w:val="en-US"/>
              </w:rPr>
            </w:pPr>
            <w:r>
              <w:rPr>
                <w:lang w:val="en-US" w:eastAsia="zh-CN"/>
              </w:rPr>
              <w:t>Tìm kiếm thành phố</w:t>
            </w:r>
          </w:p>
        </w:tc>
        <w:tc>
          <w:tcPr>
            <w:tcW w:w="1460" w:type="dxa"/>
            <w:vAlign w:val="center"/>
          </w:tcPr>
          <w:p w14:paraId="3A828BF5">
            <w:pPr>
              <w:rPr>
                <w:rFonts w:hint="default"/>
                <w:lang w:val="en-US"/>
              </w:rPr>
            </w:pPr>
            <w:r>
              <w:rPr>
                <w:lang w:val="en-US" w:eastAsia="zh-CN"/>
              </w:rPr>
              <w:t>Hà Nội</w:t>
            </w:r>
          </w:p>
        </w:tc>
        <w:tc>
          <w:tcPr>
            <w:tcW w:w="1720" w:type="dxa"/>
            <w:vAlign w:val="center"/>
          </w:tcPr>
          <w:p w14:paraId="3AB194AC">
            <w:pPr>
              <w:rPr>
                <w:rFonts w:hint="default"/>
                <w:lang w:val="en-US"/>
              </w:rPr>
            </w:pPr>
            <w:r>
              <w:rPr>
                <w:lang w:val="en-US" w:eastAsia="zh-CN"/>
              </w:rPr>
              <w:t>Hiển thị thời tiết Hà Nội</w:t>
            </w:r>
          </w:p>
        </w:tc>
        <w:tc>
          <w:tcPr>
            <w:tcW w:w="2087" w:type="dxa"/>
            <w:vAlign w:val="center"/>
          </w:tcPr>
          <w:p w14:paraId="63DFAEA5">
            <w:pPr>
              <w:rPr>
                <w:rFonts w:hint="default"/>
                <w:lang w:val="en-US"/>
              </w:rPr>
            </w:pPr>
            <w:r>
              <w:rPr>
                <w:lang w:val="en-US" w:eastAsia="zh-CN"/>
              </w:rPr>
              <w:t>Hiển thị đúng dữ liệu</w:t>
            </w:r>
          </w:p>
        </w:tc>
        <w:tc>
          <w:tcPr>
            <w:tcW w:w="925" w:type="dxa"/>
            <w:vAlign w:val="center"/>
          </w:tcPr>
          <w:p w14:paraId="6B28A5BF">
            <w:pPr>
              <w:rPr>
                <w:rFonts w:hint="default"/>
                <w:lang w:val="en-US"/>
              </w:rPr>
            </w:pPr>
            <w:r>
              <w:rPr>
                <w:lang w:val="en-US" w:eastAsia="zh-CN"/>
              </w:rPr>
              <w:t>Đạt</w:t>
            </w:r>
          </w:p>
        </w:tc>
      </w:tr>
      <w:tr w14:paraId="3E26C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8" w:type="dxa"/>
            <w:vAlign w:val="center"/>
          </w:tcPr>
          <w:p w14:paraId="22785749">
            <w:pPr>
              <w:jc w:val="center"/>
              <w:rPr>
                <w:rFonts w:hint="default"/>
                <w:lang w:val="en-US"/>
              </w:rPr>
            </w:pPr>
            <w:r>
              <w:rPr>
                <w:lang w:val="en-US" w:eastAsia="zh-CN"/>
              </w:rPr>
              <w:t>2</w:t>
            </w:r>
          </w:p>
        </w:tc>
        <w:tc>
          <w:tcPr>
            <w:tcW w:w="2337" w:type="dxa"/>
            <w:vAlign w:val="center"/>
          </w:tcPr>
          <w:p w14:paraId="562A016F">
            <w:pPr>
              <w:rPr>
                <w:rFonts w:hint="default"/>
                <w:lang w:val="en-US"/>
              </w:rPr>
            </w:pPr>
            <w:r>
              <w:rPr>
                <w:lang w:val="en-US" w:eastAsia="zh-CN"/>
              </w:rPr>
              <w:t>Tìm kiếm thành phố</w:t>
            </w:r>
          </w:p>
        </w:tc>
        <w:tc>
          <w:tcPr>
            <w:tcW w:w="1460" w:type="dxa"/>
            <w:vAlign w:val="center"/>
          </w:tcPr>
          <w:p w14:paraId="4362F330">
            <w:pPr>
              <w:rPr>
                <w:rFonts w:hint="default"/>
                <w:lang w:val="en-US"/>
              </w:rPr>
            </w:pPr>
            <w:r>
              <w:rPr>
                <w:lang w:val="en-US" w:eastAsia="zh-CN"/>
              </w:rPr>
              <w:t>London</w:t>
            </w:r>
          </w:p>
        </w:tc>
        <w:tc>
          <w:tcPr>
            <w:tcW w:w="1720" w:type="dxa"/>
            <w:vAlign w:val="center"/>
          </w:tcPr>
          <w:p w14:paraId="30B38D30">
            <w:pPr>
              <w:rPr>
                <w:rFonts w:hint="default"/>
                <w:lang w:val="en-US"/>
              </w:rPr>
            </w:pPr>
            <w:r>
              <w:rPr>
                <w:lang w:val="en-US" w:eastAsia="zh-CN"/>
              </w:rPr>
              <w:t>Hiển thị thời tiết London</w:t>
            </w:r>
          </w:p>
        </w:tc>
        <w:tc>
          <w:tcPr>
            <w:tcW w:w="2087" w:type="dxa"/>
            <w:vAlign w:val="center"/>
          </w:tcPr>
          <w:p w14:paraId="75B61681">
            <w:pPr>
              <w:rPr>
                <w:rFonts w:hint="default"/>
                <w:lang w:val="en-US"/>
              </w:rPr>
            </w:pPr>
            <w:r>
              <w:rPr>
                <w:lang w:val="en-US" w:eastAsia="zh-CN"/>
              </w:rPr>
              <w:t>Hiển thị đúng dữ liệu</w:t>
            </w:r>
          </w:p>
        </w:tc>
        <w:tc>
          <w:tcPr>
            <w:tcW w:w="925" w:type="dxa"/>
            <w:vAlign w:val="center"/>
          </w:tcPr>
          <w:p w14:paraId="7989CF4E">
            <w:pPr>
              <w:rPr>
                <w:rFonts w:hint="default"/>
                <w:lang w:val="en-US"/>
              </w:rPr>
            </w:pPr>
            <w:r>
              <w:rPr>
                <w:lang w:val="en-US" w:eastAsia="zh-CN"/>
              </w:rPr>
              <w:t>Đạt</w:t>
            </w:r>
          </w:p>
        </w:tc>
      </w:tr>
      <w:tr w14:paraId="3E870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8" w:type="dxa"/>
            <w:vAlign w:val="center"/>
          </w:tcPr>
          <w:p w14:paraId="78030CB4">
            <w:pPr>
              <w:jc w:val="center"/>
              <w:rPr>
                <w:rFonts w:hint="default"/>
                <w:lang w:val="en-US"/>
              </w:rPr>
            </w:pPr>
            <w:r>
              <w:rPr>
                <w:lang w:val="en-US" w:eastAsia="zh-CN"/>
              </w:rPr>
              <w:t>3</w:t>
            </w:r>
          </w:p>
        </w:tc>
        <w:tc>
          <w:tcPr>
            <w:tcW w:w="2337" w:type="dxa"/>
            <w:vAlign w:val="center"/>
          </w:tcPr>
          <w:p w14:paraId="3E68E60D">
            <w:pPr>
              <w:rPr>
                <w:rFonts w:hint="default"/>
                <w:lang w:val="en-US"/>
              </w:rPr>
            </w:pPr>
            <w:r>
              <w:rPr>
                <w:lang w:val="en-US" w:eastAsia="zh-CN"/>
              </w:rPr>
              <w:t>Tìm kiếm sai tên thành phố</w:t>
            </w:r>
          </w:p>
        </w:tc>
        <w:tc>
          <w:tcPr>
            <w:tcW w:w="1460" w:type="dxa"/>
            <w:vAlign w:val="center"/>
          </w:tcPr>
          <w:p w14:paraId="6B5BF38D">
            <w:pPr>
              <w:rPr>
                <w:rFonts w:hint="default"/>
                <w:lang w:val="en-US"/>
              </w:rPr>
            </w:pPr>
            <w:r>
              <w:rPr>
                <w:lang w:val="en-US" w:eastAsia="zh-CN"/>
              </w:rPr>
              <w:t>abcxyz</w:t>
            </w:r>
          </w:p>
        </w:tc>
        <w:tc>
          <w:tcPr>
            <w:tcW w:w="1720" w:type="dxa"/>
            <w:vAlign w:val="center"/>
          </w:tcPr>
          <w:p w14:paraId="341E0EDD">
            <w:pPr>
              <w:rPr>
                <w:rFonts w:hint="default"/>
                <w:lang w:val="en-US"/>
              </w:rPr>
            </w:pPr>
            <w:r>
              <w:rPr>
                <w:lang w:val="en-US" w:eastAsia="zh-CN"/>
              </w:rPr>
              <w:t>Hiển thị thông báo lỗi</w:t>
            </w:r>
          </w:p>
        </w:tc>
        <w:tc>
          <w:tcPr>
            <w:tcW w:w="2087" w:type="dxa"/>
            <w:vAlign w:val="center"/>
          </w:tcPr>
          <w:p w14:paraId="3CCB66A8">
            <w:pPr>
              <w:rPr>
                <w:rFonts w:hint="default"/>
                <w:lang w:val="en-US"/>
              </w:rPr>
            </w:pPr>
            <w:r>
              <w:rPr>
                <w:lang w:val="en-US" w:eastAsia="zh-CN"/>
              </w:rPr>
              <w:t>Hiển thị thông báo lỗi</w:t>
            </w:r>
          </w:p>
        </w:tc>
        <w:tc>
          <w:tcPr>
            <w:tcW w:w="925" w:type="dxa"/>
            <w:vAlign w:val="center"/>
          </w:tcPr>
          <w:p w14:paraId="61D051A0">
            <w:pPr>
              <w:rPr>
                <w:rFonts w:hint="default"/>
                <w:lang w:val="en-US"/>
              </w:rPr>
            </w:pPr>
            <w:r>
              <w:rPr>
                <w:lang w:val="en-US" w:eastAsia="zh-CN"/>
              </w:rPr>
              <w:t>Đạt</w:t>
            </w:r>
          </w:p>
        </w:tc>
      </w:tr>
      <w:tr w14:paraId="14723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8" w:type="dxa"/>
            <w:vAlign w:val="center"/>
          </w:tcPr>
          <w:p w14:paraId="3F59232D">
            <w:pPr>
              <w:jc w:val="center"/>
              <w:rPr>
                <w:rFonts w:hint="default"/>
                <w:lang w:val="en-US"/>
              </w:rPr>
            </w:pPr>
            <w:r>
              <w:rPr>
                <w:lang w:val="en-US" w:eastAsia="zh-CN"/>
              </w:rPr>
              <w:t>4</w:t>
            </w:r>
          </w:p>
        </w:tc>
        <w:tc>
          <w:tcPr>
            <w:tcW w:w="2337" w:type="dxa"/>
            <w:vAlign w:val="center"/>
          </w:tcPr>
          <w:p w14:paraId="18B84063">
            <w:pPr>
              <w:rPr>
                <w:rFonts w:hint="default"/>
                <w:lang w:val="en-US"/>
              </w:rPr>
            </w:pPr>
            <w:r>
              <w:rPr>
                <w:lang w:val="en-US" w:eastAsia="zh-CN"/>
              </w:rPr>
              <w:t>Kiểm tra mất mạng</w:t>
            </w:r>
          </w:p>
        </w:tc>
        <w:tc>
          <w:tcPr>
            <w:tcW w:w="1460" w:type="dxa"/>
            <w:vAlign w:val="center"/>
          </w:tcPr>
          <w:p w14:paraId="56C11A7D">
            <w:pPr>
              <w:rPr>
                <w:rFonts w:hint="default"/>
                <w:lang w:val="en-US"/>
              </w:rPr>
            </w:pPr>
            <w:r>
              <w:rPr>
                <w:lang w:val="en-US" w:eastAsia="zh-CN"/>
              </w:rPr>
              <w:t>Tắt kết nối Internet</w:t>
            </w:r>
          </w:p>
        </w:tc>
        <w:tc>
          <w:tcPr>
            <w:tcW w:w="1720" w:type="dxa"/>
            <w:vAlign w:val="center"/>
          </w:tcPr>
          <w:p w14:paraId="3D6742D2">
            <w:pPr>
              <w:rPr>
                <w:rFonts w:hint="default"/>
                <w:lang w:val="en-US"/>
              </w:rPr>
            </w:pPr>
            <w:r>
              <w:rPr>
                <w:lang w:val="en-US" w:eastAsia="zh-CN"/>
              </w:rPr>
              <w:t>Thông báo lỗi kết nối</w:t>
            </w:r>
          </w:p>
        </w:tc>
        <w:tc>
          <w:tcPr>
            <w:tcW w:w="2087" w:type="dxa"/>
            <w:vAlign w:val="center"/>
          </w:tcPr>
          <w:p w14:paraId="3E3AE411">
            <w:pPr>
              <w:rPr>
                <w:rFonts w:hint="default"/>
                <w:lang w:val="en-US"/>
              </w:rPr>
            </w:pPr>
            <w:r>
              <w:rPr>
                <w:lang w:val="en-US" w:eastAsia="zh-CN"/>
              </w:rPr>
              <w:t>Hiển thị thông báo phù hợp</w:t>
            </w:r>
          </w:p>
        </w:tc>
        <w:tc>
          <w:tcPr>
            <w:tcW w:w="925" w:type="dxa"/>
            <w:vAlign w:val="center"/>
          </w:tcPr>
          <w:p w14:paraId="0DC5FF43">
            <w:pPr>
              <w:rPr>
                <w:rFonts w:hint="default"/>
                <w:lang w:val="en-US"/>
              </w:rPr>
            </w:pPr>
            <w:r>
              <w:rPr>
                <w:lang w:val="en-US" w:eastAsia="zh-CN"/>
              </w:rPr>
              <w:t>Đạt</w:t>
            </w:r>
          </w:p>
        </w:tc>
      </w:tr>
      <w:tr w14:paraId="4C013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8" w:type="dxa"/>
            <w:vAlign w:val="center"/>
          </w:tcPr>
          <w:p w14:paraId="34AB31C1">
            <w:pPr>
              <w:jc w:val="center"/>
              <w:rPr>
                <w:rFonts w:hint="default"/>
                <w:lang w:val="en-US"/>
              </w:rPr>
            </w:pPr>
            <w:r>
              <w:rPr>
                <w:lang w:val="en-US" w:eastAsia="zh-CN"/>
              </w:rPr>
              <w:t>5</w:t>
            </w:r>
          </w:p>
        </w:tc>
        <w:tc>
          <w:tcPr>
            <w:tcW w:w="2337" w:type="dxa"/>
            <w:vAlign w:val="center"/>
          </w:tcPr>
          <w:p w14:paraId="1A272D03">
            <w:pPr>
              <w:rPr>
                <w:rFonts w:hint="default"/>
                <w:lang w:val="en-US"/>
              </w:rPr>
            </w:pPr>
            <w:r>
              <w:rPr>
                <w:lang w:val="en-US" w:eastAsia="zh-CN"/>
              </w:rPr>
              <w:t>Làm mới dữ liệu</w:t>
            </w:r>
          </w:p>
        </w:tc>
        <w:tc>
          <w:tcPr>
            <w:tcW w:w="1460" w:type="dxa"/>
            <w:vAlign w:val="center"/>
          </w:tcPr>
          <w:p w14:paraId="33284B04">
            <w:pPr>
              <w:rPr>
                <w:rFonts w:hint="default"/>
                <w:lang w:val="en-US"/>
              </w:rPr>
            </w:pPr>
            <w:r>
              <w:rPr>
                <w:lang w:val="en-US" w:eastAsia="zh-CN"/>
              </w:rPr>
              <w:t>Bấm nút làm mới</w:t>
            </w:r>
          </w:p>
        </w:tc>
        <w:tc>
          <w:tcPr>
            <w:tcW w:w="1720" w:type="dxa"/>
            <w:vAlign w:val="center"/>
          </w:tcPr>
          <w:p w14:paraId="56E08128">
            <w:pPr>
              <w:rPr>
                <w:rFonts w:hint="default"/>
                <w:lang w:val="en-US"/>
              </w:rPr>
            </w:pPr>
            <w:r>
              <w:rPr>
                <w:lang w:val="en-US" w:eastAsia="zh-CN"/>
              </w:rPr>
              <w:t>Cập nhật dữ liệu mới</w:t>
            </w:r>
          </w:p>
        </w:tc>
        <w:tc>
          <w:tcPr>
            <w:tcW w:w="2087" w:type="dxa"/>
            <w:vAlign w:val="center"/>
          </w:tcPr>
          <w:p w14:paraId="29F366AB">
            <w:pPr>
              <w:rPr>
                <w:rFonts w:hint="default"/>
                <w:lang w:val="en-US"/>
              </w:rPr>
            </w:pPr>
            <w:r>
              <w:rPr>
                <w:lang w:val="en-US" w:eastAsia="zh-CN"/>
              </w:rPr>
              <w:t>Dữ liệu được tải lại</w:t>
            </w:r>
          </w:p>
        </w:tc>
        <w:tc>
          <w:tcPr>
            <w:tcW w:w="925" w:type="dxa"/>
            <w:vAlign w:val="center"/>
          </w:tcPr>
          <w:p w14:paraId="6DC85ACE">
            <w:pPr>
              <w:rPr>
                <w:rFonts w:hint="default"/>
                <w:lang w:val="en-US"/>
              </w:rPr>
            </w:pPr>
            <w:r>
              <w:rPr>
                <w:lang w:val="en-US" w:eastAsia="zh-CN"/>
              </w:rPr>
              <w:t>Đạt</w:t>
            </w:r>
          </w:p>
        </w:tc>
      </w:tr>
      <w:tr w14:paraId="58FA4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8" w:type="dxa"/>
            <w:vAlign w:val="center"/>
          </w:tcPr>
          <w:p w14:paraId="2177287E">
            <w:pPr>
              <w:jc w:val="center"/>
              <w:rPr>
                <w:rFonts w:hint="default"/>
                <w:lang w:val="en-US"/>
              </w:rPr>
            </w:pPr>
            <w:r>
              <w:rPr>
                <w:lang w:val="en-US" w:eastAsia="zh-CN"/>
              </w:rPr>
              <w:t>6</w:t>
            </w:r>
          </w:p>
        </w:tc>
        <w:tc>
          <w:tcPr>
            <w:tcW w:w="2337" w:type="dxa"/>
            <w:vAlign w:val="center"/>
          </w:tcPr>
          <w:p w14:paraId="79C1A1EF">
            <w:pPr>
              <w:rPr>
                <w:rFonts w:hint="default"/>
                <w:lang w:val="en-US"/>
              </w:rPr>
            </w:pPr>
            <w:r>
              <w:rPr>
                <w:lang w:val="en-US" w:eastAsia="zh-CN"/>
              </w:rPr>
              <w:t>Kiểm tra thông báo</w:t>
            </w:r>
          </w:p>
        </w:tc>
        <w:tc>
          <w:tcPr>
            <w:tcW w:w="1460" w:type="dxa"/>
            <w:vAlign w:val="center"/>
          </w:tcPr>
          <w:p w14:paraId="3FBBED8F">
            <w:pPr>
              <w:rPr>
                <w:rFonts w:hint="default"/>
                <w:lang w:val="en-US"/>
              </w:rPr>
            </w:pPr>
            <w:r>
              <w:rPr>
                <w:lang w:val="en-US" w:eastAsia="zh-CN"/>
              </w:rPr>
              <w:t>Bấm nút test thông báo</w:t>
            </w:r>
          </w:p>
        </w:tc>
        <w:tc>
          <w:tcPr>
            <w:tcW w:w="1720" w:type="dxa"/>
            <w:vAlign w:val="center"/>
          </w:tcPr>
          <w:p w14:paraId="05C34B21">
            <w:pPr>
              <w:rPr>
                <w:rFonts w:hint="default"/>
                <w:lang w:val="en-US"/>
              </w:rPr>
            </w:pPr>
            <w:r>
              <w:rPr>
                <w:lang w:val="en-US" w:eastAsia="zh-CN"/>
              </w:rPr>
              <w:t>Hiển thị thông báo thử nghiệm</w:t>
            </w:r>
          </w:p>
        </w:tc>
        <w:tc>
          <w:tcPr>
            <w:tcW w:w="2087" w:type="dxa"/>
            <w:vAlign w:val="center"/>
          </w:tcPr>
          <w:p w14:paraId="4597C2AF">
            <w:pPr>
              <w:rPr>
                <w:rFonts w:hint="default"/>
                <w:lang w:val="en-US"/>
              </w:rPr>
            </w:pPr>
            <w:r>
              <w:rPr>
                <w:lang w:val="en-US" w:eastAsia="zh-CN"/>
              </w:rPr>
              <w:t>Thông báo hiển thị thành công</w:t>
            </w:r>
          </w:p>
        </w:tc>
        <w:tc>
          <w:tcPr>
            <w:tcW w:w="925" w:type="dxa"/>
            <w:vAlign w:val="center"/>
          </w:tcPr>
          <w:p w14:paraId="48900158">
            <w:pPr>
              <w:rPr>
                <w:rFonts w:hint="default"/>
                <w:lang w:val="en-US"/>
              </w:rPr>
            </w:pPr>
            <w:r>
              <w:rPr>
                <w:lang w:val="en-US" w:eastAsia="zh-CN"/>
              </w:rPr>
              <w:t>Đạt</w:t>
            </w:r>
          </w:p>
        </w:tc>
      </w:tr>
    </w:tbl>
    <w:p w14:paraId="551E240C">
      <w:pPr>
        <w:rPr>
          <w:rFonts w:hint="default"/>
          <w:lang w:val="en-US"/>
        </w:rPr>
      </w:pPr>
    </w:p>
    <w:p w14:paraId="52F75D07">
      <w:pPr>
        <w:rPr>
          <w:rFonts w:hint="default"/>
          <w:b/>
          <w:bCs/>
          <w:lang w:val="en-US"/>
        </w:rPr>
      </w:pPr>
      <w:r>
        <w:rPr>
          <w:rFonts w:hint="default"/>
          <w:b/>
          <w:bCs/>
          <w:lang w:val="en-US"/>
        </w:rPr>
        <w:t xml:space="preserve">Phụ lục </w:t>
      </w:r>
      <w:r>
        <w:rPr>
          <w:rFonts w:hint="default"/>
          <w:b/>
          <w:bCs/>
          <w:lang w:val="vi-VN"/>
        </w:rPr>
        <w:t>B</w:t>
      </w:r>
      <w:r>
        <w:rPr>
          <w:rFonts w:hint="default"/>
          <w:b/>
          <w:bCs/>
          <w:lang w:val="en-US"/>
        </w:rPr>
        <w:t>. Thông tin môi trường phát triển</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14:paraId="5738B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7620B2B6">
            <w:pPr>
              <w:jc w:val="center"/>
              <w:rPr>
                <w:rFonts w:hint="default"/>
                <w:b/>
                <w:bCs/>
                <w:lang w:val="en-US"/>
              </w:rPr>
            </w:pPr>
            <w:r>
              <w:rPr>
                <w:b/>
                <w:bCs/>
                <w:lang w:val="en-US" w:eastAsia="zh-CN"/>
              </w:rPr>
              <w:t>Thành phần</w:t>
            </w:r>
          </w:p>
        </w:tc>
        <w:tc>
          <w:tcPr>
            <w:tcW w:w="4644" w:type="dxa"/>
            <w:vAlign w:val="center"/>
          </w:tcPr>
          <w:p w14:paraId="1B08A4F3">
            <w:pPr>
              <w:jc w:val="center"/>
              <w:rPr>
                <w:rFonts w:hint="default"/>
                <w:b/>
                <w:bCs/>
                <w:lang w:val="en-US"/>
              </w:rPr>
            </w:pPr>
            <w:r>
              <w:rPr>
                <w:b/>
                <w:bCs/>
                <w:lang w:val="en-US" w:eastAsia="zh-CN"/>
              </w:rPr>
              <w:t>Thông tin</w:t>
            </w:r>
          </w:p>
        </w:tc>
      </w:tr>
      <w:tr w14:paraId="27986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22D4CD54">
            <w:pPr>
              <w:rPr>
                <w:rFonts w:hint="default"/>
                <w:lang w:val="en-US"/>
              </w:rPr>
            </w:pPr>
            <w:r>
              <w:rPr>
                <w:lang w:val="en-US" w:eastAsia="zh-CN"/>
              </w:rPr>
              <w:t>Nền tảng phát triển</w:t>
            </w:r>
          </w:p>
        </w:tc>
        <w:tc>
          <w:tcPr>
            <w:tcW w:w="4644" w:type="dxa"/>
            <w:vAlign w:val="center"/>
          </w:tcPr>
          <w:p w14:paraId="486E2844">
            <w:pPr>
              <w:rPr>
                <w:rFonts w:hint="default"/>
                <w:lang w:val="en-US"/>
              </w:rPr>
            </w:pPr>
            <w:r>
              <w:rPr>
                <w:lang w:val="en-US" w:eastAsia="zh-CN"/>
              </w:rPr>
              <w:t>Flutter</w:t>
            </w:r>
          </w:p>
        </w:tc>
      </w:tr>
      <w:tr w14:paraId="6BAB6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39CEEA41">
            <w:pPr>
              <w:rPr>
                <w:rFonts w:hint="default"/>
                <w:lang w:val="en-US"/>
              </w:rPr>
            </w:pPr>
            <w:r>
              <w:rPr>
                <w:lang w:val="en-US" w:eastAsia="zh-CN"/>
              </w:rPr>
              <w:t>Ngôn ngữ lập trình</w:t>
            </w:r>
          </w:p>
        </w:tc>
        <w:tc>
          <w:tcPr>
            <w:tcW w:w="4644" w:type="dxa"/>
            <w:vAlign w:val="center"/>
          </w:tcPr>
          <w:p w14:paraId="1CEFB39E">
            <w:pPr>
              <w:rPr>
                <w:rFonts w:hint="default"/>
                <w:lang w:val="en-US"/>
              </w:rPr>
            </w:pPr>
            <w:r>
              <w:rPr>
                <w:lang w:val="en-US" w:eastAsia="zh-CN"/>
              </w:rPr>
              <w:t>Dart</w:t>
            </w:r>
          </w:p>
        </w:tc>
      </w:tr>
      <w:tr w14:paraId="443E7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1AEF194B">
            <w:pPr>
              <w:rPr>
                <w:rFonts w:hint="default"/>
                <w:lang w:val="en-US"/>
              </w:rPr>
            </w:pPr>
            <w:r>
              <w:rPr>
                <w:lang w:val="en-US" w:eastAsia="zh-CN"/>
              </w:rPr>
              <w:t>Công cụ phát triển</w:t>
            </w:r>
          </w:p>
        </w:tc>
        <w:tc>
          <w:tcPr>
            <w:tcW w:w="4644" w:type="dxa"/>
            <w:vAlign w:val="center"/>
          </w:tcPr>
          <w:p w14:paraId="6A1C16F3">
            <w:pPr>
              <w:rPr>
                <w:rFonts w:hint="default"/>
                <w:lang w:val="en-US"/>
              </w:rPr>
            </w:pPr>
            <w:r>
              <w:rPr>
                <w:lang w:val="en-US" w:eastAsia="zh-CN"/>
              </w:rPr>
              <w:t>Android Studio</w:t>
            </w:r>
          </w:p>
        </w:tc>
      </w:tr>
      <w:tr w14:paraId="2E78B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6B3C06AB">
            <w:pPr>
              <w:rPr>
                <w:rFonts w:hint="default"/>
                <w:lang w:val="en-US"/>
              </w:rPr>
            </w:pPr>
            <w:r>
              <w:rPr>
                <w:lang w:val="en-US" w:eastAsia="zh-CN"/>
              </w:rPr>
              <w:t>Cơ sở dữ liệu cục bộ</w:t>
            </w:r>
          </w:p>
        </w:tc>
        <w:tc>
          <w:tcPr>
            <w:tcW w:w="4644" w:type="dxa"/>
            <w:vAlign w:val="center"/>
          </w:tcPr>
          <w:p w14:paraId="67E251EB">
            <w:pPr>
              <w:rPr>
                <w:rFonts w:hint="default"/>
                <w:lang w:val="en-US"/>
              </w:rPr>
            </w:pPr>
            <w:r>
              <w:rPr>
                <w:lang w:val="en-US" w:eastAsia="zh-CN"/>
              </w:rPr>
              <w:t>SQLite</w:t>
            </w:r>
          </w:p>
        </w:tc>
      </w:tr>
      <w:tr w14:paraId="3771F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735CF85B">
            <w:pPr>
              <w:rPr>
                <w:rFonts w:hint="default"/>
                <w:lang w:val="en-US"/>
              </w:rPr>
            </w:pPr>
            <w:r>
              <w:rPr>
                <w:lang w:val="en-US" w:eastAsia="zh-CN"/>
              </w:rPr>
              <w:t>Nguồn dữ liệu</w:t>
            </w:r>
          </w:p>
        </w:tc>
        <w:tc>
          <w:tcPr>
            <w:tcW w:w="4644" w:type="dxa"/>
            <w:vAlign w:val="center"/>
          </w:tcPr>
          <w:p w14:paraId="52BFAE8E">
            <w:pPr>
              <w:rPr>
                <w:rFonts w:hint="default"/>
                <w:lang w:val="en-US"/>
              </w:rPr>
            </w:pPr>
            <w:r>
              <w:rPr>
                <w:lang w:val="en-US" w:eastAsia="zh-CN"/>
              </w:rPr>
              <w:t>API dự báo thời tiết</w:t>
            </w:r>
          </w:p>
        </w:tc>
      </w:tr>
      <w:tr w14:paraId="067AC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04FDA527">
            <w:pPr>
              <w:rPr>
                <w:rFonts w:hint="default"/>
                <w:lang w:val="en-US"/>
              </w:rPr>
            </w:pPr>
            <w:r>
              <w:rPr>
                <w:lang w:val="en-US" w:eastAsia="zh-CN"/>
              </w:rPr>
              <w:t>Thiết bị kiểm thử</w:t>
            </w:r>
          </w:p>
        </w:tc>
        <w:tc>
          <w:tcPr>
            <w:tcW w:w="4644" w:type="dxa"/>
            <w:vAlign w:val="center"/>
          </w:tcPr>
          <w:p w14:paraId="60B67E02">
            <w:pPr>
              <w:rPr>
                <w:rFonts w:hint="default"/>
                <w:lang w:val="en-US"/>
              </w:rPr>
            </w:pPr>
            <w:r>
              <w:rPr>
                <w:lang w:val="en-US" w:eastAsia="zh-CN"/>
              </w:rPr>
              <w:t>Điện thoại Android / Máy ảo Android</w:t>
            </w:r>
          </w:p>
        </w:tc>
      </w:tr>
      <w:tr w14:paraId="1DAD7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25190CAD">
            <w:pPr>
              <w:rPr>
                <w:rFonts w:hint="default"/>
                <w:lang w:val="en-US"/>
              </w:rPr>
            </w:pPr>
            <w:r>
              <w:rPr>
                <w:lang w:val="en-US" w:eastAsia="zh-CN"/>
              </w:rPr>
              <w:t>Định dạng đóng gói</w:t>
            </w:r>
          </w:p>
        </w:tc>
        <w:tc>
          <w:tcPr>
            <w:tcW w:w="4644" w:type="dxa"/>
            <w:vAlign w:val="center"/>
          </w:tcPr>
          <w:p w14:paraId="1FB7E5C3">
            <w:pPr>
              <w:rPr>
                <w:rFonts w:hint="default"/>
                <w:lang w:val="en-US"/>
              </w:rPr>
            </w:pPr>
            <w:r>
              <w:rPr>
                <w:lang w:val="en-US" w:eastAsia="zh-CN"/>
              </w:rPr>
              <w:t>APK</w:t>
            </w:r>
          </w:p>
        </w:tc>
      </w:tr>
    </w:tbl>
    <w:p w14:paraId="7305929D">
      <w:pPr>
        <w:rPr>
          <w:rFonts w:hint="default"/>
          <w:lang w:val="en-US"/>
        </w:rPr>
      </w:pPr>
    </w:p>
    <w:sectPr>
      <w:footerReference r:id="rId7" w:type="default"/>
      <w:pgSz w:w="11906" w:h="16838"/>
      <w:pgMar w:top="1417" w:right="1134" w:bottom="1134" w:left="1701" w:header="720" w:footer="720" w:gutter="0"/>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ading Asian">
    <w:altName w:val="Segoe Print"/>
    <w:panose1 w:val="00000000000000000000"/>
    <w:charset w:val="00"/>
    <w:family w:val="auto"/>
    <w:pitch w:val="default"/>
    <w:sig w:usb0="00000000" w:usb1="00000000" w:usb2="00000000" w:usb3="00000000" w:csb0="00000000" w:csb1="00000000"/>
  </w:font>
  <w:font w:name="SimHei">
    <w:altName w:val="SimSun"/>
    <w:panose1 w:val="02010600030101010101"/>
    <w:charset w:val="00"/>
    <w:family w:val="auto"/>
    <w:pitch w:val="default"/>
    <w:sig w:usb0="00000000" w:usb1="00000000" w:usb2="00000010" w:usb3="00000000" w:csb0="00040000" w:csb1="00000000"/>
  </w:font>
  <w:font w:name="Times New Roman Bold">
    <w:altName w:val="Times New Roman"/>
    <w:panose1 w:val="02020603050405020304"/>
    <w:charset w:val="00"/>
    <w:family w:val="auto"/>
    <w:pitch w:val="default"/>
    <w:sig w:usb0="00000000" w:usb1="00000000"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B1898">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2FA97F">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zu7o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Ec7u6IgIA&#10;AGIEAAAOAAAAAAAAAAEAIAAAAB8BAABkcnMvZTJvRG9jLnhtbFBLBQYAAAAABgAGAFkBAACzBQAA&#10;AAA=&#10;">
              <v:fill on="f" focussize="0,0"/>
              <v:stroke on="f" weight="0.5pt"/>
              <v:imagedata o:title=""/>
              <o:lock v:ext="edit" aspectratio="f"/>
              <v:textbox inset="0mm,0mm,0mm,0mm" style="mso-fit-shape-to-text:t;">
                <w:txbxContent>
                  <w:p w14:paraId="382FA97F">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67403">
    <w:pPr>
      <w:pStyle w:val="37"/>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C4B11C">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52kc8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OdpHPIgIA&#10;AGIEAAAOAAAAAAAAAAEAIAAAAB8BAABkcnMvZTJvRG9jLnhtbFBLBQYAAAAABgAGAFkBAACzBQAA&#10;AAA=&#10;">
              <v:fill on="f" focussize="0,0"/>
              <v:stroke on="f" weight="0.5pt"/>
              <v:imagedata o:title=""/>
              <o:lock v:ext="edit" aspectratio="f"/>
              <v:textbox inset="0mm,0mm,0mm,0mm" style="mso-fit-shape-to-text:t;">
                <w:txbxContent>
                  <w:p w14:paraId="0FC4B11C">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F5A1D">
    <w:pPr>
      <w:pStyle w:val="3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8DD6F9">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BcS6AIgIA&#10;AGIEAAAOAAAAAAAAAAEAIAAAAB8BAABkcnMvZTJvRG9jLnhtbFBLBQYAAAAABgAGAFkBAACzBQAA&#10;AAA=&#10;">
              <v:fill on="f" focussize="0,0"/>
              <v:stroke on="f" weight="0.5pt"/>
              <v:imagedata o:title=""/>
              <o:lock v:ext="edit" aspectratio="f"/>
              <v:textbox inset="0mm,0mm,0mm,0mm" style="mso-fit-shape-to-text:t;">
                <w:txbxContent>
                  <w:p w14:paraId="798DD6F9">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780A15"/>
    <w:multiLevelType w:val="singleLevel"/>
    <w:tmpl w:val="BE780A15"/>
    <w:lvl w:ilvl="0" w:tentative="0">
      <w:start w:val="1"/>
      <w:numFmt w:val="decimal"/>
      <w:lvlText w:val="[%1]"/>
      <w:lvlJc w:val="left"/>
      <w:pPr>
        <w:tabs>
          <w:tab w:val="left" w:pos="432"/>
        </w:tabs>
        <w:ind w:left="432" w:leftChars="0" w:hanging="432" w:firstLineChars="0"/>
      </w:pPr>
      <w:rPr>
        <w:rFonts w:hint="default"/>
      </w:rPr>
    </w:lvl>
  </w:abstractNum>
  <w:abstractNum w:abstractNumId="1">
    <w:nsid w:val="C7EE94FE"/>
    <w:multiLevelType w:val="singleLevel"/>
    <w:tmpl w:val="C7EE94F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FFA3A56"/>
    <w:multiLevelType w:val="singleLevel"/>
    <w:tmpl w:val="EFFA3A5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6F78BD3"/>
    <w:multiLevelType w:val="multilevel"/>
    <w:tmpl w:val="F6F78BD3"/>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FFF3C9B5"/>
    <w:multiLevelType w:val="singleLevel"/>
    <w:tmpl w:val="FFF3C9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6">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7">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8">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9">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0">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1">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2">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3">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4">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4"/>
  </w:num>
  <w:num w:numId="2">
    <w:abstractNumId w:val="12"/>
  </w:num>
  <w:num w:numId="3">
    <w:abstractNumId w:val="11"/>
  </w:num>
  <w:num w:numId="4">
    <w:abstractNumId w:val="10"/>
  </w:num>
  <w:num w:numId="5">
    <w:abstractNumId w:val="9"/>
  </w:num>
  <w:num w:numId="6">
    <w:abstractNumId w:val="13"/>
  </w:num>
  <w:num w:numId="7">
    <w:abstractNumId w:val="8"/>
  </w:num>
  <w:num w:numId="8">
    <w:abstractNumId w:val="7"/>
  </w:num>
  <w:num w:numId="9">
    <w:abstractNumId w:val="6"/>
  </w:num>
  <w:num w:numId="10">
    <w:abstractNumId w:val="5"/>
  </w:num>
  <w:num w:numId="11">
    <w:abstractNumId w:val="3"/>
  </w:num>
  <w:num w:numId="12">
    <w:abstractNumId w:val="4"/>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CC6DAA"/>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31631A"/>
    <w:rsid w:val="03B742C4"/>
    <w:rsid w:val="03C4295A"/>
    <w:rsid w:val="03D06ACE"/>
    <w:rsid w:val="04256A27"/>
    <w:rsid w:val="07CC6DAA"/>
    <w:rsid w:val="084E195B"/>
    <w:rsid w:val="09085E1D"/>
    <w:rsid w:val="09286A8B"/>
    <w:rsid w:val="097E35E7"/>
    <w:rsid w:val="0A2F768E"/>
    <w:rsid w:val="0A5C084B"/>
    <w:rsid w:val="0A8E5717"/>
    <w:rsid w:val="0B0B27EE"/>
    <w:rsid w:val="0CFE0A45"/>
    <w:rsid w:val="0DBA2863"/>
    <w:rsid w:val="0E46377B"/>
    <w:rsid w:val="0E50571E"/>
    <w:rsid w:val="104444E2"/>
    <w:rsid w:val="10C138F3"/>
    <w:rsid w:val="111069F1"/>
    <w:rsid w:val="11866BD1"/>
    <w:rsid w:val="13EE2D42"/>
    <w:rsid w:val="17F831AC"/>
    <w:rsid w:val="19DE0FA5"/>
    <w:rsid w:val="1A8D5B85"/>
    <w:rsid w:val="1B2C4991"/>
    <w:rsid w:val="1B835D4B"/>
    <w:rsid w:val="1D1C4A93"/>
    <w:rsid w:val="1D6B06CF"/>
    <w:rsid w:val="1E254372"/>
    <w:rsid w:val="1E754405"/>
    <w:rsid w:val="1EA71B88"/>
    <w:rsid w:val="1F27461F"/>
    <w:rsid w:val="1F5E6273"/>
    <w:rsid w:val="224613C5"/>
    <w:rsid w:val="225A40A6"/>
    <w:rsid w:val="22C46308"/>
    <w:rsid w:val="2390087C"/>
    <w:rsid w:val="23F9471E"/>
    <w:rsid w:val="25262F8B"/>
    <w:rsid w:val="253B1F59"/>
    <w:rsid w:val="260E6FF3"/>
    <w:rsid w:val="27375694"/>
    <w:rsid w:val="27C6405D"/>
    <w:rsid w:val="28201E34"/>
    <w:rsid w:val="293B3C87"/>
    <w:rsid w:val="293F2240"/>
    <w:rsid w:val="2C6820E3"/>
    <w:rsid w:val="2CCB18CA"/>
    <w:rsid w:val="2CE00E0B"/>
    <w:rsid w:val="30C1718D"/>
    <w:rsid w:val="32CC0288"/>
    <w:rsid w:val="337F8A00"/>
    <w:rsid w:val="3396185F"/>
    <w:rsid w:val="348F22D5"/>
    <w:rsid w:val="34B66963"/>
    <w:rsid w:val="367E04E7"/>
    <w:rsid w:val="371F7CD9"/>
    <w:rsid w:val="381D531B"/>
    <w:rsid w:val="38EC7F72"/>
    <w:rsid w:val="3968533E"/>
    <w:rsid w:val="397F5DF1"/>
    <w:rsid w:val="3A593298"/>
    <w:rsid w:val="3BB9C225"/>
    <w:rsid w:val="3C0924B8"/>
    <w:rsid w:val="3CF84295"/>
    <w:rsid w:val="3EC7320B"/>
    <w:rsid w:val="3F24432B"/>
    <w:rsid w:val="3F3411E7"/>
    <w:rsid w:val="3FDFE46E"/>
    <w:rsid w:val="40563622"/>
    <w:rsid w:val="40B81555"/>
    <w:rsid w:val="412A2C1A"/>
    <w:rsid w:val="419D5D6E"/>
    <w:rsid w:val="42580EE9"/>
    <w:rsid w:val="42644DA1"/>
    <w:rsid w:val="43C63744"/>
    <w:rsid w:val="44125964"/>
    <w:rsid w:val="44AF71F4"/>
    <w:rsid w:val="45F468CD"/>
    <w:rsid w:val="468C48AA"/>
    <w:rsid w:val="46EA3FE8"/>
    <w:rsid w:val="47CF38C7"/>
    <w:rsid w:val="48EC5B2F"/>
    <w:rsid w:val="48FC164D"/>
    <w:rsid w:val="49435D25"/>
    <w:rsid w:val="4B9F1C20"/>
    <w:rsid w:val="4BED22AB"/>
    <w:rsid w:val="4E162BD5"/>
    <w:rsid w:val="4EBA2018"/>
    <w:rsid w:val="4EEC68FD"/>
    <w:rsid w:val="4F391364"/>
    <w:rsid w:val="51DC687E"/>
    <w:rsid w:val="54DD25C7"/>
    <w:rsid w:val="55031F07"/>
    <w:rsid w:val="55375514"/>
    <w:rsid w:val="556303A5"/>
    <w:rsid w:val="5634594B"/>
    <w:rsid w:val="56842290"/>
    <w:rsid w:val="5865686E"/>
    <w:rsid w:val="59330FD7"/>
    <w:rsid w:val="5B2F41DF"/>
    <w:rsid w:val="5C5536CB"/>
    <w:rsid w:val="5D764C99"/>
    <w:rsid w:val="5F2C6AB4"/>
    <w:rsid w:val="5FCF5AD7"/>
    <w:rsid w:val="5FFC4922"/>
    <w:rsid w:val="5FFF05F2"/>
    <w:rsid w:val="61DF7322"/>
    <w:rsid w:val="61E7472F"/>
    <w:rsid w:val="63041683"/>
    <w:rsid w:val="64C805BC"/>
    <w:rsid w:val="657B7284"/>
    <w:rsid w:val="6703088E"/>
    <w:rsid w:val="6787415B"/>
    <w:rsid w:val="696F4088"/>
    <w:rsid w:val="6A0F7434"/>
    <w:rsid w:val="6CBE12B4"/>
    <w:rsid w:val="6CD321D4"/>
    <w:rsid w:val="6CFF6A33"/>
    <w:rsid w:val="6D997306"/>
    <w:rsid w:val="6DD51CAD"/>
    <w:rsid w:val="6EB707E5"/>
    <w:rsid w:val="6EBC3102"/>
    <w:rsid w:val="6F4240ED"/>
    <w:rsid w:val="6FA61932"/>
    <w:rsid w:val="6FA74DB3"/>
    <w:rsid w:val="701859C6"/>
    <w:rsid w:val="723572AE"/>
    <w:rsid w:val="72ED3AB5"/>
    <w:rsid w:val="73247774"/>
    <w:rsid w:val="73BC5300"/>
    <w:rsid w:val="749E4DE3"/>
    <w:rsid w:val="76A41CB5"/>
    <w:rsid w:val="76CC0D21"/>
    <w:rsid w:val="78014865"/>
    <w:rsid w:val="79492C18"/>
    <w:rsid w:val="79B50E56"/>
    <w:rsid w:val="79BFF3E4"/>
    <w:rsid w:val="7AD13F8D"/>
    <w:rsid w:val="7ADB724D"/>
    <w:rsid w:val="7BFF35CC"/>
    <w:rsid w:val="7CAA5FA5"/>
    <w:rsid w:val="7CDD3959"/>
    <w:rsid w:val="7D306F70"/>
    <w:rsid w:val="7D563853"/>
    <w:rsid w:val="7DCB740D"/>
    <w:rsid w:val="7EED0A70"/>
    <w:rsid w:val="7FDD016B"/>
    <w:rsid w:val="AFA6E2C0"/>
    <w:rsid w:val="D76F0ECC"/>
    <w:rsid w:val="DFFADE83"/>
    <w:rsid w:val="E0FF6A66"/>
    <w:rsid w:val="F2326101"/>
    <w:rsid w:val="F4BA0E29"/>
    <w:rsid w:val="F6F2C693"/>
    <w:rsid w:val="F6FF680B"/>
    <w:rsid w:val="FEDF8E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autoSpaceDE w:val="0"/>
      <w:autoSpaceDN w:val="0"/>
      <w:spacing w:before="50" w:beforeLines="50" w:after="50" w:afterLines="50" w:line="360" w:lineRule="auto"/>
      <w:jc w:val="both"/>
    </w:pPr>
    <w:rPr>
      <w:rFonts w:ascii="Times New Roman" w:hAnsi="Times New Roman" w:eastAsia="Times New Roman" w:cs="Times New Roman"/>
      <w:sz w:val="26"/>
      <w:szCs w:val="22"/>
      <w:lang w:val="vi" w:eastAsia="en-US" w:bidi="ar-SA"/>
    </w:rPr>
  </w:style>
  <w:style w:type="paragraph" w:styleId="2">
    <w:name w:val="heading 1"/>
    <w:next w:val="1"/>
    <w:link w:val="252"/>
    <w:qFormat/>
    <w:uiPriority w:val="0"/>
    <w:pPr>
      <w:autoSpaceDE w:val="0"/>
      <w:autoSpaceDN w:val="0"/>
      <w:spacing w:before="50" w:beforeLines="50" w:beforeAutospacing="0" w:after="50" w:afterLines="50" w:afterAutospacing="0" w:line="360" w:lineRule="auto"/>
      <w:jc w:val="center"/>
      <w:outlineLvl w:val="0"/>
    </w:pPr>
    <w:rPr>
      <w:rFonts w:hint="default" w:ascii="Times New Roman" w:hAnsi="Times New Roman" w:eastAsia="SimSun" w:cs="SimSun"/>
      <w:b/>
      <w:bCs/>
      <w:color w:val="000000" w:themeColor="text1"/>
      <w:sz w:val="26"/>
      <w:szCs w:val="48"/>
      <w:lang w:val="en-US" w:eastAsia="zh-CN" w:bidi="ar"/>
      <w14:textFill>
        <w14:solidFill>
          <w14:schemeClr w14:val="tx1"/>
        </w14:solidFill>
      </w14:textFill>
    </w:rPr>
  </w:style>
  <w:style w:type="paragraph" w:styleId="3">
    <w:name w:val="heading 2"/>
    <w:next w:val="1"/>
    <w:link w:val="249"/>
    <w:unhideWhenUsed/>
    <w:qFormat/>
    <w:uiPriority w:val="0"/>
    <w:pPr>
      <w:autoSpaceDE w:val="0"/>
      <w:autoSpaceDN w:val="0"/>
      <w:spacing w:before="50" w:beforeLines="50" w:beforeAutospacing="0" w:after="50" w:afterLines="50" w:afterAutospacing="0" w:line="360" w:lineRule="auto"/>
      <w:jc w:val="left"/>
      <w:outlineLvl w:val="1"/>
    </w:pPr>
    <w:rPr>
      <w:rFonts w:hint="default" w:ascii="Times New Roman" w:hAnsi="Times New Roman" w:eastAsia="SimSun" w:cs="SimSun"/>
      <w:b/>
      <w:bCs/>
      <w:color w:val="000000" w:themeColor="text1"/>
      <w:kern w:val="0"/>
      <w:sz w:val="26"/>
      <w:szCs w:val="36"/>
      <w:lang w:val="en-US" w:eastAsia="zh-CN" w:bidi="ar"/>
      <w14:textFill>
        <w14:solidFill>
          <w14:schemeClr w14:val="tx1"/>
        </w14:solidFill>
      </w14:textFill>
    </w:rPr>
  </w:style>
  <w:style w:type="paragraph" w:styleId="4">
    <w:name w:val="heading 3"/>
    <w:next w:val="1"/>
    <w:link w:val="253"/>
    <w:unhideWhenUsed/>
    <w:qFormat/>
    <w:uiPriority w:val="0"/>
    <w:pPr>
      <w:autoSpaceDE w:val="0"/>
      <w:autoSpaceDN w:val="0"/>
      <w:spacing w:before="50" w:beforeLines="50" w:beforeAutospacing="0" w:after="50" w:afterLines="50" w:afterAutospacing="0" w:line="360" w:lineRule="auto"/>
      <w:jc w:val="left"/>
      <w:outlineLvl w:val="2"/>
    </w:pPr>
    <w:rPr>
      <w:rFonts w:hint="default" w:ascii="Times New Roman" w:hAnsi="Times New Roman" w:eastAsia="SimSun" w:cs="SimSun"/>
      <w:b/>
      <w:bCs/>
      <w:i/>
      <w:kern w:val="0"/>
      <w:sz w:val="26"/>
      <w:szCs w:val="26"/>
      <w:lang w:val="en-US" w:eastAsia="zh-CN" w:bidi="ar"/>
    </w:rPr>
  </w:style>
  <w:style w:type="paragraph" w:styleId="5">
    <w:name w:val="heading 4"/>
    <w:next w:val="1"/>
    <w:link w:val="254"/>
    <w:unhideWhenUsed/>
    <w:qFormat/>
    <w:uiPriority w:val="0"/>
    <w:pPr>
      <w:autoSpaceDE w:val="0"/>
      <w:autoSpaceDN w:val="0"/>
      <w:spacing w:before="50" w:beforeLines="50" w:beforeAutospacing="0" w:after="50" w:afterLines="50" w:afterAutospacing="0" w:line="360" w:lineRule="auto"/>
      <w:jc w:val="both"/>
      <w:outlineLvl w:val="3"/>
    </w:pPr>
    <w:rPr>
      <w:rFonts w:hint="default" w:ascii="Times New Roman" w:hAnsi="Times New Roman" w:eastAsia="SimSun" w:cs="SimSun"/>
      <w:bCs/>
      <w:kern w:val="0"/>
      <w:sz w:val="26"/>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pPr>
      <w:jc w:val="center"/>
    </w:pPr>
    <w:rPr>
      <w:rFonts w:ascii="Times New Roman" w:hAnsi="Times New Roman" w:eastAsia="SimHei" w:cs="Arial"/>
      <w:i/>
      <w:szCs w:val="24"/>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2" w:after="20" w:line="360" w:lineRule="auto"/>
      <w:jc w:val="both"/>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rPr>
      <w:rFonts w:ascii="Times New Roman" w:hAnsi="Times New Roman" w:eastAsia="Times New Roman"/>
    </w:rPr>
  </w:style>
  <w:style w:type="paragraph" w:styleId="143">
    <w:name w:val="toc 2"/>
    <w:basedOn w:val="1"/>
    <w:next w:val="1"/>
    <w:qFormat/>
    <w:uiPriority w:val="0"/>
    <w:pPr>
      <w:ind w:left="420" w:leftChars="200"/>
    </w:pPr>
    <w:rPr>
      <w:rFonts w:ascii="Times New Roman" w:hAnsi="Times New Roman" w:eastAsia="Times New Roman"/>
    </w:rPr>
  </w:style>
  <w:style w:type="paragraph" w:styleId="144">
    <w:name w:val="toc 3"/>
    <w:basedOn w:val="1"/>
    <w:next w:val="1"/>
    <w:qFormat/>
    <w:uiPriority w:val="0"/>
    <w:pPr>
      <w:ind w:left="1040" w:leftChars="400"/>
    </w:pPr>
    <w:rPr>
      <w:rFonts w:ascii="Times New Roman" w:hAnsi="Times New Roman" w:eastAsia="Times New Roman"/>
      <w:i/>
    </w:rPr>
  </w:style>
  <w:style w:type="paragraph" w:styleId="145">
    <w:name w:val="toc 4"/>
    <w:basedOn w:val="1"/>
    <w:next w:val="1"/>
    <w:qFormat/>
    <w:uiPriority w:val="0"/>
    <w:pPr>
      <w:ind w:left="1260" w:leftChars="600"/>
    </w:pPr>
    <w:rPr>
      <w:i/>
    </w:r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2 Char"/>
    <w:basedOn w:val="11"/>
    <w:link w:val="3"/>
    <w:qFormat/>
    <w:uiPriority w:val="9"/>
    <w:rPr>
      <w:rFonts w:hint="default" w:ascii="Times New Roman" w:hAnsi="Times New Roman" w:eastAsiaTheme="majorEastAsia" w:cstheme="majorBidi"/>
      <w:b/>
      <w:bCs/>
      <w:color w:val="000000" w:themeColor="text1"/>
      <w:sz w:val="26"/>
      <w:szCs w:val="26"/>
      <w14:textFill>
        <w14:solidFill>
          <w14:schemeClr w14:val="tx1"/>
        </w14:solidFill>
      </w14:textFill>
    </w:rPr>
  </w:style>
  <w:style w:type="paragraph" w:customStyle="1" w:styleId="250">
    <w:name w:val="WPSOffice手动目录 1"/>
    <w:qFormat/>
    <w:uiPriority w:val="0"/>
    <w:pPr>
      <w:spacing w:before="12" w:after="20" w:line="360" w:lineRule="auto"/>
      <w:ind w:leftChars="0"/>
      <w:jc w:val="both"/>
    </w:pPr>
    <w:rPr>
      <w:rFonts w:ascii="Times New Roman" w:hAnsi="Times New Roman" w:eastAsia="SimSun" w:cstheme="minorBidi"/>
      <w:b/>
      <w:sz w:val="26"/>
      <w:szCs w:val="20"/>
    </w:rPr>
  </w:style>
  <w:style w:type="paragraph" w:customStyle="1" w:styleId="251">
    <w:name w:val="WPSOffice手动目录 2"/>
    <w:qFormat/>
    <w:uiPriority w:val="0"/>
    <w:pPr>
      <w:spacing w:before="12" w:after="20" w:line="360" w:lineRule="auto"/>
      <w:ind w:leftChars="0"/>
      <w:jc w:val="both"/>
    </w:pPr>
    <w:rPr>
      <w:rFonts w:ascii="Times New Roman" w:hAnsi="Times New Roman" w:eastAsia="SimSun" w:cstheme="minorBidi"/>
      <w:sz w:val="26"/>
      <w:szCs w:val="20"/>
    </w:rPr>
  </w:style>
  <w:style w:type="character" w:customStyle="1" w:styleId="252">
    <w:name w:val="Heading 1 Char"/>
    <w:basedOn w:val="11"/>
    <w:link w:val="2"/>
    <w:qFormat/>
    <w:uiPriority w:val="9"/>
    <w:rPr>
      <w:rFonts w:hint="default" w:ascii="Times New Roman" w:hAnsi="Times New Roman" w:eastAsiaTheme="majorEastAsia" w:cstheme="majorBidi"/>
      <w:b/>
      <w:bCs/>
      <w:color w:val="000000" w:themeColor="text1"/>
      <w:sz w:val="26"/>
      <w:szCs w:val="28"/>
      <w14:textFill>
        <w14:solidFill>
          <w14:schemeClr w14:val="tx1"/>
        </w14:solidFill>
      </w14:textFill>
    </w:rPr>
  </w:style>
  <w:style w:type="character" w:customStyle="1" w:styleId="253">
    <w:name w:val="Heading 3 Char"/>
    <w:link w:val="4"/>
    <w:qFormat/>
    <w:uiPriority w:val="9"/>
    <w:rPr>
      <w:rFonts w:hint="default" w:ascii="Times New Roman" w:hAnsi="Times New Roman" w:eastAsia="SimSun" w:cs="SimSun"/>
      <w:b/>
      <w:bCs/>
      <w:i/>
      <w:kern w:val="0"/>
      <w:sz w:val="26"/>
      <w:szCs w:val="26"/>
      <w:lang w:val="en-US" w:eastAsia="zh-CN" w:bidi="ar"/>
    </w:rPr>
  </w:style>
  <w:style w:type="character" w:customStyle="1" w:styleId="254">
    <w:name w:val="Heading 4 Char"/>
    <w:basedOn w:val="11"/>
    <w:link w:val="5"/>
    <w:semiHidden/>
    <w:qFormat/>
    <w:uiPriority w:val="9"/>
    <w:rPr>
      <w:rFonts w:ascii="Times New Roman" w:hAnsi="Times New Roman" w:eastAsiaTheme="majorEastAsia" w:cstheme="majorBidi"/>
      <w:iCs/>
      <w:color w:val="000000" w:themeColor="text1"/>
      <w:sz w:val="24"/>
      <w:szCs w:val="24"/>
      <w14:textFill>
        <w14:solidFill>
          <w14:schemeClr w14:val="tx1"/>
        </w14:solidFill>
      </w14:textFill>
    </w:rPr>
  </w:style>
  <w:style w:type="paragraph" w:customStyle="1" w:styleId="255">
    <w:name w:val="Table Paragraph"/>
    <w:basedOn w:val="1"/>
    <w:qFormat/>
    <w:uiPriority w:val="1"/>
    <w:pPr>
      <w:spacing w:line="296" w:lineRule="exact"/>
      <w:ind w:left="115"/>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NULL"/><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webp"/><Relationship Id="rId13" Type="http://schemas.openxmlformats.org/officeDocument/2006/relationships/image" Target="media/image5.webp"/><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3813</Words>
  <Characters>14224</Characters>
  <Lines>0</Lines>
  <Paragraphs>0</Paragraphs>
  <TotalTime>29</TotalTime>
  <ScaleCrop>false</ScaleCrop>
  <LinksUpToDate>false</LinksUpToDate>
  <CharactersWithSpaces>17886</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2026-04-07T00:45:00Z</dcterms:created>
  <dc:creator>Dũng Nguyễn</dc:creator>
  <cp:lastModifiedBy>Dũng Nguyễn</cp:lastModifiedBy>
  <dcterms:modified xsi:type="dcterms:W3CDTF">2026-05-26T14:40:53Z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D3FF254A50B4479892901CB7D03A8CA4_13</vt:lpwstr>
  </property>
  <property fmtid="{D5CDD505-2E9C-101B-9397-08002B2CF9AE}" pid="4" name="KSOTemplateDocerSaveRecord">
    <vt:lpwstr>eyJoZGlkIjoiMWFlNTM2OTc1ZWQyMWYzZTA0MTY1MTVmYjQ2YWFlN2MiLCJ1c2VySWQiOiIxMzkxODYwMTA3MzY2In0=</vt:lpwstr>
  </property>
</Properties>
</file>