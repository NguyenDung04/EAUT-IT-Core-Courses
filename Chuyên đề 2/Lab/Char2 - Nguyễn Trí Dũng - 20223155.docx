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6919E">
      <w:pPr>
        <w:pStyle w:val="2"/>
        <w:bidi w:val="0"/>
        <w:rPr>
          <w:rFonts w:hint="default"/>
        </w:rPr>
      </w:pPr>
      <w:r>
        <w:rPr>
          <w:rFonts w:hint="default"/>
        </w:rPr>
        <w:t>LAB 02: XÂY DỰNG ỨNG DỤNG QUẢN LÝ SINH VIÊN BẰNG FLUTTER</w:t>
      </w:r>
    </w:p>
    <w:p w14:paraId="24AFBA90">
      <w:pPr>
        <w:pStyle w:val="3"/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Công nghệ sử dụng</w:t>
      </w:r>
    </w:p>
    <w:p w14:paraId="1BC430F6">
      <w:pPr>
        <w:rPr>
          <w:rFonts w:hint="default"/>
        </w:rPr>
      </w:pPr>
      <w:r>
        <w:rPr>
          <w:rFonts w:hint="default"/>
        </w:rPr>
        <w:t>Ngôn ngữ lập trình: Dart</w:t>
      </w:r>
    </w:p>
    <w:p w14:paraId="50CCD3D4">
      <w:pPr>
        <w:rPr>
          <w:rFonts w:hint="default"/>
        </w:rPr>
      </w:pPr>
      <w:r>
        <w:rPr>
          <w:rFonts w:hint="default"/>
        </w:rPr>
        <w:t>Framework: Flutter</w:t>
      </w:r>
    </w:p>
    <w:p w14:paraId="26EFCD42">
      <w:pPr>
        <w:rPr>
          <w:rFonts w:hint="default"/>
        </w:rPr>
      </w:pPr>
      <w:r>
        <w:rPr>
          <w:rFonts w:hint="default"/>
        </w:rPr>
        <w:t>IDE: Android Studio / VS Code</w:t>
      </w:r>
    </w:p>
    <w:p w14:paraId="68F0DB24">
      <w:pPr>
        <w:rPr>
          <w:rFonts w:hint="default"/>
        </w:rPr>
      </w:pPr>
      <w:r>
        <w:rPr>
          <w:rFonts w:hint="default"/>
        </w:rPr>
        <w:t>Phân tích yêu cầu</w:t>
      </w:r>
    </w:p>
    <w:p w14:paraId="79802744">
      <w:pPr>
        <w:pStyle w:val="3"/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Ứng dụng cần thực hiện các chức năng sau:</w:t>
      </w:r>
    </w:p>
    <w:p w14:paraId="36D6D646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Nhập thông tin sinh viên:</w:t>
      </w:r>
    </w:p>
    <w:p w14:paraId="405127F8">
      <w:pPr>
        <w:ind w:firstLine="720" w:firstLineChars="0"/>
        <w:rPr>
          <w:rFonts w:hint="default"/>
        </w:rPr>
      </w:pPr>
      <w:r>
        <w:rPr>
          <w:rFonts w:hint="default"/>
        </w:rPr>
        <w:t>Họ tên</w:t>
      </w:r>
    </w:p>
    <w:p w14:paraId="1191A097">
      <w:pPr>
        <w:ind w:firstLine="720" w:firstLineChars="0"/>
        <w:rPr>
          <w:rFonts w:hint="default"/>
        </w:rPr>
      </w:pPr>
      <w:r>
        <w:rPr>
          <w:rFonts w:hint="default"/>
        </w:rPr>
        <w:t>Mã sinh viên</w:t>
      </w:r>
    </w:p>
    <w:p w14:paraId="01B3DB39">
      <w:pPr>
        <w:ind w:firstLine="720" w:firstLineChars="0"/>
        <w:rPr>
          <w:rFonts w:hint="default"/>
        </w:rPr>
      </w:pPr>
      <w:r>
        <w:rPr>
          <w:rFonts w:hint="default"/>
        </w:rPr>
        <w:t>Điểm chuyên cần</w:t>
      </w:r>
    </w:p>
    <w:p w14:paraId="07D3B120">
      <w:pPr>
        <w:ind w:firstLine="720" w:firstLineChars="0"/>
        <w:rPr>
          <w:rFonts w:hint="default"/>
        </w:rPr>
      </w:pPr>
      <w:r>
        <w:rPr>
          <w:rFonts w:hint="default"/>
        </w:rPr>
        <w:t>Điểm thường xuyên</w:t>
      </w:r>
    </w:p>
    <w:p w14:paraId="38632049">
      <w:pPr>
        <w:ind w:firstLine="720" w:firstLineChars="0"/>
        <w:rPr>
          <w:rFonts w:hint="default"/>
        </w:rPr>
      </w:pPr>
      <w:r>
        <w:rPr>
          <w:rFonts w:hint="default"/>
        </w:rPr>
        <w:t>Điểm giữa kỳ</w:t>
      </w:r>
    </w:p>
    <w:p w14:paraId="6F8DE3F6">
      <w:pPr>
        <w:ind w:firstLine="720" w:firstLineChars="0"/>
        <w:rPr>
          <w:rFonts w:hint="default"/>
        </w:rPr>
      </w:pPr>
      <w:r>
        <w:rPr>
          <w:rFonts w:hint="default"/>
        </w:rPr>
        <w:t>Điểm thi</w:t>
      </w:r>
    </w:p>
    <w:p w14:paraId="03E69326"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Xử lý: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Tính điểm tổng kết theo công thức: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 xml:space="preserve">Điểm = 10% chuyên cần + 20% thường </w:t>
      </w:r>
    </w:p>
    <w:p w14:paraId="79E88BC0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xuyên + 30% giữa kỳ + 40% thi</w:t>
      </w:r>
    </w:p>
    <w:p w14:paraId="4665B839"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Xét điều kiện qua môn:</w:t>
      </w:r>
    </w:p>
    <w:p w14:paraId="08E73E01">
      <w:pPr>
        <w:ind w:firstLine="720" w:firstLineChars="0"/>
        <w:rPr>
          <w:rFonts w:hint="default"/>
        </w:rPr>
      </w:pPr>
      <w:r>
        <w:rPr>
          <w:rFonts w:hint="default"/>
        </w:rPr>
        <w:t>Điểm tổng kết ≥ 5</w:t>
      </w:r>
    </w:p>
    <w:p w14:paraId="44CC5F2F">
      <w:pPr>
        <w:ind w:firstLine="720" w:firstLineChars="0"/>
        <w:rPr>
          <w:rFonts w:hint="default"/>
        </w:rPr>
      </w:pPr>
      <w:r>
        <w:rPr>
          <w:rFonts w:hint="default"/>
        </w:rPr>
        <w:t>Điểm thi ≥ 3</w:t>
      </w:r>
    </w:p>
    <w:p w14:paraId="0AA574E0"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Xuất thông tin:</w:t>
      </w:r>
    </w:p>
    <w:p w14:paraId="1DE0D862">
      <w:pPr>
        <w:ind w:firstLine="720" w:firstLineChars="0"/>
        <w:rPr>
          <w:rFonts w:hint="default"/>
        </w:rPr>
      </w:pPr>
      <w:r>
        <w:rPr>
          <w:rFonts w:hint="default"/>
        </w:rPr>
        <w:t>Hiển thị toàn bộ thông tin sinh viên</w:t>
      </w:r>
    </w:p>
    <w:p w14:paraId="39FF90B2">
      <w:pPr>
        <w:ind w:firstLine="720" w:firstLineChars="0"/>
        <w:rPr>
          <w:rFonts w:hint="default"/>
        </w:rPr>
      </w:pPr>
      <w:r>
        <w:rPr>
          <w:rFonts w:hint="default"/>
        </w:rPr>
        <w:t>Hiển thị kết quả qua môn hoặc trượt</w:t>
      </w:r>
    </w:p>
    <w:p w14:paraId="38FA699E">
      <w:pPr>
        <w:pStyle w:val="3"/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Thiết kế hệ thống</w:t>
      </w:r>
    </w:p>
    <w:p w14:paraId="5E3D962F">
      <w:pPr>
        <w:pStyle w:val="4"/>
        <w:bidi w:val="0"/>
        <w:rPr>
          <w:rFonts w:hint="default"/>
        </w:rPr>
      </w:pPr>
      <w:r>
        <w:rPr>
          <w:rFonts w:hint="default"/>
          <w:lang w:val="vi-VN"/>
        </w:rPr>
        <w:t>3</w:t>
      </w:r>
      <w:r>
        <w:rPr>
          <w:rFonts w:hint="default"/>
        </w:rPr>
        <w:t>.1. Thiết kế lớp (Class)</w:t>
      </w:r>
    </w:p>
    <w:p w14:paraId="2BC86D90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Lớp SinhVien gồm các thuộc tính:</w:t>
      </w:r>
    </w:p>
    <w:p w14:paraId="0231CFB8">
      <w:pPr>
        <w:ind w:firstLine="720" w:firstLineChars="0"/>
        <w:rPr>
          <w:rFonts w:hint="default"/>
        </w:rPr>
      </w:pPr>
      <w:r>
        <w:rPr>
          <w:rFonts w:hint="default"/>
        </w:rPr>
        <w:t>hoTen: String</w:t>
      </w:r>
    </w:p>
    <w:p w14:paraId="0BD69B35">
      <w:pPr>
        <w:ind w:firstLine="720" w:firstLineChars="0"/>
        <w:rPr>
          <w:rFonts w:hint="default"/>
        </w:rPr>
      </w:pPr>
      <w:r>
        <w:rPr>
          <w:rFonts w:hint="default"/>
        </w:rPr>
        <w:t>maSV: String</w:t>
      </w:r>
    </w:p>
    <w:p w14:paraId="3A13AD4D">
      <w:pPr>
        <w:ind w:firstLine="720" w:firstLineChars="0"/>
        <w:rPr>
          <w:rFonts w:hint="default"/>
        </w:rPr>
      </w:pPr>
      <w:r>
        <w:rPr>
          <w:rFonts w:hint="default"/>
        </w:rPr>
        <w:t>cc: double</w:t>
      </w:r>
    </w:p>
    <w:p w14:paraId="016F3C6E">
      <w:pPr>
        <w:ind w:firstLine="720" w:firstLineChars="0"/>
        <w:rPr>
          <w:rFonts w:hint="default"/>
        </w:rPr>
      </w:pPr>
      <w:r>
        <w:rPr>
          <w:rFonts w:hint="default"/>
        </w:rPr>
        <w:t>tx: double</w:t>
      </w:r>
    </w:p>
    <w:p w14:paraId="060BEB6D">
      <w:pPr>
        <w:ind w:firstLine="720" w:firstLineChars="0"/>
        <w:rPr>
          <w:rFonts w:hint="default"/>
        </w:rPr>
      </w:pPr>
      <w:r>
        <w:rPr>
          <w:rFonts w:hint="default"/>
        </w:rPr>
        <w:t>gk: double</w:t>
      </w:r>
    </w:p>
    <w:p w14:paraId="68734BFB">
      <w:pPr>
        <w:ind w:firstLine="720" w:firstLineChars="0"/>
        <w:rPr>
          <w:rFonts w:hint="default"/>
        </w:rPr>
      </w:pPr>
      <w:r>
        <w:rPr>
          <w:rFonts w:hint="default"/>
        </w:rPr>
        <w:t>thi: double</w:t>
      </w:r>
    </w:p>
    <w:p w14:paraId="41EE2E4F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Các phương thức:</w:t>
      </w:r>
    </w:p>
    <w:p w14:paraId="2B33A828">
      <w:pPr>
        <w:ind w:firstLine="720" w:firstLineChars="0"/>
        <w:rPr>
          <w:rFonts w:hint="default"/>
        </w:rPr>
      </w:pPr>
      <w:r>
        <w:rPr>
          <w:rFonts w:hint="default"/>
        </w:rPr>
        <w:t>tinhDiem(): tính điểm tổng kết</w:t>
      </w:r>
    </w:p>
    <w:p w14:paraId="78BC7952">
      <w:pPr>
        <w:ind w:firstLine="720" w:firstLineChars="0"/>
        <w:rPr>
          <w:rFonts w:hint="default"/>
        </w:rPr>
      </w:pPr>
      <w:r>
        <w:rPr>
          <w:rFonts w:hint="default"/>
        </w:rPr>
        <w:t>quaMon(): kiểm tra điều kiện qua môn</w:t>
      </w:r>
    </w:p>
    <w:p w14:paraId="3170BAD4">
      <w:pPr>
        <w:ind w:firstLine="720" w:firstLineChars="0"/>
        <w:rPr>
          <w:rFonts w:hint="default"/>
        </w:rPr>
      </w:pPr>
      <w:r>
        <w:rPr>
          <w:rFonts w:hint="default"/>
        </w:rPr>
        <w:t>Ý nghĩa: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Lớp SinhVien giúp đóng gói dữ liệu và xử lý logic theo nguyên lý lập trình hướng đối tượng, tách biệt rõ phần dữ liệu và xử lý.</w:t>
      </w:r>
    </w:p>
    <w:p w14:paraId="781952FD">
      <w:pPr>
        <w:rPr>
          <w:rFonts w:hint="default"/>
        </w:rPr>
      </w:pPr>
      <w:r>
        <w:rPr>
          <w:rFonts w:hint="default"/>
          <w:lang w:val="vi-VN"/>
        </w:rPr>
        <w:t>3</w:t>
      </w:r>
      <w:r>
        <w:rPr>
          <w:rFonts w:hint="default"/>
        </w:rPr>
        <w:t>.2. Thiết kế giao diện (UI)</w:t>
      </w:r>
    </w:p>
    <w:p w14:paraId="4AFA0536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Ứng dụng gồm:</w:t>
      </w:r>
    </w:p>
    <w:p w14:paraId="5A25A7A2">
      <w:pPr>
        <w:ind w:firstLine="720" w:firstLineChars="0"/>
        <w:rPr>
          <w:rFonts w:hint="default"/>
        </w:rPr>
      </w:pPr>
      <w:r>
        <w:rPr>
          <w:rFonts w:hint="default"/>
        </w:rPr>
        <w:t>Form nhập liệu (TextFormField)</w:t>
      </w:r>
    </w:p>
    <w:p w14:paraId="696AC4EC">
      <w:pPr>
        <w:ind w:firstLine="720" w:firstLineChars="0"/>
        <w:rPr>
          <w:rFonts w:hint="default"/>
        </w:rPr>
      </w:pPr>
      <w:r>
        <w:rPr>
          <w:rFonts w:hint="default"/>
        </w:rPr>
        <w:t>Nút "TÍNH ĐIỂM"</w:t>
      </w:r>
    </w:p>
    <w:p w14:paraId="68C5490F">
      <w:pPr>
        <w:ind w:firstLine="720" w:firstLineChars="0"/>
        <w:rPr>
          <w:rFonts w:hint="default"/>
        </w:rPr>
      </w:pPr>
      <w:r>
        <w:rPr>
          <w:rFonts w:hint="default"/>
        </w:rPr>
        <w:t>Khu vực hiển thị kết quả</w:t>
      </w:r>
    </w:p>
    <w:p w14:paraId="50792778">
      <w:pPr>
        <w:pStyle w:val="3"/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Cài đặt chương trình</w:t>
      </w:r>
    </w:p>
    <w:p w14:paraId="7A8851F5">
      <w:pPr>
        <w:rPr>
          <w:rFonts w:hint="default"/>
        </w:rPr>
      </w:pPr>
    </w:p>
    <w:p w14:paraId="0C39206B">
      <w:pPr>
        <w:pStyle w:val="4"/>
        <w:bidi w:val="0"/>
        <w:rPr>
          <w:rFonts w:hint="default"/>
        </w:rPr>
      </w:pPr>
      <w:r>
        <w:rPr>
          <w:rFonts w:hint="default"/>
          <w:lang w:val="vi-VN"/>
        </w:rPr>
        <w:t>4</w:t>
      </w:r>
      <w:r>
        <w:rPr>
          <w:rFonts w:hint="default"/>
        </w:rPr>
        <w:t>.1. Xây dựng class SinhVien</w:t>
      </w:r>
    </w:p>
    <w:p w14:paraId="255D43E8">
      <w:pPr>
        <w:numPr>
          <w:ilvl w:val="0"/>
          <w:numId w:val="14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Class được sử dụng để:</w:t>
      </w:r>
    </w:p>
    <w:p w14:paraId="08609F90">
      <w:pPr>
        <w:ind w:firstLine="720" w:firstLineChars="0"/>
        <w:rPr>
          <w:rFonts w:hint="default"/>
        </w:rPr>
      </w:pPr>
      <w:r>
        <w:rPr>
          <w:rFonts w:hint="default"/>
        </w:rPr>
        <w:t>Lưu trữ thông tin sinh viên</w:t>
      </w:r>
    </w:p>
    <w:p w14:paraId="395D29F2">
      <w:pPr>
        <w:ind w:firstLine="720" w:firstLineChars="0"/>
        <w:rPr>
          <w:rFonts w:hint="default"/>
        </w:rPr>
      </w:pPr>
      <w:r>
        <w:rPr>
          <w:rFonts w:hint="default"/>
        </w:rPr>
        <w:t>Thực hiện tính toán điểm tổng kết</w:t>
      </w:r>
    </w:p>
    <w:p w14:paraId="25BFA76D">
      <w:pPr>
        <w:ind w:firstLine="720" w:firstLineChars="0"/>
        <w:rPr>
          <w:rFonts w:hint="default"/>
        </w:rPr>
      </w:pPr>
      <w:r>
        <w:rPr>
          <w:rFonts w:hint="default"/>
        </w:rPr>
        <w:t>Kiểm tra điều kiện qua môn</w:t>
      </w:r>
    </w:p>
    <w:p w14:paraId="21B8BB95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Phương thức tinhDiem():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Tính điểm dựa trên trọng số từng thành phần</w:t>
      </w:r>
    </w:p>
    <w:p w14:paraId="7DBD2F92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Phương thức quaMon():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 xml:space="preserve">Kiểm tra điều kiện đậu/rớt dựa trên điểm tổng kết và điểm </w:t>
      </w:r>
    </w:p>
    <w:p w14:paraId="0FD1690B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thi</w:t>
      </w:r>
    </w:p>
    <w:p w14:paraId="4425E97B">
      <w:pPr>
        <w:pStyle w:val="4"/>
        <w:bidi w:val="0"/>
        <w:rPr>
          <w:rFonts w:hint="default"/>
        </w:rPr>
      </w:pPr>
      <w:r>
        <w:rPr>
          <w:rFonts w:hint="default"/>
          <w:lang w:val="vi-VN"/>
        </w:rPr>
        <w:t>4.2</w:t>
      </w:r>
      <w:r>
        <w:rPr>
          <w:rFonts w:hint="default"/>
        </w:rPr>
        <w:t>. Xử lý sự kiện</w:t>
      </w:r>
    </w:p>
    <w:p w14:paraId="7C992FC5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Khi người dùng nhấn nút "TÍNH ĐIỂM":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 xml:space="preserve">Kiểm tra dữ liệu nhập có hợp lệ hay </w:t>
      </w:r>
    </w:p>
    <w:p w14:paraId="2C1392FE">
      <w:pPr>
        <w:numPr>
          <w:numId w:val="0"/>
        </w:numPr>
        <w:ind w:leftChars="0"/>
        <w:rPr>
          <w:rFonts w:hint="default"/>
        </w:rPr>
      </w:pPr>
      <w:bookmarkStart w:id="0" w:name="_GoBack"/>
      <w:bookmarkEnd w:id="0"/>
      <w:r>
        <w:rPr>
          <w:rFonts w:hint="default"/>
        </w:rPr>
        <w:t>không</w:t>
      </w:r>
    </w:p>
    <w:p w14:paraId="5ABD3C4E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Nếu hợp lệ:</w:t>
      </w:r>
    </w:p>
    <w:p w14:paraId="48533EFE">
      <w:pPr>
        <w:ind w:firstLine="720" w:firstLineChars="0"/>
        <w:rPr>
          <w:rFonts w:hint="default"/>
        </w:rPr>
      </w:pPr>
      <w:r>
        <w:rPr>
          <w:rFonts w:hint="default"/>
        </w:rPr>
        <w:t>Tạo object SinhVien</w:t>
      </w:r>
    </w:p>
    <w:p w14:paraId="4D739CD4">
      <w:pPr>
        <w:ind w:firstLine="720" w:firstLineChars="0"/>
        <w:rPr>
          <w:rFonts w:hint="default"/>
        </w:rPr>
      </w:pPr>
      <w:r>
        <w:rPr>
          <w:rFonts w:hint="default"/>
        </w:rPr>
        <w:t>Gọi phương thức tính điểm</w:t>
      </w:r>
    </w:p>
    <w:p w14:paraId="749104A8">
      <w:pPr>
        <w:ind w:firstLine="720" w:firstLineChars="0"/>
        <w:rPr>
          <w:rFonts w:hint="default"/>
        </w:rPr>
      </w:pPr>
      <w:r>
        <w:rPr>
          <w:rFonts w:hint="default"/>
        </w:rPr>
        <w:t>Gọi phương thức xét qua môn</w:t>
      </w:r>
    </w:p>
    <w:p w14:paraId="09E462CE">
      <w:pPr>
        <w:ind w:firstLine="720" w:firstLineChars="0"/>
        <w:rPr>
          <w:rFonts w:hint="default"/>
        </w:rPr>
      </w:pPr>
      <w:r>
        <w:rPr>
          <w:rFonts w:hint="default"/>
        </w:rPr>
        <w:t>Cập nhật giao diện để hiển thị kết quả</w:t>
      </w:r>
    </w:p>
    <w:p w14:paraId="4E31EE50">
      <w:pPr>
        <w:ind w:firstLine="720" w:firstLineChars="0"/>
        <w:rPr>
          <w:rFonts w:hint="default"/>
        </w:rPr>
      </w:pPr>
    </w:p>
    <w:p w14:paraId="36E84C16">
      <w:r>
        <w:drawing>
          <wp:inline distT="0" distB="0" distL="114300" distR="114300">
            <wp:extent cx="5751830" cy="3239770"/>
            <wp:effectExtent l="0" t="0" r="127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FF13"/>
    <w:p w14:paraId="0F4CF386">
      <w:r>
        <w:drawing>
          <wp:inline distT="0" distB="0" distL="114300" distR="114300">
            <wp:extent cx="5751830" cy="3239770"/>
            <wp:effectExtent l="0" t="0" r="127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81AC"/>
    <w:p w14:paraId="513AF641"/>
    <w:p w14:paraId="106FBCEE"/>
    <w:p w14:paraId="5419A14C"/>
    <w:p w14:paraId="6AAA01F5"/>
    <w:p w14:paraId="793C049D"/>
    <w:p w14:paraId="6EE0C05B"/>
    <w:p w14:paraId="33A5E96F"/>
    <w:p w14:paraId="1C492BE7"/>
    <w:p w14:paraId="6F9CA112"/>
    <w:p w14:paraId="3FB7F78D"/>
    <w:p w14:paraId="554CD6DD"/>
    <w:p w14:paraId="0802438F"/>
    <w:p w14:paraId="633C7134"/>
    <w:p w14:paraId="55A736F9"/>
    <w:p w14:paraId="2119ABDF"/>
    <w:p w14:paraId="00A019B1"/>
    <w:p w14:paraId="2EF5AC3E"/>
    <w:p w14:paraId="172397F9"/>
    <w:p w14:paraId="186510C5"/>
    <w:p w14:paraId="35B143B5"/>
    <w:p w14:paraId="3AAC4375"/>
    <w:p w14:paraId="75203403"/>
    <w:p w14:paraId="3F6AC00B"/>
    <w:p w14:paraId="471370C2"/>
    <w:p w14:paraId="021976D3"/>
    <w:p w14:paraId="17C3EFDC"/>
    <w:p w14:paraId="79E0EAF4"/>
    <w:p w14:paraId="09FAC466"/>
    <w:p w14:paraId="3D6F1532"/>
    <w:p w14:paraId="361D4015"/>
    <w:p w14:paraId="3673B32E"/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AB285"/>
    <w:multiLevelType w:val="singleLevel"/>
    <w:tmpl w:val="8C8AB28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5771702"/>
    <w:multiLevelType w:val="singleLevel"/>
    <w:tmpl w:val="A57717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F823E15"/>
    <w:multiLevelType w:val="singleLevel"/>
    <w:tmpl w:val="2F823E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2513552"/>
    <w:multiLevelType w:val="singleLevel"/>
    <w:tmpl w:val="625135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027A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7375694"/>
    <w:rsid w:val="27C6405D"/>
    <w:rsid w:val="28201E34"/>
    <w:rsid w:val="293B3C87"/>
    <w:rsid w:val="293F2240"/>
    <w:rsid w:val="2C6820E3"/>
    <w:rsid w:val="2CE00E0B"/>
    <w:rsid w:val="30C1718D"/>
    <w:rsid w:val="32CC0288"/>
    <w:rsid w:val="3396185F"/>
    <w:rsid w:val="348F22D5"/>
    <w:rsid w:val="34B66963"/>
    <w:rsid w:val="367E04E7"/>
    <w:rsid w:val="371F7CD9"/>
    <w:rsid w:val="377027A4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314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2026-03-26T10:31:00Z</dcterms:created>
  <dc:creator>Dũng Nguyễn</dc:creator>
  <cp:lastModifiedBy>Dũng Nguyễn</cp:lastModifiedBy>
  <dcterms:modified xsi:type="dcterms:W3CDTF">2026-03-26T10:41:33Z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7D27423FD571427491A9FAFC6282E0BB_11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