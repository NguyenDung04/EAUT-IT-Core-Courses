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02651">
      <w:pPr>
        <w:jc w:val="center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MỤC LỤC</w:t>
      </w:r>
    </w:p>
    <w:p w14:paraId="7911D2CE">
      <w:pPr>
        <w:pStyle w:val="142"/>
        <w:tabs>
          <w:tab w:val="right" w:leader="dot" w:pos="9071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_Toc31751 </w:instrText>
      </w:r>
      <w:r>
        <w:fldChar w:fldCharType="separate"/>
      </w:r>
      <w:r>
        <w:rPr>
          <w:rFonts w:hint="default"/>
        </w:rPr>
        <w:t>Trả lời câu hỏi</w:t>
      </w:r>
      <w:r>
        <w:tab/>
      </w:r>
      <w:r>
        <w:fldChar w:fldCharType="begin"/>
      </w:r>
      <w:r>
        <w:instrText xml:space="preserve"> PAGEREF _Toc31751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0864E55">
      <w:pPr>
        <w:pStyle w:val="143"/>
        <w:tabs>
          <w:tab w:val="right" w:leader="dot" w:pos="9071"/>
        </w:tabs>
      </w:pPr>
      <w:r>
        <w:fldChar w:fldCharType="begin"/>
      </w:r>
      <w:r>
        <w:instrText xml:space="preserve"> HYPERLINK \l _Toc4793 </w:instrText>
      </w:r>
      <w:r>
        <w:fldChar w:fldCharType="separate"/>
      </w:r>
      <w:r>
        <w:rPr>
          <w:rFonts w:hint="default"/>
        </w:rPr>
        <w:t>1. Laravel khác PHP thuần ở điểm nào?</w:t>
      </w:r>
      <w:r>
        <w:tab/>
      </w:r>
      <w:r>
        <w:fldChar w:fldCharType="begin"/>
      </w:r>
      <w:r>
        <w:instrText xml:space="preserve"> PAGEREF _Toc4793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1FCF88E">
      <w:pPr>
        <w:pStyle w:val="143"/>
        <w:tabs>
          <w:tab w:val="right" w:leader="dot" w:pos="9071"/>
        </w:tabs>
      </w:pPr>
      <w:r>
        <w:fldChar w:fldCharType="begin"/>
      </w:r>
      <w:r>
        <w:instrText xml:space="preserve"> HYPERLINK \l _Toc17269 </w:instrText>
      </w:r>
      <w:r>
        <w:fldChar w:fldCharType="separate"/>
      </w:r>
      <w:r>
        <w:rPr>
          <w:rFonts w:hint="default"/>
        </w:rPr>
        <w:t>2. Route dùng để làm gì?</w:t>
      </w:r>
      <w:r>
        <w:tab/>
      </w:r>
      <w:r>
        <w:fldChar w:fldCharType="begin"/>
      </w:r>
      <w:r>
        <w:instrText xml:space="preserve"> PAGEREF _Toc17269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D17DC19">
      <w:pPr>
        <w:pStyle w:val="143"/>
        <w:tabs>
          <w:tab w:val="right" w:leader="dot" w:pos="9071"/>
        </w:tabs>
      </w:pPr>
      <w:r>
        <w:fldChar w:fldCharType="begin"/>
      </w:r>
      <w:r>
        <w:instrText xml:space="preserve"> HYPERLINK \l _Toc30966 </w:instrText>
      </w:r>
      <w:r>
        <w:fldChar w:fldCharType="separate"/>
      </w:r>
      <w:r>
        <w:rPr>
          <w:rFonts w:hint="default"/>
        </w:rPr>
        <w:t>3. Controller có vai trò gì?</w:t>
      </w:r>
      <w:r>
        <w:tab/>
      </w:r>
      <w:r>
        <w:fldChar w:fldCharType="begin"/>
      </w:r>
      <w:r>
        <w:instrText xml:space="preserve"> PAGEREF _Toc30966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D03E0C5">
      <w:pPr>
        <w:pStyle w:val="143"/>
        <w:tabs>
          <w:tab w:val="right" w:leader="dot" w:pos="9071"/>
        </w:tabs>
      </w:pPr>
      <w:r>
        <w:fldChar w:fldCharType="begin"/>
      </w:r>
      <w:r>
        <w:instrText xml:space="preserve"> HYPERLINK \l _Toc20165 </w:instrText>
      </w:r>
      <w:r>
        <w:fldChar w:fldCharType="separate"/>
      </w:r>
      <w:r>
        <w:rPr>
          <w:rFonts w:hint="default"/>
        </w:rPr>
        <w:t>4. Migration là gì?</w:t>
      </w:r>
      <w:r>
        <w:tab/>
      </w:r>
      <w:r>
        <w:fldChar w:fldCharType="begin"/>
      </w:r>
      <w:r>
        <w:instrText xml:space="preserve"> PAGEREF _Toc20165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64EA55C">
      <w:pPr>
        <w:pStyle w:val="143"/>
        <w:tabs>
          <w:tab w:val="right" w:leader="dot" w:pos="9071"/>
        </w:tabs>
      </w:pPr>
      <w:r>
        <w:fldChar w:fldCharType="begin"/>
      </w:r>
      <w:r>
        <w:instrText xml:space="preserve"> HYPERLINK \l _Toc16915 </w:instrText>
      </w:r>
      <w:r>
        <w:fldChar w:fldCharType="separate"/>
      </w:r>
      <w:r>
        <w:rPr>
          <w:rFonts w:hint="default"/>
        </w:rPr>
        <w:t>5. Dữ liệu được lưu ở đâu?</w:t>
      </w:r>
      <w:r>
        <w:tab/>
      </w:r>
      <w:r>
        <w:fldChar w:fldCharType="begin"/>
      </w:r>
      <w:r>
        <w:instrText xml:space="preserve"> PAGEREF _Toc16915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8D9AD83">
      <w:r>
        <w:fldChar w:fldCharType="end"/>
      </w:r>
    </w:p>
    <w:p w14:paraId="2D9A7FB1">
      <w:pPr>
        <w:rPr>
          <w:rFonts w:hint="default"/>
        </w:rPr>
      </w:pPr>
      <w:r>
        <w:rPr>
          <w:rFonts w:hint="default"/>
        </w:rPr>
        <w:br w:type="page"/>
      </w:r>
      <w:bookmarkStart w:id="6" w:name="_GoBack"/>
      <w:bookmarkEnd w:id="6"/>
    </w:p>
    <w:p w14:paraId="02D8F641">
      <w:pPr>
        <w:pStyle w:val="2"/>
        <w:bidi w:val="0"/>
        <w:rPr>
          <w:rFonts w:hint="default"/>
        </w:rPr>
      </w:pPr>
      <w:bookmarkStart w:id="0" w:name="_Toc31751"/>
      <w:r>
        <w:rPr>
          <w:rFonts w:hint="default"/>
        </w:rPr>
        <w:t>Trả lời câu hỏi</w:t>
      </w:r>
      <w:bookmarkEnd w:id="0"/>
    </w:p>
    <w:p w14:paraId="531B7278">
      <w:pPr>
        <w:pStyle w:val="3"/>
        <w:bidi w:val="0"/>
        <w:rPr>
          <w:rFonts w:hint="default"/>
        </w:rPr>
      </w:pPr>
      <w:bookmarkStart w:id="1" w:name="_Toc4793"/>
      <w:r>
        <w:rPr>
          <w:rFonts w:hint="default"/>
        </w:rPr>
        <w:t>1. Laravel khác PHP thuần ở điểm nào?</w:t>
      </w:r>
      <w:bookmarkEnd w:id="1"/>
    </w:p>
    <w:p w14:paraId="3FBE75ED">
      <w:pPr>
        <w:rPr>
          <w:rFonts w:hint="default"/>
        </w:rPr>
      </w:pPr>
      <w:r>
        <w:rPr>
          <w:rFonts w:hint="default"/>
        </w:rPr>
        <w:t>Laravel là framework có cấu trúc MVC, hỗ trợ routing, ORM, migration… giúp code dễ quản lý hơn so với PHP thuần.</w:t>
      </w:r>
    </w:p>
    <w:p w14:paraId="4E59329E">
      <w:pPr>
        <w:pStyle w:val="3"/>
        <w:bidi w:val="0"/>
        <w:rPr>
          <w:rFonts w:hint="default"/>
        </w:rPr>
      </w:pPr>
      <w:bookmarkStart w:id="2" w:name="_Toc17269"/>
      <w:r>
        <w:rPr>
          <w:rFonts w:hint="default"/>
        </w:rPr>
        <w:t>2. Route dùng để làm gì?</w:t>
      </w:r>
      <w:bookmarkEnd w:id="2"/>
    </w:p>
    <w:p w14:paraId="64EAAF97">
      <w:pPr>
        <w:rPr>
          <w:rFonts w:hint="default"/>
        </w:rPr>
      </w:pPr>
      <w:r>
        <w:rPr>
          <w:rFonts w:hint="default"/>
        </w:rPr>
        <w:t>Route dùng để định nghĩa đường dẫn URL và xử lý request từ người dùng.</w:t>
      </w:r>
    </w:p>
    <w:p w14:paraId="08DC5404">
      <w:pPr>
        <w:pStyle w:val="3"/>
        <w:bidi w:val="0"/>
        <w:rPr>
          <w:rFonts w:hint="default"/>
        </w:rPr>
      </w:pPr>
      <w:bookmarkStart w:id="3" w:name="_Toc30966"/>
      <w:r>
        <w:rPr>
          <w:rFonts w:hint="default"/>
        </w:rPr>
        <w:t>3. Controller có vai trò gì?</w:t>
      </w:r>
      <w:bookmarkEnd w:id="3"/>
    </w:p>
    <w:p w14:paraId="76F99F9D">
      <w:pPr>
        <w:rPr>
          <w:rFonts w:hint="default"/>
        </w:rPr>
      </w:pPr>
      <w:r>
        <w:rPr>
          <w:rFonts w:hint="default"/>
        </w:rPr>
        <w:t>Controller xử lý logic, nhận dữ liệu từ request và trả về response.</w:t>
      </w:r>
    </w:p>
    <w:p w14:paraId="61C52618">
      <w:pPr>
        <w:pStyle w:val="3"/>
        <w:bidi w:val="0"/>
        <w:rPr>
          <w:rFonts w:hint="default"/>
        </w:rPr>
      </w:pPr>
      <w:bookmarkStart w:id="4" w:name="_Toc20165"/>
      <w:r>
        <w:rPr>
          <w:rFonts w:hint="default"/>
        </w:rPr>
        <w:t>4. Migration là gì?</w:t>
      </w:r>
      <w:bookmarkEnd w:id="4"/>
    </w:p>
    <w:p w14:paraId="6B4995D5">
      <w:pPr>
        <w:rPr>
          <w:rFonts w:hint="default"/>
        </w:rPr>
      </w:pPr>
      <w:r>
        <w:rPr>
          <w:rFonts w:hint="default"/>
        </w:rPr>
        <w:t>Migration là công cụ giúp tạo và quản lý cấu trúc database bằng code.</w:t>
      </w:r>
    </w:p>
    <w:p w14:paraId="15F5E864">
      <w:pPr>
        <w:pStyle w:val="3"/>
        <w:bidi w:val="0"/>
        <w:rPr>
          <w:rFonts w:hint="default"/>
        </w:rPr>
      </w:pPr>
      <w:bookmarkStart w:id="5" w:name="_Toc16915"/>
      <w:r>
        <w:rPr>
          <w:rFonts w:hint="default"/>
        </w:rPr>
        <w:t>5. Dữ liệu được lưu ở đâu?</w:t>
      </w:r>
      <w:bookmarkEnd w:id="5"/>
    </w:p>
    <w:p w14:paraId="389578A9">
      <w:pPr>
        <w:rPr>
          <w:rFonts w:hint="default"/>
        </w:rPr>
      </w:pPr>
      <w:r>
        <w:rPr>
          <w:rFonts w:hint="default"/>
        </w:rPr>
        <w:t>Dữ liệu được lưu trong database (MySQL).</w:t>
      </w:r>
      <w:r>
        <w:rPr>
          <w:rFonts w:hint="default"/>
          <w:lang w:val="vi-VN"/>
        </w:rPr>
        <w:t xml:space="preserve"> </w:t>
      </w:r>
    </w:p>
    <w:p w14:paraId="3673B32E">
      <w:pPr>
        <w:ind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 </w:t>
      </w:r>
    </w:p>
    <w:sectPr>
      <w:pgSz w:w="11906" w:h="16838"/>
      <w:pgMar w:top="1417" w:right="1134" w:bottom="1134" w:left="1701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C34F8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31631A"/>
    <w:rsid w:val="03B742C4"/>
    <w:rsid w:val="03C4295A"/>
    <w:rsid w:val="03D06ACE"/>
    <w:rsid w:val="04256A27"/>
    <w:rsid w:val="084E195B"/>
    <w:rsid w:val="09286A8B"/>
    <w:rsid w:val="097E35E7"/>
    <w:rsid w:val="0A2F768E"/>
    <w:rsid w:val="0A5C084B"/>
    <w:rsid w:val="0A8E5717"/>
    <w:rsid w:val="0B0B27EE"/>
    <w:rsid w:val="0CFE0A45"/>
    <w:rsid w:val="0DBA2863"/>
    <w:rsid w:val="0E50571E"/>
    <w:rsid w:val="104444E2"/>
    <w:rsid w:val="10C138F3"/>
    <w:rsid w:val="111069F1"/>
    <w:rsid w:val="11866BD1"/>
    <w:rsid w:val="13EE2D42"/>
    <w:rsid w:val="17F831AC"/>
    <w:rsid w:val="192329E4"/>
    <w:rsid w:val="19DE0FA5"/>
    <w:rsid w:val="1A8D5B85"/>
    <w:rsid w:val="1B2C4991"/>
    <w:rsid w:val="1B835D4B"/>
    <w:rsid w:val="1D1C4A93"/>
    <w:rsid w:val="1E254372"/>
    <w:rsid w:val="1EA71B88"/>
    <w:rsid w:val="1F27461F"/>
    <w:rsid w:val="1F5E6273"/>
    <w:rsid w:val="225A40A6"/>
    <w:rsid w:val="22C46308"/>
    <w:rsid w:val="2390087C"/>
    <w:rsid w:val="23F9471E"/>
    <w:rsid w:val="25262F8B"/>
    <w:rsid w:val="253B1F59"/>
    <w:rsid w:val="27375694"/>
    <w:rsid w:val="27C6405D"/>
    <w:rsid w:val="28201E34"/>
    <w:rsid w:val="293B3C87"/>
    <w:rsid w:val="293F2240"/>
    <w:rsid w:val="2C6820E3"/>
    <w:rsid w:val="2CE00E0B"/>
    <w:rsid w:val="30C1718D"/>
    <w:rsid w:val="32CC0288"/>
    <w:rsid w:val="3396185F"/>
    <w:rsid w:val="348F22D5"/>
    <w:rsid w:val="34B66963"/>
    <w:rsid w:val="367E04E7"/>
    <w:rsid w:val="371F7CD9"/>
    <w:rsid w:val="381D531B"/>
    <w:rsid w:val="38EC7F72"/>
    <w:rsid w:val="397F5DF1"/>
    <w:rsid w:val="3A593298"/>
    <w:rsid w:val="3C0924B8"/>
    <w:rsid w:val="3F24432B"/>
    <w:rsid w:val="3F3411E7"/>
    <w:rsid w:val="40563622"/>
    <w:rsid w:val="40B81555"/>
    <w:rsid w:val="419D5D6E"/>
    <w:rsid w:val="42580EE9"/>
    <w:rsid w:val="42644DA1"/>
    <w:rsid w:val="43C63744"/>
    <w:rsid w:val="44125964"/>
    <w:rsid w:val="44AF71F4"/>
    <w:rsid w:val="45F468CD"/>
    <w:rsid w:val="468C48AA"/>
    <w:rsid w:val="46EA3FE8"/>
    <w:rsid w:val="49435D25"/>
    <w:rsid w:val="4B9F1C20"/>
    <w:rsid w:val="4BED22AB"/>
    <w:rsid w:val="4EBA2018"/>
    <w:rsid w:val="51DC687E"/>
    <w:rsid w:val="53C34F87"/>
    <w:rsid w:val="54DD25C7"/>
    <w:rsid w:val="55031F07"/>
    <w:rsid w:val="556303A5"/>
    <w:rsid w:val="5634594B"/>
    <w:rsid w:val="59330FD7"/>
    <w:rsid w:val="5C5536CB"/>
    <w:rsid w:val="5D764C99"/>
    <w:rsid w:val="61E7472F"/>
    <w:rsid w:val="63041683"/>
    <w:rsid w:val="64C805BC"/>
    <w:rsid w:val="657B7284"/>
    <w:rsid w:val="6703088E"/>
    <w:rsid w:val="6787415B"/>
    <w:rsid w:val="696F4088"/>
    <w:rsid w:val="6A0F7434"/>
    <w:rsid w:val="6CBE12B4"/>
    <w:rsid w:val="6D997306"/>
    <w:rsid w:val="6DD51CAD"/>
    <w:rsid w:val="6EB707E5"/>
    <w:rsid w:val="6F4240ED"/>
    <w:rsid w:val="6FA61932"/>
    <w:rsid w:val="6FA74DB3"/>
    <w:rsid w:val="701859C6"/>
    <w:rsid w:val="723572AE"/>
    <w:rsid w:val="72ED3AB5"/>
    <w:rsid w:val="73247774"/>
    <w:rsid w:val="73BC5300"/>
    <w:rsid w:val="79492C18"/>
    <w:rsid w:val="7CDD3959"/>
    <w:rsid w:val="7D56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50" w:beforeLines="50" w:after="50" w:afterLines="50" w:line="360" w:lineRule="auto"/>
      <w:jc w:val="both"/>
    </w:pPr>
    <w:rPr>
      <w:rFonts w:ascii="Times New Roman" w:hAnsi="Times New Roman" w:eastAsiaTheme="minorEastAsia" w:cstheme="minorBidi"/>
      <w:sz w:val="26"/>
      <w:szCs w:val="22"/>
      <w:lang w:val="en-US" w:eastAsia="en-US" w:bidi="ar-SA"/>
    </w:rPr>
  </w:style>
  <w:style w:type="paragraph" w:styleId="2">
    <w:name w:val="heading 1"/>
    <w:next w:val="1"/>
    <w:link w:val="252"/>
    <w:qFormat/>
    <w:uiPriority w:val="0"/>
    <w:pPr>
      <w:spacing w:before="50" w:beforeLines="50" w:beforeAutospacing="0" w:after="50" w:afterLines="50" w:afterAutospacing="0" w:line="360" w:lineRule="auto"/>
      <w:jc w:val="center"/>
      <w:outlineLvl w:val="0"/>
    </w:pPr>
    <w:rPr>
      <w:rFonts w:hint="default" w:ascii="Times New Roman" w:hAnsi="Times New Roman" w:eastAsia="SimSun" w:cs="SimSun"/>
      <w:b/>
      <w:bCs/>
      <w:color w:val="000000" w:themeColor="text1"/>
      <w:sz w:val="26"/>
      <w:szCs w:val="48"/>
      <w:lang w:val="en-US" w:eastAsia="zh-CN" w:bidi="ar"/>
      <w14:textFill>
        <w14:solidFill>
          <w14:schemeClr w14:val="tx1"/>
        </w14:solidFill>
      </w14:textFill>
    </w:rPr>
  </w:style>
  <w:style w:type="paragraph" w:styleId="3">
    <w:name w:val="heading 2"/>
    <w:next w:val="1"/>
    <w:link w:val="249"/>
    <w:unhideWhenUsed/>
    <w:qFormat/>
    <w:uiPriority w:val="0"/>
    <w:pPr>
      <w:spacing w:before="50" w:beforeLines="50" w:beforeAutospacing="0" w:after="50" w:afterLines="50" w:afterAutospacing="0" w:line="360" w:lineRule="auto"/>
      <w:jc w:val="left"/>
      <w:outlineLvl w:val="1"/>
    </w:pPr>
    <w:rPr>
      <w:rFonts w:hint="default" w:ascii="Times New Roman" w:hAnsi="Times New Roman" w:eastAsia="SimSun" w:cs="SimSun"/>
      <w:b/>
      <w:bCs/>
      <w:color w:val="000000" w:themeColor="text1"/>
      <w:kern w:val="0"/>
      <w:sz w:val="26"/>
      <w:szCs w:val="36"/>
      <w:lang w:val="en-US" w:eastAsia="zh-CN" w:bidi="ar"/>
      <w14:textFill>
        <w14:solidFill>
          <w14:schemeClr w14:val="tx1"/>
        </w14:solidFill>
      </w14:textFill>
    </w:rPr>
  </w:style>
  <w:style w:type="paragraph" w:styleId="4">
    <w:name w:val="heading 3"/>
    <w:next w:val="1"/>
    <w:link w:val="253"/>
    <w:unhideWhenUsed/>
    <w:qFormat/>
    <w:uiPriority w:val="0"/>
    <w:pPr>
      <w:spacing w:before="50" w:beforeLines="50" w:beforeAutospacing="0" w:after="50" w:afterLines="50" w:afterAutospacing="0" w:line="360" w:lineRule="auto"/>
      <w:jc w:val="left"/>
      <w:outlineLvl w:val="2"/>
    </w:pPr>
    <w:rPr>
      <w:rFonts w:hint="default" w:ascii="Times New Roman" w:hAnsi="Times New Roman" w:eastAsia="SimSun" w:cs="SimSun"/>
      <w:b/>
      <w:bCs/>
      <w:i/>
      <w:kern w:val="0"/>
      <w:sz w:val="26"/>
      <w:szCs w:val="26"/>
      <w:lang w:val="en-US" w:eastAsia="zh-CN" w:bidi="ar"/>
    </w:rPr>
  </w:style>
  <w:style w:type="paragraph" w:styleId="5">
    <w:name w:val="heading 4"/>
    <w:next w:val="1"/>
    <w:link w:val="254"/>
    <w:semiHidden/>
    <w:unhideWhenUsed/>
    <w:qFormat/>
    <w:uiPriority w:val="0"/>
    <w:pPr>
      <w:spacing w:before="50" w:beforeLines="50" w:beforeAutospacing="0" w:after="50" w:afterLines="50" w:afterAutospacing="0" w:line="360" w:lineRule="auto"/>
      <w:jc w:val="left"/>
      <w:outlineLvl w:val="3"/>
    </w:pPr>
    <w:rPr>
      <w:rFonts w:hint="default" w:ascii="Times New Roman" w:hAnsi="Times New Roman" w:eastAsia="SimSun" w:cs="SimSun"/>
      <w:bCs/>
      <w:i/>
      <w:kern w:val="0"/>
      <w:sz w:val="26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pPr>
      <w:jc w:val="center"/>
    </w:pPr>
    <w:rPr>
      <w:rFonts w:ascii="Times New Roman" w:hAnsi="Times New Roman" w:eastAsia="黑体" w:cs="Arial"/>
      <w:i/>
      <w:szCs w:val="24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" w:after="20" w:line="360" w:lineRule="auto"/>
      <w:jc w:val="both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2 Char"/>
    <w:basedOn w:val="11"/>
    <w:link w:val="3"/>
    <w:qFormat/>
    <w:uiPriority w:val="9"/>
    <w:rPr>
      <w:rFonts w:hint="default" w:ascii="Times New Roman" w:hAnsi="Times New Roman" w:eastAsiaTheme="majorEastAsia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customStyle="1" w:styleId="250">
    <w:name w:val="WPSOffice手动目录 1"/>
    <w:qFormat/>
    <w:uiPriority w:val="0"/>
    <w:pPr>
      <w:spacing w:before="12" w:after="20" w:line="360" w:lineRule="auto"/>
      <w:ind w:leftChars="0"/>
      <w:jc w:val="both"/>
    </w:pPr>
    <w:rPr>
      <w:rFonts w:ascii="Times New Roman" w:hAnsi="Times New Roman" w:eastAsia="SimSun" w:cstheme="minorBidi"/>
      <w:b/>
      <w:sz w:val="26"/>
      <w:szCs w:val="20"/>
    </w:rPr>
  </w:style>
  <w:style w:type="paragraph" w:customStyle="1" w:styleId="251">
    <w:name w:val="WPSOffice手动目录 2"/>
    <w:qFormat/>
    <w:uiPriority w:val="0"/>
    <w:pPr>
      <w:spacing w:before="12" w:after="20" w:line="360" w:lineRule="auto"/>
      <w:ind w:leftChars="0"/>
      <w:jc w:val="both"/>
    </w:pPr>
    <w:rPr>
      <w:rFonts w:ascii="Times New Roman" w:hAnsi="Times New Roman" w:eastAsia="SimSun" w:cstheme="minorBidi"/>
      <w:sz w:val="26"/>
      <w:szCs w:val="20"/>
    </w:rPr>
  </w:style>
  <w:style w:type="character" w:customStyle="1" w:styleId="252">
    <w:name w:val="Heading 1 Char"/>
    <w:basedOn w:val="11"/>
    <w:link w:val="2"/>
    <w:qFormat/>
    <w:uiPriority w:val="9"/>
    <w:rPr>
      <w:rFonts w:hint="default" w:ascii="Times New Roman" w:hAnsi="Times New Roman" w:eastAsiaTheme="majorEastAsia" w:cstheme="majorBidi"/>
      <w:b/>
      <w:bCs/>
      <w:color w:val="000000" w:themeColor="text1"/>
      <w:sz w:val="26"/>
      <w:szCs w:val="28"/>
      <w14:textFill>
        <w14:solidFill>
          <w14:schemeClr w14:val="tx1"/>
        </w14:solidFill>
      </w14:textFill>
    </w:rPr>
  </w:style>
  <w:style w:type="character" w:customStyle="1" w:styleId="253">
    <w:name w:val="Heading 3 Char"/>
    <w:link w:val="4"/>
    <w:qFormat/>
    <w:uiPriority w:val="9"/>
    <w:rPr>
      <w:rFonts w:hint="default" w:ascii="Times New Roman" w:hAnsi="Times New Roman" w:eastAsia="SimSun" w:cs="SimSun"/>
      <w:b/>
      <w:bCs/>
      <w:i/>
      <w:kern w:val="0"/>
      <w:sz w:val="26"/>
      <w:szCs w:val="26"/>
      <w:lang w:val="en-US" w:eastAsia="zh-CN" w:bidi="ar"/>
    </w:rPr>
  </w:style>
  <w:style w:type="character" w:customStyle="1" w:styleId="254">
    <w:name w:val="Heading 4 Char"/>
    <w:basedOn w:val="11"/>
    <w:link w:val="5"/>
    <w:semiHidden/>
    <w:qFormat/>
    <w:uiPriority w:val="9"/>
    <w:rPr>
      <w:rFonts w:ascii="Times New Roman" w:hAnsi="Times New Roman" w:eastAsiaTheme="majorEastAsia" w:cstheme="majorBidi"/>
      <w:i/>
      <w:iCs/>
      <w:color w:val="000000" w:themeColor="text1"/>
      <w:sz w:val="24"/>
      <w:szCs w:val="24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702</Words>
  <Characters>2724</Characters>
  <Lines>0</Lines>
  <Paragraphs>0</Paragraphs>
  <TotalTime>0</TotalTime>
  <ScaleCrop>false</ScaleCrop>
  <LinksUpToDate>false</LinksUpToDate>
  <CharactersWithSpaces>3349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2026-03-30T15:52:00Z</dcterms:created>
  <dc:creator>Dũng Nguyễn</dc:creator>
  <cp:lastModifiedBy>Dũng Nguyễn</cp:lastModifiedBy>
  <dcterms:modified xsi:type="dcterms:W3CDTF">2026-03-30T16:06:36Z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7F07D2D200E74C198F065E336CCCBD0B_11</vt:lpwstr>
  </property>
  <property fmtid="{D5CDD505-2E9C-101B-9397-08002B2CF9AE}" pid="4" name="KSOTemplateDocerSaveRecord">
    <vt:lpwstr>eyJoZGlkIjoiMWFlNTM2OTc1ZWQyMWYzZTA0MTY1MTVmYjQ2YWFlN2MiLCJ1c2VySWQiOiIxMzkxODYwMTA3MzY2In0=</vt:lpwstr>
  </property>
</Properties>
</file>