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73"/>
        <w:gridCol w:w="6814"/>
      </w:tblGrid>
      <w:tr w14:paraId="46F3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73" w:type="dxa"/>
          </w:tcPr>
          <w:p w14:paraId="700B0A4E">
            <w:pPr>
              <w:rPr>
                <w:rFonts w:hint="default"/>
                <w:vertAlign w:val="baseline"/>
                <w:lang w:val="vi-VN"/>
              </w:rPr>
            </w:pPr>
            <w:r>
              <w:rPr>
                <w:rFonts w:hint="default"/>
                <w:vertAlign w:val="baseline"/>
                <w:lang w:val="vi-VN"/>
              </w:rPr>
              <w:t>Họ và tên</w:t>
            </w:r>
          </w:p>
        </w:tc>
        <w:tc>
          <w:tcPr>
            <w:tcW w:w="6814" w:type="dxa"/>
          </w:tcPr>
          <w:p w14:paraId="46A34317">
            <w:pPr>
              <w:rPr>
                <w:rFonts w:hint="default"/>
                <w:vertAlign w:val="baseline"/>
                <w:lang w:val="vi-VN"/>
              </w:rPr>
            </w:pPr>
            <w:r>
              <w:rPr>
                <w:rFonts w:hint="default"/>
                <w:vertAlign w:val="baseline"/>
                <w:lang w:val="vi-VN"/>
              </w:rPr>
              <w:t>Nguyễn Trí Dũng</w:t>
            </w:r>
          </w:p>
        </w:tc>
      </w:tr>
      <w:tr w14:paraId="6A0E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73" w:type="dxa"/>
          </w:tcPr>
          <w:p w14:paraId="0BE4C628">
            <w:pPr>
              <w:rPr>
                <w:rFonts w:hint="default"/>
                <w:vertAlign w:val="baseline"/>
                <w:lang w:val="vi-VN"/>
              </w:rPr>
            </w:pPr>
            <w:r>
              <w:rPr>
                <w:rFonts w:hint="default"/>
                <w:vertAlign w:val="baseline"/>
                <w:lang w:val="vi-VN"/>
              </w:rPr>
              <w:t xml:space="preserve">Lớp </w:t>
            </w:r>
          </w:p>
        </w:tc>
        <w:tc>
          <w:tcPr>
            <w:tcW w:w="6814" w:type="dxa"/>
          </w:tcPr>
          <w:p w14:paraId="48210482">
            <w:pPr>
              <w:rPr>
                <w:rFonts w:hint="default"/>
                <w:vertAlign w:val="baseline"/>
                <w:lang w:val="vi-VN"/>
              </w:rPr>
            </w:pPr>
            <w:r>
              <w:rPr>
                <w:rFonts w:hint="default"/>
                <w:vertAlign w:val="baseline"/>
                <w:lang w:val="vi-VN"/>
              </w:rPr>
              <w:t>DCCNTT 13.10.16</w:t>
            </w:r>
          </w:p>
        </w:tc>
      </w:tr>
      <w:tr w14:paraId="43C4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73" w:type="dxa"/>
          </w:tcPr>
          <w:p w14:paraId="395ABB54">
            <w:pPr>
              <w:rPr>
                <w:rFonts w:hint="default"/>
                <w:vertAlign w:val="baseline"/>
                <w:lang w:val="vi-VN"/>
              </w:rPr>
            </w:pPr>
            <w:r>
              <w:rPr>
                <w:rFonts w:hint="default"/>
                <w:vertAlign w:val="baseline"/>
                <w:lang w:val="vi-VN"/>
              </w:rPr>
              <w:t xml:space="preserve">Mã sinh viên </w:t>
            </w:r>
          </w:p>
        </w:tc>
        <w:tc>
          <w:tcPr>
            <w:tcW w:w="6814" w:type="dxa"/>
          </w:tcPr>
          <w:p w14:paraId="098BF5F6">
            <w:pPr>
              <w:rPr>
                <w:rFonts w:hint="default"/>
                <w:vertAlign w:val="baseline"/>
                <w:lang w:val="vi-VN"/>
              </w:rPr>
            </w:pPr>
            <w:r>
              <w:rPr>
                <w:rFonts w:hint="default"/>
                <w:vertAlign w:val="baseline"/>
                <w:lang w:val="vi-VN"/>
              </w:rPr>
              <w:t>20223155</w:t>
            </w:r>
          </w:p>
        </w:tc>
      </w:tr>
    </w:tbl>
    <w:p w14:paraId="40BE7613">
      <w:pPr>
        <w:rPr>
          <w:rFonts w:hint="default"/>
        </w:rPr>
      </w:pPr>
      <w:bookmarkStart w:id="0" w:name="_GoBack"/>
      <w:bookmarkEnd w:id="0"/>
    </w:p>
    <w:p w14:paraId="715BAA05">
      <w:pPr>
        <w:rPr>
          <w:rFonts w:hint="default"/>
        </w:rPr>
      </w:pPr>
      <w:r>
        <w:rPr>
          <w:rFonts w:hint="default"/>
        </w:rPr>
        <w:t>2. Giới thiệu tổng quan về Flutter và Dart</w:t>
      </w:r>
    </w:p>
    <w:p w14:paraId="749CE56B">
      <w:pPr>
        <w:rPr>
          <w:rFonts w:hint="default"/>
        </w:rPr>
      </w:pPr>
      <w:r>
        <w:rPr>
          <w:rFonts w:hint="default"/>
        </w:rPr>
        <w:t>2.1. Flutter là gì?</w:t>
      </w:r>
    </w:p>
    <w:p w14:paraId="7F7CA8B1">
      <w:pPr>
        <w:ind w:firstLine="720" w:firstLineChars="0"/>
        <w:rPr>
          <w:rFonts w:hint="default"/>
        </w:rPr>
      </w:pPr>
      <w:r>
        <w:rPr>
          <w:rFonts w:hint="default"/>
        </w:rPr>
        <w:t>Flutter là một framework mã nguồn mở được phát triển bởi Google, dùng để xây dựng ứng dụng đa nền tảng từ một codebase duy nhất. Với Flutter, lập trình viên có thể phát triển ứng dụng chạy trên Android, iOS, Web và Desktop một cách nhanh chóng.</w:t>
      </w:r>
    </w:p>
    <w:p w14:paraId="7AA92848">
      <w:pPr>
        <w:ind w:firstLine="720" w:firstLineChars="0"/>
        <w:rPr>
          <w:rFonts w:hint="default"/>
        </w:rPr>
      </w:pPr>
      <w:r>
        <w:rPr>
          <w:rFonts w:hint="default"/>
        </w:rPr>
        <w:t>Flutter sử dụng cơ chế render riêng (không phụ thuộc vào native UI), giúp giao diện hiển thị nhất quán trên mọi nền tảng. Ngoài ra, Flutter hỗ trợ tính năng "Hot Reload" cho phép cập nhật giao diện ngay lập tức khi thay đổi code, giúp tăng tốc độ phát triển.</w:t>
      </w:r>
    </w:p>
    <w:p w14:paraId="2ECF87DD">
      <w:pPr>
        <w:rPr>
          <w:rFonts w:hint="default"/>
        </w:rPr>
      </w:pPr>
      <w:r>
        <w:rPr>
          <w:rFonts w:hint="default"/>
        </w:rPr>
        <w:t>Ưu điểm của Flutter:</w:t>
      </w:r>
    </w:p>
    <w:p w14:paraId="1F22D024">
      <w:pPr>
        <w:rPr>
          <w:rFonts w:hint="default"/>
        </w:rPr>
      </w:pPr>
      <w:r>
        <w:rPr>
          <w:rFonts w:hint="default"/>
        </w:rPr>
        <w:t>Viết một lần, chạy nhiều nền tảng</w:t>
      </w:r>
    </w:p>
    <w:p w14:paraId="27DA3DCC">
      <w:pPr>
        <w:rPr>
          <w:rFonts w:hint="default"/>
        </w:rPr>
      </w:pPr>
      <w:r>
        <w:rPr>
          <w:rFonts w:hint="default"/>
        </w:rPr>
        <w:t>Hiệu năng cao gần như native</w:t>
      </w:r>
    </w:p>
    <w:p w14:paraId="6E48C087">
      <w:pPr>
        <w:rPr>
          <w:rFonts w:hint="default"/>
        </w:rPr>
      </w:pPr>
      <w:r>
        <w:rPr>
          <w:rFonts w:hint="default"/>
        </w:rPr>
        <w:t>Giao diện đẹp, dễ tùy biến</w:t>
      </w:r>
    </w:p>
    <w:p w14:paraId="7B44E365">
      <w:pPr>
        <w:rPr>
          <w:rFonts w:hint="default"/>
        </w:rPr>
      </w:pPr>
      <w:r>
        <w:rPr>
          <w:rFonts w:hint="default"/>
        </w:rPr>
        <w:t>Cộng đồng lớn, được Google hỗ trợ</w:t>
      </w:r>
    </w:p>
    <w:p w14:paraId="46AABFF5">
      <w:pPr>
        <w:rPr>
          <w:rFonts w:hint="default"/>
        </w:rPr>
      </w:pPr>
      <w:r>
        <w:rPr>
          <w:rFonts w:hint="default"/>
        </w:rPr>
        <w:t>2.2. Ngôn ngữ lập trình Dart</w:t>
      </w:r>
    </w:p>
    <w:p w14:paraId="17F4F38A">
      <w:pPr>
        <w:ind w:firstLine="720" w:firstLineChars="0"/>
        <w:rPr>
          <w:rFonts w:hint="default"/>
        </w:rPr>
      </w:pPr>
      <w:r>
        <w:rPr>
          <w:rFonts w:hint="default"/>
        </w:rPr>
        <w:t>Dart là ngôn ngữ lập trình do Google phát triển và được sử dụng chính trong Flutter. Dart là ngôn ngữ hướng đối tượng, có cú pháp tương tự như Java, C# nên dễ tiếp cận với người mới học.</w:t>
      </w:r>
    </w:p>
    <w:p w14:paraId="47FB11F1">
      <w:pPr>
        <w:ind w:firstLine="720" w:firstLineChars="0"/>
        <w:rPr>
          <w:rFonts w:hint="default"/>
        </w:rPr>
      </w:pPr>
      <w:r>
        <w:rPr>
          <w:rFonts w:hint="default"/>
        </w:rPr>
        <w:t>Dart hỗ trợ cả biên dịch Just-In-Time (JIT) và Ahead-Of-Time (AOT), giúp tối ưu hiệu năng khi chạy ứng dụng.</w:t>
      </w:r>
    </w:p>
    <w:p w14:paraId="4CDFE8F8">
      <w:pPr>
        <w:rPr>
          <w:rFonts w:hint="default"/>
        </w:rPr>
      </w:pPr>
      <w:r>
        <w:rPr>
          <w:rFonts w:hint="default"/>
        </w:rPr>
        <w:t>Đặc điểm nổi bật của Dart:</w:t>
      </w:r>
    </w:p>
    <w:p w14:paraId="336E36DA">
      <w:pPr>
        <w:rPr>
          <w:rFonts w:hint="default"/>
        </w:rPr>
      </w:pPr>
      <w:r>
        <w:rPr>
          <w:rFonts w:hint="default"/>
        </w:rPr>
        <w:t>Hỗ trợ lập trình hướng đối tượng (OOP)</w:t>
      </w:r>
    </w:p>
    <w:p w14:paraId="6726961A">
      <w:pPr>
        <w:rPr>
          <w:rFonts w:hint="default"/>
        </w:rPr>
      </w:pPr>
      <w:r>
        <w:rPr>
          <w:rFonts w:hint="default"/>
        </w:rPr>
        <w:t>Cú pháp đơn giản, dễ học</w:t>
      </w:r>
    </w:p>
    <w:p w14:paraId="775B97B0">
      <w:pPr>
        <w:rPr>
          <w:rFonts w:hint="default"/>
        </w:rPr>
      </w:pPr>
      <w:r>
        <w:rPr>
          <w:rFonts w:hint="default"/>
        </w:rPr>
        <w:t>Quản lý bộ nhớ hiệu quả</w:t>
      </w:r>
    </w:p>
    <w:p w14:paraId="65E3E9E5">
      <w:pPr>
        <w:rPr>
          <w:rFonts w:hint="default"/>
        </w:rPr>
      </w:pPr>
      <w:r>
        <w:rPr>
          <w:rFonts w:hint="default"/>
        </w:rPr>
        <w:t>Tích hợp tốt với Flutter để xây dựng UI</w:t>
      </w:r>
    </w:p>
    <w:p w14:paraId="2F96CF33">
      <w:pPr>
        <w:rPr>
          <w:rFonts w:hint="default"/>
        </w:rPr>
      </w:pPr>
      <w:r>
        <w:rPr>
          <w:rFonts w:hint="default"/>
        </w:rPr>
        <w:t>2.3. Vai trò của Flutter và Dart trong phát triển ứng dụng</w:t>
      </w:r>
    </w:p>
    <w:p w14:paraId="51627754">
      <w:pPr>
        <w:rPr>
          <w:rFonts w:hint="default"/>
        </w:rPr>
      </w:pPr>
      <w:r>
        <w:rPr>
          <w:rFonts w:hint="default"/>
        </w:rPr>
        <w:t>Trong Flutter:</w:t>
      </w:r>
    </w:p>
    <w:p w14:paraId="11882A4D">
      <w:pPr>
        <w:rPr>
          <w:rFonts w:hint="default"/>
        </w:rPr>
      </w:pPr>
      <w:r>
        <w:rPr>
          <w:rFonts w:hint="default"/>
        </w:rPr>
        <w:t>Dart được dùng để viết logic và giao diện</w:t>
      </w:r>
    </w:p>
    <w:p w14:paraId="46D1BD10">
      <w:pPr>
        <w:rPr>
          <w:rFonts w:hint="default"/>
        </w:rPr>
      </w:pPr>
      <w:r>
        <w:rPr>
          <w:rFonts w:hint="default"/>
        </w:rPr>
        <w:t>Flutter cung cấp các widget để xây dựng UI</w:t>
      </w:r>
    </w:p>
    <w:p w14:paraId="558B482A">
      <w:pPr>
        <w:rPr>
          <w:rFonts w:hint="default"/>
        </w:rPr>
      </w:pPr>
      <w:r>
        <w:rPr>
          <w:rFonts w:hint="default"/>
          <w:lang w:val="vi-VN"/>
        </w:rPr>
        <w:t>S</w:t>
      </w:r>
      <w:r>
        <w:rPr>
          <w:rFonts w:hint="default"/>
        </w:rPr>
        <w:t>ự kết hợp giữa Flutter và Dart giúp lập trình viên:</w:t>
      </w:r>
    </w:p>
    <w:p w14:paraId="3D30977D">
      <w:pPr>
        <w:rPr>
          <w:rFonts w:hint="default"/>
        </w:rPr>
      </w:pPr>
      <w:r>
        <w:rPr>
          <w:rFonts w:hint="default"/>
        </w:rPr>
        <w:t>Phát triển ứng dụng nhanh hơn</w:t>
      </w:r>
    </w:p>
    <w:p w14:paraId="5EB6ED92">
      <w:pPr>
        <w:rPr>
          <w:rFonts w:hint="default"/>
        </w:rPr>
      </w:pPr>
      <w:r>
        <w:rPr>
          <w:rFonts w:hint="default"/>
        </w:rPr>
        <w:t>Giảm chi phí phát triển</w:t>
      </w:r>
    </w:p>
    <w:p w14:paraId="3673B32E">
      <w:pPr>
        <w:rPr>
          <w:rFonts w:hint="default"/>
        </w:rPr>
      </w:pPr>
      <w:r>
        <w:rPr>
          <w:rFonts w:hint="default"/>
        </w:rPr>
        <w:t>Dễ bảo trì và mở rộng hệ thống</w:t>
      </w:r>
    </w:p>
    <w:sectPr>
      <w:pgSz w:w="11906" w:h="16838"/>
      <w:pgMar w:top="1417"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F7565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256A27"/>
    <w:rsid w:val="084E195B"/>
    <w:rsid w:val="09286A8B"/>
    <w:rsid w:val="097E35E7"/>
    <w:rsid w:val="0A2F768E"/>
    <w:rsid w:val="0A5C084B"/>
    <w:rsid w:val="0A8E5717"/>
    <w:rsid w:val="0B0B27EE"/>
    <w:rsid w:val="0CFE0A45"/>
    <w:rsid w:val="0DBA2863"/>
    <w:rsid w:val="0E50571E"/>
    <w:rsid w:val="104444E2"/>
    <w:rsid w:val="10C138F3"/>
    <w:rsid w:val="111069F1"/>
    <w:rsid w:val="11866BD1"/>
    <w:rsid w:val="13EE2D42"/>
    <w:rsid w:val="17F831AC"/>
    <w:rsid w:val="19DE0FA5"/>
    <w:rsid w:val="1A8D5B85"/>
    <w:rsid w:val="1B2C4991"/>
    <w:rsid w:val="1B835D4B"/>
    <w:rsid w:val="1D1C4A93"/>
    <w:rsid w:val="1E254372"/>
    <w:rsid w:val="1EA71B88"/>
    <w:rsid w:val="1F27461F"/>
    <w:rsid w:val="1F5E6273"/>
    <w:rsid w:val="225A40A6"/>
    <w:rsid w:val="22C46308"/>
    <w:rsid w:val="2390087C"/>
    <w:rsid w:val="23F9471E"/>
    <w:rsid w:val="25262F8B"/>
    <w:rsid w:val="253B1F59"/>
    <w:rsid w:val="27375694"/>
    <w:rsid w:val="27C6405D"/>
    <w:rsid w:val="28201E34"/>
    <w:rsid w:val="293B3C87"/>
    <w:rsid w:val="293F2240"/>
    <w:rsid w:val="2C6820E3"/>
    <w:rsid w:val="2CE00E0B"/>
    <w:rsid w:val="30C1718D"/>
    <w:rsid w:val="32CC0288"/>
    <w:rsid w:val="3396185F"/>
    <w:rsid w:val="348F22D5"/>
    <w:rsid w:val="34B66963"/>
    <w:rsid w:val="367E04E7"/>
    <w:rsid w:val="371F7CD9"/>
    <w:rsid w:val="381D531B"/>
    <w:rsid w:val="38EC7F72"/>
    <w:rsid w:val="397F5DF1"/>
    <w:rsid w:val="3A593298"/>
    <w:rsid w:val="3C0924B8"/>
    <w:rsid w:val="3F24432B"/>
    <w:rsid w:val="3F3411E7"/>
    <w:rsid w:val="40563622"/>
    <w:rsid w:val="40B81555"/>
    <w:rsid w:val="419D5D6E"/>
    <w:rsid w:val="42580EE9"/>
    <w:rsid w:val="42644DA1"/>
    <w:rsid w:val="43C63744"/>
    <w:rsid w:val="44125964"/>
    <w:rsid w:val="44AF71F4"/>
    <w:rsid w:val="45F468CD"/>
    <w:rsid w:val="468C48AA"/>
    <w:rsid w:val="46EA3FE8"/>
    <w:rsid w:val="49435D25"/>
    <w:rsid w:val="4B9F1C20"/>
    <w:rsid w:val="4BED22AB"/>
    <w:rsid w:val="4EBA2018"/>
    <w:rsid w:val="51DC687E"/>
    <w:rsid w:val="54DD25C7"/>
    <w:rsid w:val="55031F07"/>
    <w:rsid w:val="556303A5"/>
    <w:rsid w:val="5634594B"/>
    <w:rsid w:val="59330FD7"/>
    <w:rsid w:val="5C5536CB"/>
    <w:rsid w:val="5D764C99"/>
    <w:rsid w:val="61E7472F"/>
    <w:rsid w:val="63041683"/>
    <w:rsid w:val="64C805BC"/>
    <w:rsid w:val="657B7284"/>
    <w:rsid w:val="6703088E"/>
    <w:rsid w:val="6787415B"/>
    <w:rsid w:val="696F4088"/>
    <w:rsid w:val="69F75653"/>
    <w:rsid w:val="6A0F7434"/>
    <w:rsid w:val="6CBE12B4"/>
    <w:rsid w:val="6D997306"/>
    <w:rsid w:val="6DD51CAD"/>
    <w:rsid w:val="6EB707E5"/>
    <w:rsid w:val="6F4240ED"/>
    <w:rsid w:val="6FA61932"/>
    <w:rsid w:val="6FA74DB3"/>
    <w:rsid w:val="701859C6"/>
    <w:rsid w:val="723572AE"/>
    <w:rsid w:val="72ED3AB5"/>
    <w:rsid w:val="73247774"/>
    <w:rsid w:val="73BC5300"/>
    <w:rsid w:val="79492C18"/>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semiHidden/>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semiHidden/>
    <w:unhideWhenUsed/>
    <w:qFormat/>
    <w:uiPriority w:val="0"/>
    <w:pPr>
      <w:spacing w:before="0" w:beforeAutospacing="1" w:after="0" w:afterAutospacing="1"/>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307</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2026-03-24T10:27:00Z</dcterms:created>
  <dc:creator>Dũng Nguyễn</dc:creator>
  <cp:lastModifiedBy>Dũng Nguyễn</cp:lastModifiedBy>
  <dcterms:modified xsi:type="dcterms:W3CDTF">2026-03-24T10:30:51Z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52EC7DB0B5D2461A8930BEC06631068F_11</vt:lpwstr>
  </property>
  <property fmtid="{D5CDD505-2E9C-101B-9397-08002B2CF9AE}" pid="4" name="KSOTemplateDocerSaveRecord">
    <vt:lpwstr>eyJoZGlkIjoiMWFlNTM2OTc1ZWQyMWYzZTA0MTY1MTVmYjQ2YWFlN2MiLCJ1c2VySWQiOiIxMzkxODYwMTA3MzY2In0=</vt:lpwstr>
  </property>
</Properties>
</file>