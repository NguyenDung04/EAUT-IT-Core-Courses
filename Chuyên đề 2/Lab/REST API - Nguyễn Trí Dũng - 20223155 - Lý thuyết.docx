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95"/>
        <w:gridCol w:w="3095"/>
        <w:gridCol w:w="3095"/>
      </w:tblGrid>
      <w:tr w14:paraId="61113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tcPr>
          <w:p w14:paraId="32053533">
            <w:pPr>
              <w:bidi w:val="0"/>
              <w:jc w:val="center"/>
              <w:rPr>
                <w:rFonts w:hint="default"/>
                <w:b/>
                <w:bCs/>
                <w:vertAlign w:val="baseline"/>
                <w:lang w:val="en-US"/>
              </w:rPr>
            </w:pPr>
            <w:r>
              <w:rPr>
                <w:rFonts w:hint="default"/>
                <w:b/>
                <w:bCs/>
                <w:vertAlign w:val="baseline"/>
                <w:lang w:val="en-US"/>
              </w:rPr>
              <w:t>STT</w:t>
            </w:r>
          </w:p>
        </w:tc>
        <w:tc>
          <w:tcPr>
            <w:tcW w:w="3095" w:type="dxa"/>
          </w:tcPr>
          <w:p w14:paraId="23FA11A7">
            <w:pPr>
              <w:bidi w:val="0"/>
              <w:jc w:val="center"/>
              <w:rPr>
                <w:rFonts w:hint="default"/>
                <w:b/>
                <w:bCs/>
                <w:vertAlign w:val="baseline"/>
                <w:lang w:val="vi-VN"/>
              </w:rPr>
            </w:pPr>
            <w:r>
              <w:rPr>
                <w:rFonts w:hint="default"/>
                <w:b/>
                <w:bCs/>
                <w:vertAlign w:val="baseline"/>
                <w:lang w:val="en-US"/>
              </w:rPr>
              <w:t>H</w:t>
            </w:r>
            <w:r>
              <w:rPr>
                <w:rFonts w:hint="default"/>
                <w:b/>
                <w:bCs/>
                <w:vertAlign w:val="baseline"/>
                <w:lang w:val="vi-VN"/>
              </w:rPr>
              <w:t>ọ và tên</w:t>
            </w:r>
          </w:p>
        </w:tc>
        <w:tc>
          <w:tcPr>
            <w:tcW w:w="3095" w:type="dxa"/>
          </w:tcPr>
          <w:p w14:paraId="0AC421B1">
            <w:pPr>
              <w:bidi w:val="0"/>
              <w:jc w:val="center"/>
              <w:rPr>
                <w:rFonts w:hint="default"/>
                <w:b/>
                <w:bCs/>
                <w:vertAlign w:val="baseline"/>
                <w:lang w:val="vi-VN"/>
              </w:rPr>
            </w:pPr>
            <w:r>
              <w:rPr>
                <w:rFonts w:hint="default"/>
                <w:b/>
                <w:bCs/>
                <w:vertAlign w:val="baseline"/>
                <w:lang w:val="vi-VN"/>
              </w:rPr>
              <w:t>Mã sinh viên</w:t>
            </w:r>
          </w:p>
        </w:tc>
      </w:tr>
      <w:tr w14:paraId="7C5EE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tcPr>
          <w:p w14:paraId="4CE17915">
            <w:pPr>
              <w:bidi w:val="0"/>
              <w:jc w:val="center"/>
              <w:rPr>
                <w:rFonts w:hint="default"/>
                <w:b/>
                <w:bCs/>
                <w:vertAlign w:val="baseline"/>
                <w:lang w:val="vi-VN"/>
              </w:rPr>
            </w:pPr>
            <w:bookmarkStart w:id="0" w:name="_GoBack" w:colFirst="1" w:colLast="2"/>
            <w:r>
              <w:rPr>
                <w:rFonts w:hint="default"/>
                <w:b/>
                <w:bCs/>
                <w:vertAlign w:val="baseline"/>
                <w:lang w:val="vi-VN"/>
              </w:rPr>
              <w:t>1</w:t>
            </w:r>
          </w:p>
        </w:tc>
        <w:tc>
          <w:tcPr>
            <w:tcW w:w="3095" w:type="dxa"/>
          </w:tcPr>
          <w:p w14:paraId="3CB56681">
            <w:pPr>
              <w:bidi w:val="0"/>
              <w:jc w:val="center"/>
              <w:rPr>
                <w:rFonts w:hint="default"/>
                <w:vertAlign w:val="baseline"/>
                <w:lang w:val="vi-VN"/>
              </w:rPr>
            </w:pPr>
            <w:r>
              <w:rPr>
                <w:rFonts w:hint="default"/>
                <w:vertAlign w:val="baseline"/>
                <w:lang w:val="vi-VN"/>
              </w:rPr>
              <w:t>Nguyễn Trí Dũng</w:t>
            </w:r>
          </w:p>
        </w:tc>
        <w:tc>
          <w:tcPr>
            <w:tcW w:w="3095" w:type="dxa"/>
          </w:tcPr>
          <w:p w14:paraId="78BDACD7">
            <w:pPr>
              <w:bidi w:val="0"/>
              <w:jc w:val="center"/>
              <w:rPr>
                <w:rFonts w:hint="default"/>
                <w:vertAlign w:val="baseline"/>
                <w:lang w:val="vi-VN"/>
              </w:rPr>
            </w:pPr>
            <w:r>
              <w:rPr>
                <w:rFonts w:hint="default"/>
                <w:vertAlign w:val="baseline"/>
                <w:lang w:val="vi-VN"/>
              </w:rPr>
              <w:t>20223155</w:t>
            </w:r>
          </w:p>
        </w:tc>
      </w:tr>
      <w:tr w14:paraId="6748C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95" w:type="dxa"/>
          </w:tcPr>
          <w:p w14:paraId="7C1A0A4C">
            <w:pPr>
              <w:bidi w:val="0"/>
              <w:jc w:val="center"/>
              <w:rPr>
                <w:rFonts w:hint="default"/>
                <w:b/>
                <w:bCs/>
                <w:vertAlign w:val="baseline"/>
                <w:lang w:val="vi-VN"/>
              </w:rPr>
            </w:pPr>
            <w:r>
              <w:rPr>
                <w:rFonts w:hint="default"/>
                <w:b/>
                <w:bCs/>
                <w:vertAlign w:val="baseline"/>
                <w:lang w:val="vi-VN"/>
              </w:rPr>
              <w:t>2</w:t>
            </w:r>
          </w:p>
        </w:tc>
        <w:tc>
          <w:tcPr>
            <w:tcW w:w="3095" w:type="dxa"/>
          </w:tcPr>
          <w:p w14:paraId="46FFA98B">
            <w:pPr>
              <w:bidi w:val="0"/>
              <w:jc w:val="center"/>
              <w:rPr>
                <w:rFonts w:hint="default"/>
                <w:vertAlign w:val="baseline"/>
                <w:lang w:val="vi-VN"/>
              </w:rPr>
            </w:pPr>
            <w:r>
              <w:rPr>
                <w:rFonts w:hint="default"/>
                <w:vertAlign w:val="baseline"/>
                <w:lang w:val="vi-VN"/>
              </w:rPr>
              <w:t>Đào Xuân Phú</w:t>
            </w:r>
          </w:p>
        </w:tc>
        <w:tc>
          <w:tcPr>
            <w:tcW w:w="3095" w:type="dxa"/>
          </w:tcPr>
          <w:p w14:paraId="2F8669B6">
            <w:pPr>
              <w:bidi w:val="0"/>
              <w:jc w:val="center"/>
              <w:rPr>
                <w:rFonts w:hint="default"/>
                <w:vertAlign w:val="baseline"/>
                <w:lang w:val="vi-VN"/>
              </w:rPr>
            </w:pPr>
            <w:r>
              <w:rPr>
                <w:rFonts w:hint="default"/>
                <w:vertAlign w:val="baseline"/>
                <w:lang w:val="vi-VN"/>
              </w:rPr>
              <w:t>20223053</w:t>
            </w:r>
          </w:p>
        </w:tc>
      </w:tr>
      <w:bookmarkEnd w:id="0"/>
    </w:tbl>
    <w:p w14:paraId="77139863">
      <w:pPr>
        <w:bidi w:val="0"/>
        <w:rPr>
          <w:rFonts w:hint="default"/>
          <w:lang w:val="vi-VN"/>
        </w:rPr>
      </w:pPr>
    </w:p>
    <w:p w14:paraId="03317481">
      <w:pPr>
        <w:pStyle w:val="3"/>
        <w:bidi w:val="0"/>
        <w:rPr>
          <w:rFonts w:hint="default"/>
          <w:lang w:val="vi-VN"/>
        </w:rPr>
      </w:pPr>
      <w:r>
        <w:rPr>
          <w:rFonts w:hint="default"/>
          <w:lang w:val="vi-VN"/>
        </w:rPr>
        <w:t>1. Khái niệm RESTful API và vai trò</w:t>
      </w:r>
    </w:p>
    <w:p w14:paraId="31DA8F0A">
      <w:pPr>
        <w:ind w:firstLine="720" w:firstLineChars="0"/>
        <w:rPr>
          <w:rFonts w:hint="default"/>
          <w:lang w:val="vi-VN"/>
        </w:rPr>
      </w:pPr>
      <w:r>
        <w:rPr>
          <w:rFonts w:hint="default"/>
          <w:lang w:val="vi-VN"/>
        </w:rPr>
        <w:t>RESTful API (Representational State Transfer) là một kiểu kiến trúc thiết kế API cho phép các hệ thống giao tiếp với nhau thông qua giao thức HTTP. REST sử dụng các phương thức như GET, POST, PUT, PATCH, DELETE để thực hiện các thao tác với dữ liệu. Dữ liệu trao đổi giữa client và server thường ở dạng JSON, giúp dễ dàng xử lý và tương thích với nhiều nền tảng.</w:t>
      </w:r>
    </w:p>
    <w:p w14:paraId="4E8CEE2B">
      <w:pPr>
        <w:ind w:firstLine="720" w:firstLineChars="0"/>
        <w:rPr>
          <w:rFonts w:hint="default"/>
          <w:lang w:val="vi-VN"/>
        </w:rPr>
      </w:pPr>
      <w:r>
        <w:rPr>
          <w:rFonts w:hint="default"/>
          <w:lang w:val="vi-VN"/>
        </w:rPr>
        <w:t>Trong ứng dụng di động Flutter, RESTful API đóng vai trò là cầu nối giữa giao diện người dùng (Frontend) và máy chủ (Backend):</w:t>
      </w:r>
    </w:p>
    <w:p w14:paraId="3D3ACE86">
      <w:pPr>
        <w:ind w:firstLine="720" w:firstLineChars="0"/>
        <w:rPr>
          <w:rFonts w:hint="default"/>
          <w:lang w:val="vi-VN"/>
        </w:rPr>
      </w:pPr>
      <w:r>
        <w:rPr>
          <w:rFonts w:hint="default"/>
          <w:lang w:val="vi-VN"/>
        </w:rPr>
        <w:t>Frontend (Flutter): Gửi các yêu cầu (request) đến server để lấy dữ liệu hoặc gửi dữ liệu lên server. Ví dụ: hiển thị danh sách sản phẩm, gửi thông tin đặt hàng, đăng nhập người dùng.</w:t>
      </w:r>
    </w:p>
    <w:p w14:paraId="57849C0E">
      <w:pPr>
        <w:ind w:firstLine="720" w:firstLineChars="0"/>
        <w:rPr>
          <w:rFonts w:hint="default"/>
          <w:lang w:val="vi-VN"/>
        </w:rPr>
      </w:pPr>
      <w:r>
        <w:rPr>
          <w:rFonts w:hint="default"/>
          <w:lang w:val="vi-VN"/>
        </w:rPr>
        <w:t>Backend (Server): Nhận request từ frontend, xử lý logic nghiệp vụ, truy vấn cơ sở dữ liệu và trả về kết quả (response) cho frontend dưới dạng JSON.</w:t>
      </w:r>
    </w:p>
    <w:p w14:paraId="48682F2F">
      <w:pPr>
        <w:ind w:firstLine="720" w:firstLineChars="0"/>
        <w:rPr>
          <w:rFonts w:hint="default"/>
          <w:lang w:val="vi-VN"/>
        </w:rPr>
      </w:pPr>
      <w:r>
        <w:rPr>
          <w:rFonts w:hint="default"/>
          <w:lang w:val="vi-VN"/>
        </w:rPr>
        <w:t>Nhờ REST API, frontend và backend có thể phát triển độc lập nhưng vẫn giao tiếp hiệu quả với nhau.</w:t>
      </w:r>
    </w:p>
    <w:p w14:paraId="6D9EAC37">
      <w:pPr>
        <w:pStyle w:val="3"/>
        <w:bidi w:val="0"/>
        <w:rPr>
          <w:rFonts w:hint="default"/>
          <w:lang w:val="vi-VN"/>
        </w:rPr>
      </w:pPr>
      <w:r>
        <w:rPr>
          <w:rFonts w:hint="default"/>
          <w:lang w:val="vi-VN"/>
        </w:rPr>
        <w:t>2. Các phương thức HTTP trong ứng dụng quản lý bán hàng</w:t>
      </w:r>
    </w:p>
    <w:p w14:paraId="028DEC38">
      <w:pPr>
        <w:rPr>
          <w:rFonts w:hint="default"/>
          <w:lang w:val="vi-VN"/>
        </w:rPr>
      </w:pPr>
      <w:r>
        <w:rPr>
          <w:rFonts w:hint="default"/>
          <w:lang w:val="vi-VN"/>
        </w:rPr>
        <w:t>Trong hệ thống quản lý bán hàng, các phương thức HTTP được sử dụng như sau:</w:t>
      </w:r>
    </w:p>
    <w:p w14:paraId="1D029896">
      <w:pPr>
        <w:rPr>
          <w:rFonts w:hint="default"/>
          <w:lang w:val="vi-VN"/>
        </w:rPr>
      </w:pPr>
      <w:r>
        <w:rPr>
          <w:rFonts w:hint="default"/>
          <w:lang w:val="vi-VN"/>
        </w:rPr>
        <w:t>Phương thức GET được sử dụng để lấy dữ liệu từ server mà không làm thay đổi dữ liệu.</w:t>
      </w:r>
    </w:p>
    <w:p w14:paraId="01B5851E">
      <w:pPr>
        <w:rPr>
          <w:rFonts w:hint="default"/>
          <w:lang w:val="vi-VN"/>
        </w:rPr>
      </w:pPr>
      <w:r>
        <w:rPr>
          <w:rFonts w:hint="default"/>
          <w:lang w:val="vi-VN"/>
        </w:rPr>
        <w:t xml:space="preserve">Ví dụ: </w:t>
      </w:r>
    </w:p>
    <w:p w14:paraId="388A0E31">
      <w:pPr>
        <w:rPr>
          <w:rFonts w:hint="default"/>
          <w:lang w:val="vi-VN"/>
        </w:rPr>
      </w:pPr>
      <w:r>
        <w:rPr>
          <w:rFonts w:hint="default"/>
          <w:lang w:val="vi-VN"/>
        </w:rPr>
        <w:t>Lấy danh sách tất cả sản phẩm: /api/products</w:t>
      </w:r>
    </w:p>
    <w:p w14:paraId="624F5895">
      <w:pPr>
        <w:rPr>
          <w:rFonts w:hint="default"/>
          <w:lang w:val="vi-VN"/>
        </w:rPr>
      </w:pPr>
      <w:r>
        <w:rPr>
          <w:rFonts w:hint="default"/>
          <w:lang w:val="vi-VN"/>
        </w:rPr>
        <w:t>Lấy thông tin chi tiết một sản phẩm: /api/products/1</w:t>
      </w:r>
    </w:p>
    <w:p w14:paraId="12768DC4">
      <w:pPr>
        <w:rPr>
          <w:rFonts w:hint="default"/>
          <w:lang w:val="vi-VN"/>
        </w:rPr>
      </w:pPr>
      <w:r>
        <w:rPr>
          <w:rFonts w:hint="default"/>
          <w:lang w:val="vi-VN"/>
        </w:rPr>
        <w:t>Lấy danh sách đơn hàng của người dùng: /api/orders</w:t>
      </w:r>
    </w:p>
    <w:p w14:paraId="65942ADE">
      <w:pPr>
        <w:rPr>
          <w:rFonts w:hint="default"/>
          <w:lang w:val="vi-VN"/>
        </w:rPr>
      </w:pPr>
    </w:p>
    <w:p w14:paraId="78E421E2">
      <w:pPr>
        <w:rPr>
          <w:rFonts w:hint="default"/>
          <w:lang w:val="vi-VN"/>
        </w:rPr>
      </w:pPr>
      <w:r>
        <w:rPr>
          <w:rFonts w:hint="default"/>
          <w:lang w:val="vi-VN"/>
        </w:rPr>
        <w:t>Phương thức POST được sử dụng để tạo mới dữ liệu trên server.</w:t>
      </w:r>
    </w:p>
    <w:p w14:paraId="14885CD0">
      <w:pPr>
        <w:rPr>
          <w:rFonts w:hint="default"/>
          <w:lang w:val="vi-VN"/>
        </w:rPr>
      </w:pPr>
      <w:r>
        <w:rPr>
          <w:rFonts w:hint="default"/>
          <w:lang w:val="vi-VN"/>
        </w:rPr>
        <w:t>Ví dụ:</w:t>
      </w:r>
    </w:p>
    <w:p w14:paraId="094B95BE">
      <w:pPr>
        <w:rPr>
          <w:rFonts w:hint="default"/>
          <w:lang w:val="vi-VN"/>
        </w:rPr>
      </w:pPr>
      <w:r>
        <w:rPr>
          <w:rFonts w:hint="default"/>
          <w:lang w:val="vi-VN"/>
        </w:rPr>
        <w:t>Tạo đơn hàng mới: /api/orders</w:t>
      </w:r>
    </w:p>
    <w:p w14:paraId="426757DF">
      <w:pPr>
        <w:rPr>
          <w:rFonts w:hint="default"/>
          <w:lang w:val="vi-VN"/>
        </w:rPr>
      </w:pPr>
      <w:r>
        <w:rPr>
          <w:rFonts w:hint="default"/>
          <w:lang w:val="vi-VN"/>
        </w:rPr>
        <w:t>Thêm sản phẩm mới vào hệ thống: /api/products</w:t>
      </w:r>
    </w:p>
    <w:p w14:paraId="265267FD">
      <w:pPr>
        <w:rPr>
          <w:rFonts w:hint="default"/>
          <w:lang w:val="vi-VN"/>
        </w:rPr>
      </w:pPr>
      <w:r>
        <w:rPr>
          <w:rFonts w:hint="default"/>
          <w:lang w:val="vi-VN"/>
        </w:rPr>
        <w:t>Đăng ký tài khoản người dùng: /api/register</w:t>
      </w:r>
    </w:p>
    <w:p w14:paraId="14EEE526">
      <w:pPr>
        <w:rPr>
          <w:rFonts w:hint="default"/>
          <w:lang w:val="vi-VN"/>
        </w:rPr>
      </w:pPr>
      <w:r>
        <w:rPr>
          <w:rFonts w:hint="default"/>
          <w:lang w:val="vi-VN"/>
        </w:rPr>
        <w:t>Dữ liệu sẽ được gửi kèm trong phần body của request.</w:t>
      </w:r>
    </w:p>
    <w:p w14:paraId="58ED8143">
      <w:pPr>
        <w:rPr>
          <w:rFonts w:hint="default"/>
          <w:lang w:val="vi-VN"/>
        </w:rPr>
      </w:pPr>
    </w:p>
    <w:p w14:paraId="136701F1">
      <w:pPr>
        <w:rPr>
          <w:rFonts w:hint="default"/>
          <w:lang w:val="vi-VN"/>
        </w:rPr>
      </w:pPr>
      <w:r>
        <w:rPr>
          <w:rFonts w:hint="default"/>
          <w:lang w:val="vi-VN"/>
        </w:rPr>
        <w:t>PUT / PATCH</w:t>
      </w:r>
    </w:p>
    <w:p w14:paraId="683723C4">
      <w:pPr>
        <w:rPr>
          <w:rFonts w:hint="default"/>
          <w:lang w:val="vi-VN"/>
        </w:rPr>
      </w:pPr>
      <w:r>
        <w:rPr>
          <w:rFonts w:hint="default"/>
          <w:lang w:val="vi-VN"/>
        </w:rPr>
        <w:t>Hai phương thức này được sử dụng để cập nhật dữ liệu:</w:t>
      </w:r>
    </w:p>
    <w:p w14:paraId="1A148628">
      <w:pPr>
        <w:ind w:firstLine="720" w:firstLineChars="0"/>
        <w:rPr>
          <w:rFonts w:hint="default"/>
          <w:lang w:val="vi-VN"/>
        </w:rPr>
      </w:pPr>
      <w:r>
        <w:rPr>
          <w:rFonts w:hint="default"/>
          <w:lang w:val="vi-VN"/>
        </w:rPr>
        <w:t>PUT: Cập nhật toàn bộ dữ liệu của một đối tượng</w:t>
      </w:r>
    </w:p>
    <w:p w14:paraId="013DBFF1">
      <w:pPr>
        <w:ind w:firstLine="720" w:firstLineChars="0"/>
        <w:rPr>
          <w:rFonts w:hint="default"/>
          <w:lang w:val="vi-VN"/>
        </w:rPr>
      </w:pPr>
      <w:r>
        <w:rPr>
          <w:rFonts w:hint="default"/>
          <w:lang w:val="vi-VN"/>
        </w:rPr>
        <w:t>PATCH: Cập nhật một phần dữ liệu</w:t>
      </w:r>
    </w:p>
    <w:p w14:paraId="43FCF75D">
      <w:pPr>
        <w:rPr>
          <w:rFonts w:hint="default"/>
          <w:lang w:val="vi-VN"/>
        </w:rPr>
      </w:pPr>
    </w:p>
    <w:p w14:paraId="1ABFEA72">
      <w:pPr>
        <w:rPr>
          <w:rFonts w:hint="default"/>
          <w:lang w:val="vi-VN"/>
        </w:rPr>
      </w:pPr>
      <w:r>
        <w:rPr>
          <w:rFonts w:hint="default"/>
          <w:lang w:val="vi-VN"/>
        </w:rPr>
        <w:t>Ví dụ:</w:t>
      </w:r>
    </w:p>
    <w:p w14:paraId="71DCCCF8">
      <w:pPr>
        <w:rPr>
          <w:rFonts w:hint="default"/>
          <w:lang w:val="vi-VN"/>
        </w:rPr>
      </w:pPr>
      <w:r>
        <w:rPr>
          <w:rFonts w:hint="default"/>
          <w:lang w:val="vi-VN"/>
        </w:rPr>
        <w:t>Cập nhật toàn bộ thông tin sản phẩm:</w:t>
      </w:r>
    </w:p>
    <w:p w14:paraId="75C2A70A">
      <w:pPr>
        <w:rPr>
          <w:rFonts w:hint="default"/>
          <w:lang w:val="vi-VN"/>
        </w:rPr>
      </w:pPr>
      <w:r>
        <w:rPr>
          <w:rFonts w:hint="default"/>
          <w:lang w:val="vi-VN"/>
        </w:rPr>
        <w:t>/api/products/1 (PUT)</w:t>
      </w:r>
    </w:p>
    <w:p w14:paraId="20269ACA">
      <w:pPr>
        <w:rPr>
          <w:rFonts w:hint="default"/>
          <w:lang w:val="vi-VN"/>
        </w:rPr>
      </w:pPr>
      <w:r>
        <w:rPr>
          <w:rFonts w:hint="default"/>
          <w:lang w:val="vi-VN"/>
        </w:rPr>
        <w:t>Cập nhật trạng thái đơn hàng (ví dụ: pending → completed):</w:t>
      </w:r>
    </w:p>
    <w:p w14:paraId="5DE89250">
      <w:pPr>
        <w:rPr>
          <w:rFonts w:hint="default"/>
          <w:lang w:val="vi-VN"/>
        </w:rPr>
      </w:pPr>
      <w:r>
        <w:rPr>
          <w:rFonts w:hint="default"/>
          <w:lang w:val="vi-VN"/>
        </w:rPr>
        <w:t>/api/orders/1/status (PATCH)</w:t>
      </w:r>
    </w:p>
    <w:p w14:paraId="3E35693A">
      <w:pPr>
        <w:rPr>
          <w:rFonts w:hint="default"/>
          <w:lang w:val="vi-VN"/>
        </w:rPr>
      </w:pPr>
    </w:p>
    <w:p w14:paraId="234F6DAA">
      <w:pPr>
        <w:rPr>
          <w:rFonts w:hint="default"/>
          <w:lang w:val="vi-VN"/>
        </w:rPr>
      </w:pPr>
      <w:r>
        <w:rPr>
          <w:rFonts w:hint="default"/>
          <w:lang w:val="vi-VN"/>
        </w:rPr>
        <w:t>Phương thức DELETE được sử dụng để xóa dữ liệu khỏi server.</w:t>
      </w:r>
    </w:p>
    <w:p w14:paraId="5D5CB840">
      <w:pPr>
        <w:rPr>
          <w:rFonts w:hint="default"/>
          <w:lang w:val="vi-VN"/>
        </w:rPr>
      </w:pPr>
      <w:r>
        <w:rPr>
          <w:rFonts w:hint="default"/>
          <w:lang w:val="vi-VN"/>
        </w:rPr>
        <w:t>Ví dụ:</w:t>
      </w:r>
    </w:p>
    <w:p w14:paraId="09925472">
      <w:pPr>
        <w:rPr>
          <w:rFonts w:hint="default"/>
          <w:lang w:val="vi-VN"/>
        </w:rPr>
      </w:pPr>
      <w:r>
        <w:rPr>
          <w:rFonts w:hint="default"/>
          <w:lang w:val="vi-VN"/>
        </w:rPr>
        <w:t>Xóa sản phẩm: /api/products/1</w:t>
      </w:r>
    </w:p>
    <w:p w14:paraId="49E74908">
      <w:pPr>
        <w:rPr>
          <w:rFonts w:hint="default"/>
          <w:lang w:val="vi-VN"/>
        </w:rPr>
      </w:pPr>
      <w:r>
        <w:rPr>
          <w:rFonts w:hint="default"/>
          <w:lang w:val="vi-VN"/>
        </w:rPr>
        <w:t>Xóa đơn hàng: /api/orders/1</w:t>
      </w:r>
    </w:p>
    <w:p w14:paraId="17398BC2">
      <w:pPr>
        <w:pStyle w:val="3"/>
        <w:bidi w:val="0"/>
        <w:rPr>
          <w:rFonts w:hint="default"/>
          <w:lang w:val="vi-VN"/>
        </w:rPr>
      </w:pPr>
      <w:r>
        <w:rPr>
          <w:rFonts w:hint="default"/>
          <w:lang w:val="vi-VN"/>
        </w:rPr>
        <w:t>3. Mã trạng thái (Status Codes)</w:t>
      </w:r>
    </w:p>
    <w:p w14:paraId="1A58F45F">
      <w:pPr>
        <w:rPr>
          <w:rFonts w:hint="default"/>
          <w:lang w:val="vi-VN"/>
        </w:rPr>
      </w:pPr>
      <w:r>
        <w:rPr>
          <w:rFonts w:hint="default"/>
          <w:lang w:val="vi-VN"/>
        </w:rPr>
        <w:t>Khi client gọi API, server sẽ trả về mã trạng thái HTTP để cho biết kết quả xử lý:</w:t>
      </w:r>
    </w:p>
    <w:p w14:paraId="0319D520">
      <w:pPr>
        <w:rPr>
          <w:rFonts w:hint="default"/>
          <w:lang w:val="vi-VN"/>
        </w:rPr>
      </w:pPr>
    </w:p>
    <w:p w14:paraId="16CFFADF">
      <w:pPr>
        <w:rPr>
          <w:rFonts w:hint="default"/>
          <w:lang w:val="vi-VN"/>
        </w:rPr>
      </w:pPr>
      <w:r>
        <w:rPr>
          <w:rFonts w:hint="default"/>
          <w:lang w:val="vi-VN"/>
        </w:rPr>
        <w:t>200 OK</w:t>
      </w:r>
    </w:p>
    <w:p w14:paraId="70DE7D18">
      <w:pPr>
        <w:rPr>
          <w:rFonts w:hint="default"/>
          <w:lang w:val="vi-VN"/>
        </w:rPr>
      </w:pPr>
      <w:r>
        <w:rPr>
          <w:rFonts w:hint="default"/>
          <w:lang w:val="vi-VN"/>
        </w:rPr>
        <w:t>Yêu cầu đã được xử lý thành công. Server trả về dữ liệu đúng như mong đợi.</w:t>
      </w:r>
    </w:p>
    <w:p w14:paraId="59630B76">
      <w:pPr>
        <w:rPr>
          <w:rFonts w:hint="default"/>
          <w:lang w:val="vi-VN"/>
        </w:rPr>
      </w:pPr>
      <w:r>
        <w:rPr>
          <w:rFonts w:hint="default"/>
          <w:lang w:val="vi-VN"/>
        </w:rPr>
        <w:t>Ví dụ: gọi API lấy danh sách sản phẩm thành công.</w:t>
      </w:r>
    </w:p>
    <w:p w14:paraId="4E5E48A7">
      <w:pPr>
        <w:rPr>
          <w:rFonts w:hint="default"/>
          <w:lang w:val="vi-VN"/>
        </w:rPr>
      </w:pPr>
    </w:p>
    <w:p w14:paraId="256F97A7">
      <w:pPr>
        <w:rPr>
          <w:rFonts w:hint="default"/>
          <w:lang w:val="vi-VN"/>
        </w:rPr>
      </w:pPr>
      <w:r>
        <w:rPr>
          <w:rFonts w:hint="default"/>
          <w:lang w:val="vi-VN"/>
        </w:rPr>
        <w:t>404 Not Found</w:t>
      </w:r>
    </w:p>
    <w:p w14:paraId="056BA35A">
      <w:pPr>
        <w:rPr>
          <w:rFonts w:hint="default"/>
          <w:lang w:val="vi-VN"/>
        </w:rPr>
      </w:pPr>
      <w:r>
        <w:rPr>
          <w:rFonts w:hint="default"/>
          <w:lang w:val="vi-VN"/>
        </w:rPr>
        <w:t>Không tìm thấy tài nguyên mà client yêu cầu.</w:t>
      </w:r>
    </w:p>
    <w:p w14:paraId="3673B32E">
      <w:pPr>
        <w:rPr>
          <w:rFonts w:hint="default"/>
          <w:lang w:val="vi-VN"/>
        </w:rPr>
      </w:pPr>
      <w:r>
        <w:rPr>
          <w:rFonts w:hint="default"/>
          <w:lang w:val="vi-VN"/>
        </w:rPr>
        <w:t>Ví dụ: gọi /api/products/999 nhưng sản phẩm có ID 999 không tồn tại trong hệ thống.</w:t>
      </w:r>
    </w:p>
    <w:sectPr>
      <w:pgSz w:w="11906" w:h="16838"/>
      <w:pgMar w:top="1417" w:right="1134" w:bottom="1134" w:left="1701"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C34F8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31631A"/>
    <w:rsid w:val="03B742C4"/>
    <w:rsid w:val="03C4295A"/>
    <w:rsid w:val="03D06ACE"/>
    <w:rsid w:val="04256A27"/>
    <w:rsid w:val="06E15158"/>
    <w:rsid w:val="084E195B"/>
    <w:rsid w:val="09286A8B"/>
    <w:rsid w:val="097E35E7"/>
    <w:rsid w:val="0A2F768E"/>
    <w:rsid w:val="0A5C084B"/>
    <w:rsid w:val="0A8E5717"/>
    <w:rsid w:val="0AFA47B0"/>
    <w:rsid w:val="0B0B27EE"/>
    <w:rsid w:val="0CFE0A45"/>
    <w:rsid w:val="0DBA2863"/>
    <w:rsid w:val="0E50571E"/>
    <w:rsid w:val="104444E2"/>
    <w:rsid w:val="10C138F3"/>
    <w:rsid w:val="111069F1"/>
    <w:rsid w:val="11866BD1"/>
    <w:rsid w:val="13EE2D42"/>
    <w:rsid w:val="17F831AC"/>
    <w:rsid w:val="192329E4"/>
    <w:rsid w:val="19DE0FA5"/>
    <w:rsid w:val="1A8D5B85"/>
    <w:rsid w:val="1B2C4991"/>
    <w:rsid w:val="1B835D4B"/>
    <w:rsid w:val="1D1C4A93"/>
    <w:rsid w:val="1DDE0D3E"/>
    <w:rsid w:val="1E254372"/>
    <w:rsid w:val="1EA71B88"/>
    <w:rsid w:val="1F27461F"/>
    <w:rsid w:val="1F5E6273"/>
    <w:rsid w:val="225A40A6"/>
    <w:rsid w:val="22C46308"/>
    <w:rsid w:val="2390087C"/>
    <w:rsid w:val="23F9471E"/>
    <w:rsid w:val="25262F8B"/>
    <w:rsid w:val="253B1F59"/>
    <w:rsid w:val="27375694"/>
    <w:rsid w:val="27C6405D"/>
    <w:rsid w:val="28201E34"/>
    <w:rsid w:val="293B3C87"/>
    <w:rsid w:val="293F2240"/>
    <w:rsid w:val="2C6820E3"/>
    <w:rsid w:val="2CE00E0B"/>
    <w:rsid w:val="30C1718D"/>
    <w:rsid w:val="32CC0288"/>
    <w:rsid w:val="3396185F"/>
    <w:rsid w:val="348F22D5"/>
    <w:rsid w:val="34B66963"/>
    <w:rsid w:val="366329A2"/>
    <w:rsid w:val="367E04E7"/>
    <w:rsid w:val="371F7CD9"/>
    <w:rsid w:val="381D531B"/>
    <w:rsid w:val="38EC7F72"/>
    <w:rsid w:val="397F5DF1"/>
    <w:rsid w:val="3A593298"/>
    <w:rsid w:val="3C0924B8"/>
    <w:rsid w:val="3F24432B"/>
    <w:rsid w:val="3F3411E7"/>
    <w:rsid w:val="40563622"/>
    <w:rsid w:val="40B81555"/>
    <w:rsid w:val="419D5D6E"/>
    <w:rsid w:val="42580EE9"/>
    <w:rsid w:val="42644DA1"/>
    <w:rsid w:val="43C63744"/>
    <w:rsid w:val="44125964"/>
    <w:rsid w:val="44AF71F4"/>
    <w:rsid w:val="45F468CD"/>
    <w:rsid w:val="468C48AA"/>
    <w:rsid w:val="46EA3FE8"/>
    <w:rsid w:val="49435D25"/>
    <w:rsid w:val="4B9F1C20"/>
    <w:rsid w:val="4BED22AB"/>
    <w:rsid w:val="4EBA2018"/>
    <w:rsid w:val="51DC687E"/>
    <w:rsid w:val="53C34F87"/>
    <w:rsid w:val="54DD25C7"/>
    <w:rsid w:val="55031F07"/>
    <w:rsid w:val="556303A5"/>
    <w:rsid w:val="5634594B"/>
    <w:rsid w:val="59330FD7"/>
    <w:rsid w:val="5C5536CB"/>
    <w:rsid w:val="5D764C99"/>
    <w:rsid w:val="61E7472F"/>
    <w:rsid w:val="63041683"/>
    <w:rsid w:val="64C805BC"/>
    <w:rsid w:val="657B7284"/>
    <w:rsid w:val="6703088E"/>
    <w:rsid w:val="6787415B"/>
    <w:rsid w:val="696F4088"/>
    <w:rsid w:val="6A0F7434"/>
    <w:rsid w:val="6CBE12B4"/>
    <w:rsid w:val="6D997306"/>
    <w:rsid w:val="6DD51CAD"/>
    <w:rsid w:val="6EB707E5"/>
    <w:rsid w:val="6F4240ED"/>
    <w:rsid w:val="6FA61932"/>
    <w:rsid w:val="6FA74DB3"/>
    <w:rsid w:val="701859C6"/>
    <w:rsid w:val="723572AE"/>
    <w:rsid w:val="72ED3AB5"/>
    <w:rsid w:val="73247774"/>
    <w:rsid w:val="73BC5300"/>
    <w:rsid w:val="79492C18"/>
    <w:rsid w:val="7CDD3959"/>
    <w:rsid w:val="7D563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50" w:beforeLines="50" w:after="50" w:afterLines="50" w:line="360" w:lineRule="auto"/>
      <w:jc w:val="both"/>
    </w:pPr>
    <w:rPr>
      <w:rFonts w:ascii="Times New Roman" w:hAnsi="Times New Roman" w:eastAsiaTheme="minorEastAsia" w:cstheme="minorBidi"/>
      <w:sz w:val="26"/>
      <w:szCs w:val="22"/>
      <w:lang w:val="en-US" w:eastAsia="en-US" w:bidi="ar-SA"/>
    </w:rPr>
  </w:style>
  <w:style w:type="paragraph" w:styleId="2">
    <w:name w:val="heading 1"/>
    <w:next w:val="1"/>
    <w:link w:val="252"/>
    <w:qFormat/>
    <w:uiPriority w:val="0"/>
    <w:pPr>
      <w:spacing w:before="50" w:beforeLines="50" w:beforeAutospacing="0" w:after="50" w:afterLines="50" w:afterAutospacing="0" w:line="360" w:lineRule="auto"/>
      <w:jc w:val="center"/>
      <w:outlineLvl w:val="0"/>
    </w:pPr>
    <w:rPr>
      <w:rFonts w:hint="default" w:ascii="Times New Roman" w:hAnsi="Times New Roman" w:eastAsia="SimSun" w:cs="SimSun"/>
      <w:b/>
      <w:bCs/>
      <w:color w:val="000000" w:themeColor="text1"/>
      <w:sz w:val="26"/>
      <w:szCs w:val="48"/>
      <w:lang w:val="en-US" w:eastAsia="zh-CN" w:bidi="ar"/>
      <w14:textFill>
        <w14:solidFill>
          <w14:schemeClr w14:val="tx1"/>
        </w14:solidFill>
      </w14:textFill>
    </w:rPr>
  </w:style>
  <w:style w:type="paragraph" w:styleId="3">
    <w:name w:val="heading 2"/>
    <w:next w:val="1"/>
    <w:link w:val="249"/>
    <w:unhideWhenUsed/>
    <w:qFormat/>
    <w:uiPriority w:val="0"/>
    <w:pPr>
      <w:spacing w:before="50" w:beforeLines="50" w:beforeAutospacing="0" w:after="50" w:afterLines="50" w:afterAutospacing="0" w:line="360" w:lineRule="auto"/>
      <w:jc w:val="left"/>
      <w:outlineLvl w:val="1"/>
    </w:pPr>
    <w:rPr>
      <w:rFonts w:hint="default" w:ascii="Times New Roman" w:hAnsi="Times New Roman" w:eastAsia="SimSun" w:cs="SimSun"/>
      <w:b/>
      <w:bCs/>
      <w:color w:val="000000" w:themeColor="text1"/>
      <w:kern w:val="0"/>
      <w:sz w:val="26"/>
      <w:szCs w:val="36"/>
      <w:lang w:val="en-US" w:eastAsia="zh-CN" w:bidi="ar"/>
      <w14:textFill>
        <w14:solidFill>
          <w14:schemeClr w14:val="tx1"/>
        </w14:solidFill>
      </w14:textFill>
    </w:rPr>
  </w:style>
  <w:style w:type="paragraph" w:styleId="4">
    <w:name w:val="heading 3"/>
    <w:next w:val="1"/>
    <w:link w:val="253"/>
    <w:unhideWhenUsed/>
    <w:qFormat/>
    <w:uiPriority w:val="0"/>
    <w:pPr>
      <w:spacing w:before="50" w:beforeLines="50" w:beforeAutospacing="0" w:after="50" w:afterLines="50" w:afterAutospacing="0" w:line="360" w:lineRule="auto"/>
      <w:jc w:val="left"/>
      <w:outlineLvl w:val="2"/>
    </w:pPr>
    <w:rPr>
      <w:rFonts w:hint="default" w:ascii="Times New Roman" w:hAnsi="Times New Roman" w:eastAsia="SimSun" w:cs="SimSun"/>
      <w:b/>
      <w:bCs/>
      <w:i/>
      <w:kern w:val="0"/>
      <w:sz w:val="26"/>
      <w:szCs w:val="26"/>
      <w:lang w:val="en-US" w:eastAsia="zh-CN" w:bidi="ar"/>
    </w:rPr>
  </w:style>
  <w:style w:type="paragraph" w:styleId="5">
    <w:name w:val="heading 4"/>
    <w:next w:val="1"/>
    <w:link w:val="254"/>
    <w:semiHidden/>
    <w:unhideWhenUsed/>
    <w:qFormat/>
    <w:uiPriority w:val="0"/>
    <w:pPr>
      <w:spacing w:before="50" w:beforeLines="50" w:beforeAutospacing="0" w:after="50" w:afterLines="50" w:afterAutospacing="0" w:line="360" w:lineRule="auto"/>
      <w:jc w:val="left"/>
      <w:outlineLvl w:val="3"/>
    </w:pPr>
    <w:rPr>
      <w:rFonts w:hint="default" w:ascii="Times New Roman" w:hAnsi="Times New Roman" w:eastAsia="SimSun" w:cs="SimSun"/>
      <w:bCs/>
      <w:i/>
      <w:kern w:val="0"/>
      <w:sz w:val="26"/>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ascii="Times New Roman" w:hAnsi="Times New Roman" w:eastAsia="黑体" w:cs="Arial"/>
      <w:i/>
      <w:szCs w:val="24"/>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 w:after="20" w:line="360"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basedOn w:val="11"/>
    <w:link w:val="3"/>
    <w:qFormat/>
    <w:uiPriority w:val="9"/>
    <w:rPr>
      <w:rFonts w:hint="default" w:ascii="Times New Roman" w:hAnsi="Times New Roman" w:eastAsiaTheme="majorEastAsia" w:cstheme="majorBidi"/>
      <w:b/>
      <w:bCs/>
      <w:color w:val="000000" w:themeColor="text1"/>
      <w:sz w:val="26"/>
      <w:szCs w:val="26"/>
      <w14:textFill>
        <w14:solidFill>
          <w14:schemeClr w14:val="tx1"/>
        </w14:solidFill>
      </w14:textFill>
    </w:rPr>
  </w:style>
  <w:style w:type="paragraph" w:customStyle="1" w:styleId="250">
    <w:name w:val="WPSOffice手动目录 1"/>
    <w:qFormat/>
    <w:uiPriority w:val="0"/>
    <w:pPr>
      <w:spacing w:before="12" w:after="20" w:line="360" w:lineRule="auto"/>
      <w:ind w:leftChars="0"/>
      <w:jc w:val="both"/>
    </w:pPr>
    <w:rPr>
      <w:rFonts w:ascii="Times New Roman" w:hAnsi="Times New Roman" w:eastAsia="SimSun" w:cstheme="minorBidi"/>
      <w:b/>
      <w:sz w:val="26"/>
      <w:szCs w:val="20"/>
    </w:rPr>
  </w:style>
  <w:style w:type="paragraph" w:customStyle="1" w:styleId="251">
    <w:name w:val="WPSOffice手动目录 2"/>
    <w:qFormat/>
    <w:uiPriority w:val="0"/>
    <w:pPr>
      <w:spacing w:before="12" w:after="20" w:line="360" w:lineRule="auto"/>
      <w:ind w:leftChars="0"/>
      <w:jc w:val="both"/>
    </w:pPr>
    <w:rPr>
      <w:rFonts w:ascii="Times New Roman" w:hAnsi="Times New Roman" w:eastAsia="SimSun" w:cstheme="minorBidi"/>
      <w:sz w:val="26"/>
      <w:szCs w:val="20"/>
    </w:rPr>
  </w:style>
  <w:style w:type="character" w:customStyle="1" w:styleId="252">
    <w:name w:val="Heading 1 Char"/>
    <w:basedOn w:val="11"/>
    <w:link w:val="2"/>
    <w:qFormat/>
    <w:uiPriority w:val="9"/>
    <w:rPr>
      <w:rFonts w:hint="default" w:ascii="Times New Roman" w:hAnsi="Times New Roman" w:eastAsiaTheme="majorEastAsia" w:cstheme="majorBidi"/>
      <w:b/>
      <w:bCs/>
      <w:color w:val="000000" w:themeColor="text1"/>
      <w:sz w:val="26"/>
      <w:szCs w:val="28"/>
      <w14:textFill>
        <w14:solidFill>
          <w14:schemeClr w14:val="tx1"/>
        </w14:solidFill>
      </w14:textFill>
    </w:rPr>
  </w:style>
  <w:style w:type="character" w:customStyle="1" w:styleId="253">
    <w:name w:val="Heading 3 Char"/>
    <w:link w:val="4"/>
    <w:qFormat/>
    <w:uiPriority w:val="9"/>
    <w:rPr>
      <w:rFonts w:hint="default" w:ascii="Times New Roman" w:hAnsi="Times New Roman" w:eastAsia="SimSun" w:cs="SimSun"/>
      <w:b/>
      <w:bCs/>
      <w:i/>
      <w:kern w:val="0"/>
      <w:sz w:val="26"/>
      <w:szCs w:val="26"/>
      <w:lang w:val="en-US" w:eastAsia="zh-CN" w:bidi="ar"/>
    </w:rPr>
  </w:style>
  <w:style w:type="character" w:customStyle="1" w:styleId="254">
    <w:name w:val="Heading 4 Char"/>
    <w:basedOn w:val="11"/>
    <w:link w:val="5"/>
    <w:semiHidden/>
    <w:qFormat/>
    <w:uiPriority w:val="9"/>
    <w:rPr>
      <w:rFonts w:ascii="Times New Roman" w:hAnsi="Times New Roman" w:eastAsiaTheme="majorEastAsia" w:cstheme="majorBidi"/>
      <w:i/>
      <w:iCs/>
      <w:color w:val="000000" w:themeColor="text1"/>
      <w:sz w:val="24"/>
      <w:szCs w:val="24"/>
      <w14:textFill>
        <w14:solidFill>
          <w14:schemeClr w14:val="tx1"/>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472</Words>
  <Characters>1915</Characters>
  <Lines>0</Lines>
  <Paragraphs>0</Paragraphs>
  <TotalTime>3</TotalTime>
  <ScaleCrop>false</ScaleCrop>
  <LinksUpToDate>false</LinksUpToDate>
  <CharactersWithSpaces>2348</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2026-03-30T15:52:00Z</dcterms:created>
  <dc:creator>Dũng Nguyễn</dc:creator>
  <cp:lastModifiedBy>Dũng Nguyễn</cp:lastModifiedBy>
  <dcterms:modified xsi:type="dcterms:W3CDTF">2026-04-09T10:03:18Z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7F07D2D200E74C198F065E336CCCBD0B_11</vt:lpwstr>
  </property>
  <property fmtid="{D5CDD505-2E9C-101B-9397-08002B2CF9AE}" pid="4" name="KSOTemplateDocerSaveRecord">
    <vt:lpwstr>eyJoZGlkIjoiMWFlNTM2OTc1ZWQyMWYzZTA0MTY1MTVmYjQ2YWFlN2MiLCJ1c2VySWQiOiIxMzkxODYwMTA3MzY2In0=</vt:lpwstr>
  </property>
</Properties>
</file>