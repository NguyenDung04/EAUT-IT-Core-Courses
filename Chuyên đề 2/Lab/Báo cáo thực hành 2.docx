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EA5F1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BÁO CÁO BÀI THỰC HÀNH 2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20"/>
        <w:gridCol w:w="6567"/>
      </w:tblGrid>
      <w:tr w14:paraId="0B10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20" w:type="dxa"/>
          </w:tcPr>
          <w:p w14:paraId="51262C1F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Họ và tên:</w:t>
            </w:r>
          </w:p>
        </w:tc>
        <w:tc>
          <w:tcPr>
            <w:tcW w:w="6567" w:type="dxa"/>
          </w:tcPr>
          <w:p w14:paraId="545959E3">
            <w:pPr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Nguyễn Trí Dũng</w:t>
            </w:r>
          </w:p>
        </w:tc>
      </w:tr>
      <w:tr w14:paraId="37CB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20" w:type="dxa"/>
          </w:tcPr>
          <w:p w14:paraId="7D9E5702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Mã sinh viên:</w:t>
            </w:r>
          </w:p>
        </w:tc>
        <w:tc>
          <w:tcPr>
            <w:tcW w:w="6567" w:type="dxa"/>
          </w:tcPr>
          <w:p w14:paraId="78E860CA">
            <w:pPr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20223155</w:t>
            </w:r>
          </w:p>
        </w:tc>
      </w:tr>
      <w:tr w14:paraId="2B96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20" w:type="dxa"/>
          </w:tcPr>
          <w:p w14:paraId="08239D25">
            <w:pPr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Lớp:</w:t>
            </w:r>
          </w:p>
        </w:tc>
        <w:tc>
          <w:tcPr>
            <w:tcW w:w="6567" w:type="dxa"/>
          </w:tcPr>
          <w:p w14:paraId="7E89E325">
            <w:pPr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DCCNTT 13.10.16</w:t>
            </w:r>
          </w:p>
        </w:tc>
      </w:tr>
    </w:tbl>
    <w:p w14:paraId="45051DED">
      <w:pPr>
        <w:rPr>
          <w:rFonts w:hint="default"/>
          <w:lang w:val="vi-VN"/>
        </w:rPr>
      </w:pPr>
    </w:p>
    <w:p w14:paraId="146B2A51"/>
    <w:p w14:paraId="408B7773">
      <w:pPr>
        <w:jc w:val="center"/>
      </w:pPr>
    </w:p>
    <w:p w14:paraId="0FCF5589">
      <w:r>
        <w:br w:type="page"/>
      </w:r>
    </w:p>
    <w:p w14:paraId="7E82E1AC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Giao diện trang chủ:</w:t>
      </w:r>
    </w:p>
    <w:p w14:paraId="3A4D102F">
      <w:pPr>
        <w:jc w:val="center"/>
      </w:pPr>
      <w:r>
        <w:drawing>
          <wp:inline distT="0" distB="0" distL="114300" distR="114300">
            <wp:extent cx="4912995" cy="720026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CF42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6165717B">
      <w:pPr>
        <w:pStyle w:val="3"/>
        <w:bidi w:val="0"/>
      </w:pPr>
      <w:r>
        <w:rPr>
          <w:rFonts w:hint="default"/>
          <w:lang w:val="vi-VN"/>
        </w:rPr>
        <w:t xml:space="preserve">Giao diện hiển thị sản phẩm: </w:t>
      </w:r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E72C">
      <w:pPr>
        <w:jc w:val="center"/>
      </w:pPr>
      <w:r>
        <w:drawing>
          <wp:inline distT="0" distB="0" distL="114300" distR="114300">
            <wp:extent cx="4976495" cy="7200265"/>
            <wp:effectExtent l="0" t="0" r="146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2135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6EB01837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Giao diện loading API:</w:t>
      </w:r>
    </w:p>
    <w:p w14:paraId="04FFA020">
      <w:pPr>
        <w:jc w:val="center"/>
      </w:pPr>
      <w:r>
        <w:drawing>
          <wp:inline distT="0" distB="0" distL="114300" distR="114300">
            <wp:extent cx="4940935" cy="7200265"/>
            <wp:effectExtent l="0" t="0" r="1206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5EF43">
      <w:r>
        <w:br w:type="page"/>
      </w:r>
    </w:p>
    <w:p w14:paraId="0E7686C6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Giao diện xem chi tiết sản phẩm:</w:t>
      </w:r>
    </w:p>
    <w:p w14:paraId="1C351AC1">
      <w:pPr>
        <w:jc w:val="center"/>
      </w:pPr>
      <w:r>
        <w:drawing>
          <wp:inline distT="0" distB="0" distL="114300" distR="114300">
            <wp:extent cx="4978400" cy="7200265"/>
            <wp:effectExtent l="0" t="0" r="1270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C2A5">
      <w:r>
        <w:br w:type="page"/>
      </w:r>
    </w:p>
    <w:p w14:paraId="335C9925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Giao diện danh sách bài posts:</w:t>
      </w:r>
    </w:p>
    <w:p w14:paraId="09724D9B">
      <w:pPr>
        <w:jc w:val="center"/>
      </w:pPr>
      <w:r>
        <w:drawing>
          <wp:inline distT="0" distB="0" distL="114300" distR="114300">
            <wp:extent cx="5031740" cy="7200265"/>
            <wp:effectExtent l="0" t="0" r="165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FE95">
      <w:r>
        <w:br w:type="page"/>
      </w:r>
    </w:p>
    <w:p w14:paraId="04C42D74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Giao diện xem chi tiết bài viết:</w:t>
      </w:r>
    </w:p>
    <w:p w14:paraId="3C9BD950">
      <w:pPr>
        <w:jc w:val="center"/>
        <w:rPr>
          <w:rFonts w:hint="default"/>
          <w:lang w:val="vi-VN"/>
        </w:rPr>
      </w:pPr>
      <w:bookmarkStart w:id="0" w:name="_GoBack"/>
      <w:r>
        <w:drawing>
          <wp:inline distT="0" distB="0" distL="114300" distR="114300">
            <wp:extent cx="5093335" cy="7200265"/>
            <wp:effectExtent l="0" t="0" r="1206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720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C381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742C4"/>
    <w:rsid w:val="03C4295A"/>
    <w:rsid w:val="03D06ACE"/>
    <w:rsid w:val="04256A27"/>
    <w:rsid w:val="084E195B"/>
    <w:rsid w:val="09286A8B"/>
    <w:rsid w:val="097E35E7"/>
    <w:rsid w:val="0A2F768E"/>
    <w:rsid w:val="0A5C084B"/>
    <w:rsid w:val="0A8E5717"/>
    <w:rsid w:val="0B0B27EE"/>
    <w:rsid w:val="0CFE0A45"/>
    <w:rsid w:val="0DBA2863"/>
    <w:rsid w:val="0E50571E"/>
    <w:rsid w:val="104444E2"/>
    <w:rsid w:val="10C138F3"/>
    <w:rsid w:val="111069F1"/>
    <w:rsid w:val="11866BD1"/>
    <w:rsid w:val="13EE2D42"/>
    <w:rsid w:val="17F831AC"/>
    <w:rsid w:val="19DE0FA5"/>
    <w:rsid w:val="1A8D5B85"/>
    <w:rsid w:val="1B2C4991"/>
    <w:rsid w:val="1B835D4B"/>
    <w:rsid w:val="1D1C4A93"/>
    <w:rsid w:val="1E254372"/>
    <w:rsid w:val="1EA71B88"/>
    <w:rsid w:val="1F27461F"/>
    <w:rsid w:val="1F5E6273"/>
    <w:rsid w:val="225A40A6"/>
    <w:rsid w:val="22C46308"/>
    <w:rsid w:val="2390087C"/>
    <w:rsid w:val="23F9471E"/>
    <w:rsid w:val="25262F8B"/>
    <w:rsid w:val="253B1F59"/>
    <w:rsid w:val="260E6FF3"/>
    <w:rsid w:val="27375694"/>
    <w:rsid w:val="27C6405D"/>
    <w:rsid w:val="28201E34"/>
    <w:rsid w:val="293B3C87"/>
    <w:rsid w:val="293F2240"/>
    <w:rsid w:val="2C6820E3"/>
    <w:rsid w:val="2CE00E0B"/>
    <w:rsid w:val="2ECC381C"/>
    <w:rsid w:val="30C1718D"/>
    <w:rsid w:val="32CC0288"/>
    <w:rsid w:val="3396185F"/>
    <w:rsid w:val="348F22D5"/>
    <w:rsid w:val="34B66963"/>
    <w:rsid w:val="367E04E7"/>
    <w:rsid w:val="371F7CD9"/>
    <w:rsid w:val="381D531B"/>
    <w:rsid w:val="38EC7F72"/>
    <w:rsid w:val="397F5DF1"/>
    <w:rsid w:val="3A593298"/>
    <w:rsid w:val="3C0924B8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F468CD"/>
    <w:rsid w:val="468C48AA"/>
    <w:rsid w:val="46EA3FE8"/>
    <w:rsid w:val="48EC5B2F"/>
    <w:rsid w:val="49435D25"/>
    <w:rsid w:val="4B9F1C20"/>
    <w:rsid w:val="4BED22AB"/>
    <w:rsid w:val="4EBA2018"/>
    <w:rsid w:val="51DC687E"/>
    <w:rsid w:val="54DD25C7"/>
    <w:rsid w:val="55031F07"/>
    <w:rsid w:val="556303A5"/>
    <w:rsid w:val="5634594B"/>
    <w:rsid w:val="56842290"/>
    <w:rsid w:val="59330FD7"/>
    <w:rsid w:val="5C5536CB"/>
    <w:rsid w:val="5D764C99"/>
    <w:rsid w:val="61E7472F"/>
    <w:rsid w:val="63041683"/>
    <w:rsid w:val="64C805BC"/>
    <w:rsid w:val="657B7284"/>
    <w:rsid w:val="6703088E"/>
    <w:rsid w:val="6787415B"/>
    <w:rsid w:val="696F4088"/>
    <w:rsid w:val="6A0F7434"/>
    <w:rsid w:val="6CBE12B4"/>
    <w:rsid w:val="6D997306"/>
    <w:rsid w:val="6DD51CAD"/>
    <w:rsid w:val="6EB707E5"/>
    <w:rsid w:val="6F4240ED"/>
    <w:rsid w:val="6FA61932"/>
    <w:rsid w:val="6FA74DB3"/>
    <w:rsid w:val="701859C6"/>
    <w:rsid w:val="723572AE"/>
    <w:rsid w:val="72ED3AB5"/>
    <w:rsid w:val="73247774"/>
    <w:rsid w:val="73BC5300"/>
    <w:rsid w:val="79492C18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kern w:val="2"/>
      <w:sz w:val="26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312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2026-04-02T10:40:00Z</dcterms:created>
  <dc:creator>Dũng Nguyễn</dc:creator>
  <cp:lastModifiedBy>Dũng Nguyễn</cp:lastModifiedBy>
  <dcterms:modified xsi:type="dcterms:W3CDTF">2026-04-02T10:47:48Z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FBC939CBD7E246B6ADBD013893D7316E_11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