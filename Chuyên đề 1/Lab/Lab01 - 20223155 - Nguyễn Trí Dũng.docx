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84C16">
      <w:pPr>
        <w:rPr>
          <w:rFonts w:hint="default"/>
          <w:lang w:val="vi-VN"/>
        </w:rPr>
      </w:pPr>
      <w:r>
        <w:rPr>
          <w:rFonts w:hint="default"/>
          <w:lang w:val="vi-VN"/>
        </w:rPr>
        <w:t>Chạy php (laragon):</w:t>
      </w:r>
    </w:p>
    <w:p w14:paraId="1D200599">
      <w:r>
        <w:drawing>
          <wp:inline distT="0" distB="0" distL="114300" distR="114300">
            <wp:extent cx="5756275" cy="3848735"/>
            <wp:effectExtent l="0" t="0" r="1587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87D7">
      <w:pPr>
        <w:rPr>
          <w:rFonts w:hint="default"/>
          <w:lang w:val="vi-VN"/>
        </w:rPr>
      </w:pPr>
    </w:p>
    <w:p w14:paraId="63635B8C">
      <w:pPr>
        <w:rPr>
          <w:rFonts w:hint="default"/>
          <w:lang w:val="vi-VN"/>
        </w:rPr>
      </w:pPr>
      <w:r>
        <w:rPr>
          <w:rFonts w:hint="default"/>
          <w:lang w:val="vi-VN"/>
        </w:rPr>
        <w:t>MVC_PACKGE</w:t>
      </w:r>
    </w:p>
    <w:p w14:paraId="20886C43">
      <w:pPr>
        <w:rPr>
          <w:rFonts w:hint="default"/>
          <w:lang w:val="vi-VN"/>
        </w:rPr>
      </w:pPr>
      <w:r>
        <w:drawing>
          <wp:inline distT="0" distB="0" distL="114300" distR="114300">
            <wp:extent cx="2971800" cy="2162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81AC"/>
    <w:p w14:paraId="276CC20F"/>
    <w:p w14:paraId="0B87941D"/>
    <w:p w14:paraId="1EAC8C2A">
      <w:pPr>
        <w:rPr>
          <w:rFonts w:hint="default" w:ascii="Calibri" w:hAnsi="Calibri" w:cs="Times New Roman" w:eastAsiaTheme="minorEastAsia"/>
          <w:b/>
          <w:bCs/>
          <w:color w:val="EE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cs="Times New Roman" w:eastAsiaTheme="minorEastAsia"/>
          <w:b/>
          <w:bCs/>
          <w:color w:val="EE0000"/>
          <w:kern w:val="0"/>
          <w:sz w:val="24"/>
          <w:szCs w:val="24"/>
          <w:lang w:val="en-US" w:eastAsia="zh-CN" w:bidi="ar"/>
        </w:rPr>
        <w:br w:type="page"/>
      </w:r>
    </w:p>
    <w:p w14:paraId="259B9779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</w:pPr>
      <w:bookmarkStart w:id="0" w:name="_GoBack"/>
      <w:bookmarkEnd w:id="0"/>
      <w:r>
        <w:rPr>
          <w:rFonts w:hint="default" w:ascii="Calibri" w:hAnsi="Calibri" w:cs="Times New Roman" w:eastAsiaTheme="minorEastAsia"/>
          <w:b/>
          <w:bCs/>
          <w:color w:val="EE0000"/>
          <w:kern w:val="0"/>
          <w:sz w:val="24"/>
          <w:szCs w:val="24"/>
          <w:lang w:val="en-US" w:eastAsia="zh-CN" w:bidi="ar"/>
        </w:rPr>
        <w:t>controller/StudentController.php</w:t>
      </w:r>
    </w:p>
    <w:p w14:paraId="083FC6F5">
      <w:r>
        <w:drawing>
          <wp:inline distT="0" distB="0" distL="114300" distR="114300">
            <wp:extent cx="5755005" cy="2569845"/>
            <wp:effectExtent l="0" t="0" r="171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6C1E"/>
    <w:p w14:paraId="08080575">
      <w:r>
        <w:rPr>
          <w:rFonts w:hint="default" w:ascii="Calibri" w:hAnsi="Calibri" w:eastAsia="SimSun" w:cs="Times New Roman"/>
          <w:b/>
          <w:bCs/>
          <w:color w:val="EE0000"/>
          <w:sz w:val="24"/>
          <w:szCs w:val="24"/>
        </w:rPr>
        <w:t>model/Student.php</w:t>
      </w:r>
    </w:p>
    <w:p w14:paraId="00C4B239">
      <w:r>
        <w:drawing>
          <wp:inline distT="0" distB="0" distL="114300" distR="114300">
            <wp:extent cx="5751830" cy="1815465"/>
            <wp:effectExtent l="0" t="0" r="127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6452"/>
    <w:p w14:paraId="49E73473">
      <w:r>
        <w:br w:type="page"/>
      </w:r>
    </w:p>
    <w:p w14:paraId="42ECBF91">
      <w:r>
        <w:rPr>
          <w:rFonts w:hint="default" w:ascii="Calibri" w:hAnsi="Calibri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Calibri" w:hAnsi="Calibri" w:eastAsia="SimSun" w:cs="Times New Roman"/>
          <w:b/>
          <w:bCs/>
          <w:color w:val="EE0000"/>
          <w:sz w:val="24"/>
          <w:szCs w:val="24"/>
        </w:rPr>
        <w:t>view/student_view.php</w:t>
      </w:r>
    </w:p>
    <w:p w14:paraId="0939193E">
      <w:r>
        <w:drawing>
          <wp:inline distT="0" distB="0" distL="114300" distR="114300">
            <wp:extent cx="5758815" cy="2500630"/>
            <wp:effectExtent l="0" t="0" r="1333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97E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</w:pPr>
    </w:p>
    <w:p w14:paraId="1A215C94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Giao diện:</w:t>
      </w:r>
    </w:p>
    <w:p w14:paraId="5F8DA33D">
      <w:r>
        <w:drawing>
          <wp:inline distT="0" distB="0" distL="114300" distR="114300">
            <wp:extent cx="5742305" cy="3086735"/>
            <wp:effectExtent l="0" t="0" r="1079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F641"/>
    <w:p w14:paraId="106FBCEE"/>
    <w:p w14:paraId="5419A14C"/>
    <w:p w14:paraId="6AAA01F5"/>
    <w:p w14:paraId="793C049D"/>
    <w:p w14:paraId="6EE0C05B"/>
    <w:p w14:paraId="33A5E96F"/>
    <w:p w14:paraId="1C492BE7"/>
    <w:p w14:paraId="6F9CA112"/>
    <w:p w14:paraId="3FB7F78D"/>
    <w:p w14:paraId="554CD6DD"/>
    <w:p w14:paraId="0802438F"/>
    <w:p w14:paraId="633C7134"/>
    <w:p w14:paraId="55A736F9"/>
    <w:p w14:paraId="2119ABDF"/>
    <w:p w14:paraId="00A019B1"/>
    <w:p w14:paraId="2EF5AC3E"/>
    <w:p w14:paraId="172397F9"/>
    <w:p w14:paraId="186510C5"/>
    <w:p w14:paraId="35B143B5"/>
    <w:p w14:paraId="3AAC4375"/>
    <w:p w14:paraId="75203403"/>
    <w:p w14:paraId="3F6AC00B"/>
    <w:p w14:paraId="471370C2"/>
    <w:p w14:paraId="021976D3"/>
    <w:p w14:paraId="17C3EFDC"/>
    <w:p w14:paraId="79E0EAF4"/>
    <w:p w14:paraId="09FAC466"/>
    <w:p w14:paraId="3D6F1532"/>
    <w:p w14:paraId="361D4015"/>
    <w:p w14:paraId="3673B32E"/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B15C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742C4"/>
    <w:rsid w:val="03C4295A"/>
    <w:rsid w:val="03D06ACE"/>
    <w:rsid w:val="04256A27"/>
    <w:rsid w:val="084E195B"/>
    <w:rsid w:val="09286A8B"/>
    <w:rsid w:val="097E35E7"/>
    <w:rsid w:val="0A2F768E"/>
    <w:rsid w:val="0A5C084B"/>
    <w:rsid w:val="0A8E5717"/>
    <w:rsid w:val="0B0B27EE"/>
    <w:rsid w:val="0CFE0A45"/>
    <w:rsid w:val="0DBA2863"/>
    <w:rsid w:val="0E0B38AC"/>
    <w:rsid w:val="0E50571E"/>
    <w:rsid w:val="104444E2"/>
    <w:rsid w:val="10C138F3"/>
    <w:rsid w:val="111069F1"/>
    <w:rsid w:val="11866BD1"/>
    <w:rsid w:val="13EE2D42"/>
    <w:rsid w:val="17F831AC"/>
    <w:rsid w:val="19DE0FA5"/>
    <w:rsid w:val="1A8D5B85"/>
    <w:rsid w:val="1B2C4991"/>
    <w:rsid w:val="1B835D4B"/>
    <w:rsid w:val="1D1C4A93"/>
    <w:rsid w:val="1E254372"/>
    <w:rsid w:val="1EA71B88"/>
    <w:rsid w:val="1F27461F"/>
    <w:rsid w:val="1F5E6273"/>
    <w:rsid w:val="225A40A6"/>
    <w:rsid w:val="22C46308"/>
    <w:rsid w:val="2390087C"/>
    <w:rsid w:val="23F9471E"/>
    <w:rsid w:val="25262F8B"/>
    <w:rsid w:val="253B1F59"/>
    <w:rsid w:val="27375694"/>
    <w:rsid w:val="27C6405D"/>
    <w:rsid w:val="28201E34"/>
    <w:rsid w:val="293B3C87"/>
    <w:rsid w:val="293F2240"/>
    <w:rsid w:val="2C6820E3"/>
    <w:rsid w:val="2CE00E0B"/>
    <w:rsid w:val="30C1718D"/>
    <w:rsid w:val="31DB15C1"/>
    <w:rsid w:val="32CC0288"/>
    <w:rsid w:val="3396185F"/>
    <w:rsid w:val="348F22D5"/>
    <w:rsid w:val="34B66963"/>
    <w:rsid w:val="367E04E7"/>
    <w:rsid w:val="371F7CD9"/>
    <w:rsid w:val="381D531B"/>
    <w:rsid w:val="38EC7F72"/>
    <w:rsid w:val="397F5DF1"/>
    <w:rsid w:val="3A593298"/>
    <w:rsid w:val="3C0924B8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F468CD"/>
    <w:rsid w:val="468C48AA"/>
    <w:rsid w:val="46EA3FE8"/>
    <w:rsid w:val="49435D25"/>
    <w:rsid w:val="4B9F1C20"/>
    <w:rsid w:val="4BED22AB"/>
    <w:rsid w:val="4EBA2018"/>
    <w:rsid w:val="51DC687E"/>
    <w:rsid w:val="54DD25C7"/>
    <w:rsid w:val="55031F07"/>
    <w:rsid w:val="556303A5"/>
    <w:rsid w:val="5634594B"/>
    <w:rsid w:val="59330FD7"/>
    <w:rsid w:val="5C5536CB"/>
    <w:rsid w:val="5D764C99"/>
    <w:rsid w:val="61E7472F"/>
    <w:rsid w:val="63041683"/>
    <w:rsid w:val="64C805BC"/>
    <w:rsid w:val="657B7284"/>
    <w:rsid w:val="6703088E"/>
    <w:rsid w:val="6787415B"/>
    <w:rsid w:val="696F4088"/>
    <w:rsid w:val="6A0F7434"/>
    <w:rsid w:val="6CBE12B4"/>
    <w:rsid w:val="6D997306"/>
    <w:rsid w:val="6DD51CAD"/>
    <w:rsid w:val="6EB707E5"/>
    <w:rsid w:val="6F4240ED"/>
    <w:rsid w:val="6FA61932"/>
    <w:rsid w:val="6FA74DB3"/>
    <w:rsid w:val="701859C6"/>
    <w:rsid w:val="723572AE"/>
    <w:rsid w:val="72ED3AB5"/>
    <w:rsid w:val="73247774"/>
    <w:rsid w:val="73BC5300"/>
    <w:rsid w:val="79492C18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</Words>
  <Characters>106</Characters>
  <Lines>1</Lines>
  <Paragraphs>1</Paragraphs>
  <TotalTime>311</TotalTime>
  <ScaleCrop>false</ScaleCrop>
  <LinksUpToDate>false</LinksUpToDate>
  <CharactersWithSpaces>110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2026-03-24T07:50:00Z</dcterms:created>
  <dc:creator>Dũng Nguyễn</dc:creator>
  <cp:lastModifiedBy>Dũng Nguyễn</cp:lastModifiedBy>
  <dcterms:modified xsi:type="dcterms:W3CDTF">2026-03-24T07:58:54Z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1AEFCD061CC44F9AA9D5F723FB8C6B7A_11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