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media/image13.webp" ContentType="image/webp"/>
  <Override PartName="/word/media/image15.webp" ContentType="image/webp"/>
  <Override PartName="/word/media/image8.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BFAB6D"/>
    <w:p w14:paraId="321A6D02">
      <w:pPr>
        <w:jc w:val="center"/>
        <w:rPr>
          <w:sz w:val="28"/>
        </w:rPr>
        <w:sectPr>
          <w:pgSz w:w="11906" w:h="16838"/>
          <w:pgMar w:top="1134" w:right="1134" w:bottom="1134" w:left="1701" w:header="720" w:footer="720" w:gutter="0"/>
          <w:pgNumType w:fmt="lowerRoman"/>
          <w:cols w:space="0" w:num="1"/>
          <w:rtlGutter w:val="0"/>
          <w:docGrid w:linePitch="360" w:charSpace="0"/>
        </w:sectPr>
      </w:pPr>
      <w:bookmarkStart w:id="279" w:name="_GoBack"/>
      <w:bookmarkEnd w:id="279"/>
      <w:r>
        <w:rPr>
          <w:sz w:val="28"/>
        </w:rPr>
        <mc:AlternateContent>
          <mc:Choice Requires="wpg">
            <w:drawing>
              <wp:anchor distT="0" distB="0" distL="0" distR="0" simplePos="0" relativeHeight="251659264" behindDoc="1" locked="0" layoutInCell="1" allowOverlap="1">
                <wp:simplePos x="0" y="0"/>
                <wp:positionH relativeFrom="page">
                  <wp:posOffset>911860</wp:posOffset>
                </wp:positionH>
                <wp:positionV relativeFrom="margin">
                  <wp:posOffset>-36830</wp:posOffset>
                </wp:positionV>
                <wp:extent cx="6247130" cy="9353550"/>
                <wp:effectExtent l="0" t="0" r="1270" b="0"/>
                <wp:wrapNone/>
                <wp:docPr id="8" name="Group 8"/>
                <wp:cNvGraphicFramePr/>
                <a:graphic xmlns:a="http://schemas.openxmlformats.org/drawingml/2006/main">
                  <a:graphicData uri="http://schemas.microsoft.com/office/word/2010/wordprocessingGroup">
                    <wpg:wgp>
                      <wpg:cNvGrpSpPr/>
                      <wpg:grpSpPr>
                        <a:xfrm>
                          <a:off x="0" y="0"/>
                          <a:ext cx="6247130" cy="9353550"/>
                          <a:chOff x="0" y="0"/>
                          <a:chExt cx="6403975" cy="8587740"/>
                        </a:xfrm>
                      </wpg:grpSpPr>
                      <wps:wsp>
                        <wps:cNvPr id="9" name="Graphic 3"/>
                        <wps:cNvSpPr/>
                        <wps:spPr>
                          <a:xfrm>
                            <a:off x="156210" y="0"/>
                            <a:ext cx="6202045" cy="8587740"/>
                          </a:xfrm>
                          <a:custGeom>
                            <a:avLst/>
                            <a:gdLst/>
                            <a:ahLst/>
                            <a:cxnLst/>
                            <a:rect l="l" t="t" r="r" b="b"/>
                            <a:pathLst>
                              <a:path w="6202045" h="8587740">
                                <a:moveTo>
                                  <a:pt x="6162611" y="8538210"/>
                                </a:moveTo>
                                <a:lnTo>
                                  <a:pt x="39370" y="8538210"/>
                                </a:lnTo>
                                <a:lnTo>
                                  <a:pt x="39370" y="8548370"/>
                                </a:lnTo>
                                <a:lnTo>
                                  <a:pt x="6162611" y="8548370"/>
                                </a:lnTo>
                                <a:lnTo>
                                  <a:pt x="6162611" y="8538210"/>
                                </a:lnTo>
                                <a:close/>
                              </a:path>
                              <a:path w="6202045" h="8587740">
                                <a:moveTo>
                                  <a:pt x="6162611" y="39370"/>
                                </a:moveTo>
                                <a:lnTo>
                                  <a:pt x="39370" y="39370"/>
                                </a:lnTo>
                                <a:lnTo>
                                  <a:pt x="39370" y="49530"/>
                                </a:lnTo>
                                <a:lnTo>
                                  <a:pt x="6162611" y="49530"/>
                                </a:lnTo>
                                <a:lnTo>
                                  <a:pt x="6162611" y="39370"/>
                                </a:lnTo>
                                <a:close/>
                              </a:path>
                              <a:path w="6202045" h="8587740">
                                <a:moveTo>
                                  <a:pt x="6201981" y="0"/>
                                </a:moveTo>
                                <a:lnTo>
                                  <a:pt x="0" y="0"/>
                                </a:lnTo>
                                <a:lnTo>
                                  <a:pt x="0" y="20320"/>
                                </a:lnTo>
                                <a:lnTo>
                                  <a:pt x="0" y="49530"/>
                                </a:lnTo>
                                <a:lnTo>
                                  <a:pt x="19685" y="49530"/>
                                </a:lnTo>
                                <a:lnTo>
                                  <a:pt x="19685" y="20320"/>
                                </a:lnTo>
                                <a:lnTo>
                                  <a:pt x="6182296" y="20320"/>
                                </a:lnTo>
                                <a:lnTo>
                                  <a:pt x="6182296" y="8567420"/>
                                </a:lnTo>
                                <a:lnTo>
                                  <a:pt x="19685" y="8567420"/>
                                </a:lnTo>
                                <a:lnTo>
                                  <a:pt x="19685" y="8538210"/>
                                </a:lnTo>
                                <a:lnTo>
                                  <a:pt x="0" y="8538210"/>
                                </a:lnTo>
                                <a:lnTo>
                                  <a:pt x="0" y="8567420"/>
                                </a:lnTo>
                                <a:lnTo>
                                  <a:pt x="0" y="8587740"/>
                                </a:lnTo>
                                <a:lnTo>
                                  <a:pt x="6201981" y="8587740"/>
                                </a:lnTo>
                                <a:lnTo>
                                  <a:pt x="6201981" y="8567737"/>
                                </a:lnTo>
                                <a:lnTo>
                                  <a:pt x="6201981" y="8567420"/>
                                </a:lnTo>
                                <a:lnTo>
                                  <a:pt x="6201981" y="20320"/>
                                </a:lnTo>
                                <a:lnTo>
                                  <a:pt x="6201981" y="19939"/>
                                </a:lnTo>
                                <a:lnTo>
                                  <a:pt x="6201981" y="0"/>
                                </a:lnTo>
                                <a:close/>
                              </a:path>
                            </a:pathLst>
                          </a:custGeom>
                          <a:solidFill>
                            <a:srgbClr val="000000"/>
                          </a:solidFill>
                        </wps:spPr>
                        <wps:bodyPr wrap="square" lIns="0" tIns="0" rIns="0" bIns="0" rtlCol="0">
                          <a:noAutofit/>
                        </wps:bodyPr>
                      </wps:wsp>
                      <pic:pic xmlns:pic="http://schemas.openxmlformats.org/drawingml/2006/picture">
                        <pic:nvPicPr>
                          <pic:cNvPr id="10" name="Image 4" descr="logo"/>
                          <pic:cNvPicPr/>
                        </pic:nvPicPr>
                        <pic:blipFill>
                          <a:blip r:embed="rId9" cstate="print"/>
                          <a:stretch>
                            <a:fillRect/>
                          </a:stretch>
                        </pic:blipFill>
                        <pic:spPr>
                          <a:xfrm>
                            <a:off x="2495232" y="1166367"/>
                            <a:ext cx="1512589" cy="1512589"/>
                          </a:xfrm>
                          <a:prstGeom prst="rect">
                            <a:avLst/>
                          </a:prstGeom>
                        </pic:spPr>
                      </pic:pic>
                      <wps:wsp>
                        <wps:cNvPr id="11" name="Graphic 5"/>
                        <wps:cNvSpPr/>
                        <wps:spPr>
                          <a:xfrm>
                            <a:off x="49212" y="99060"/>
                            <a:ext cx="6256655" cy="8389620"/>
                          </a:xfrm>
                          <a:custGeom>
                            <a:avLst/>
                            <a:gdLst/>
                            <a:ahLst/>
                            <a:cxnLst/>
                            <a:rect l="l" t="t" r="r" b="b"/>
                            <a:pathLst>
                              <a:path w="6256655" h="8389620">
                                <a:moveTo>
                                  <a:pt x="0" y="8389620"/>
                                </a:moveTo>
                                <a:lnTo>
                                  <a:pt x="6256274" y="8389620"/>
                                </a:lnTo>
                                <a:lnTo>
                                  <a:pt x="6256274" y="0"/>
                                </a:lnTo>
                                <a:lnTo>
                                  <a:pt x="0" y="0"/>
                                </a:lnTo>
                                <a:lnTo>
                                  <a:pt x="0" y="8389620"/>
                                </a:lnTo>
                                <a:close/>
                              </a:path>
                            </a:pathLst>
                          </a:custGeom>
                          <a:solidFill>
                            <a:srgbClr val="FFFFFF"/>
                          </a:solidFill>
                        </wps:spPr>
                        <wps:txbx>
                          <w:txbxContent>
                            <w:p w14:paraId="43D1C382">
                              <w:pPr>
                                <w:keepNext w:val="0"/>
                                <w:keepLines w:val="0"/>
                                <w:pageBreakBefore w:val="0"/>
                                <w:widowControl w:val="0"/>
                                <w:kinsoku/>
                                <w:wordWrap/>
                                <w:overflowPunct/>
                                <w:topLinePunct w:val="0"/>
                                <w:bidi w:val="0"/>
                                <w:adjustRightInd/>
                                <w:snapToGrid/>
                                <w:spacing w:line="360" w:lineRule="auto"/>
                                <w:ind w:right="104"/>
                                <w:jc w:val="center"/>
                                <w:textAlignment w:val="auto"/>
                                <w:rPr>
                                  <w:b/>
                                  <w:sz w:val="28"/>
                                </w:rPr>
                              </w:pPr>
                              <w:r>
                                <w:rPr>
                                  <w:b/>
                                  <w:sz w:val="28"/>
                                </w:rPr>
                                <w:t>BỘ GIÁO DỤC VÀ ĐÀO TẠO</w:t>
                              </w:r>
                            </w:p>
                            <w:p w14:paraId="2ADB6BF6">
                              <w:pPr>
                                <w:keepNext w:val="0"/>
                                <w:keepLines w:val="0"/>
                                <w:pageBreakBefore w:val="0"/>
                                <w:widowControl w:val="0"/>
                                <w:kinsoku/>
                                <w:wordWrap/>
                                <w:overflowPunct/>
                                <w:topLinePunct w:val="0"/>
                                <w:bidi w:val="0"/>
                                <w:adjustRightInd/>
                                <w:snapToGrid/>
                                <w:spacing w:line="360" w:lineRule="auto"/>
                                <w:ind w:right="104"/>
                                <w:jc w:val="center"/>
                                <w:textAlignment w:val="auto"/>
                                <w:rPr>
                                  <w:b/>
                                  <w:sz w:val="28"/>
                                </w:rPr>
                              </w:pPr>
                              <w:r>
                                <w:rPr>
                                  <w:b/>
                                  <w:sz w:val="28"/>
                                </w:rPr>
                                <w:t>TRƯỜNG</w:t>
                              </w:r>
                              <w:r>
                                <w:rPr>
                                  <w:b/>
                                  <w:spacing w:val="-6"/>
                                  <w:sz w:val="28"/>
                                </w:rPr>
                                <w:t xml:space="preserve"> </w:t>
                              </w:r>
                              <w:r>
                                <w:rPr>
                                  <w:b/>
                                  <w:sz w:val="28"/>
                                </w:rPr>
                                <w:t>ĐẠI</w:t>
                              </w:r>
                              <w:r>
                                <w:rPr>
                                  <w:b/>
                                  <w:spacing w:val="-16"/>
                                  <w:sz w:val="28"/>
                                </w:rPr>
                                <w:t xml:space="preserve"> </w:t>
                              </w:r>
                              <w:r>
                                <w:rPr>
                                  <w:b/>
                                  <w:sz w:val="28"/>
                                </w:rPr>
                                <w:t>HỌC</w:t>
                              </w:r>
                              <w:r>
                                <w:rPr>
                                  <w:b/>
                                  <w:spacing w:val="-10"/>
                                  <w:sz w:val="28"/>
                                </w:rPr>
                                <w:t xml:space="preserve"> </w:t>
                              </w:r>
                              <w:r>
                                <w:rPr>
                                  <w:b/>
                                  <w:sz w:val="28"/>
                                </w:rPr>
                                <w:t>CÔNG</w:t>
                              </w:r>
                              <w:r>
                                <w:rPr>
                                  <w:b/>
                                  <w:spacing w:val="-6"/>
                                  <w:sz w:val="28"/>
                                </w:rPr>
                                <w:t xml:space="preserve"> </w:t>
                              </w:r>
                              <w:r>
                                <w:rPr>
                                  <w:b/>
                                  <w:sz w:val="28"/>
                                </w:rPr>
                                <w:t>NGHỆ</w:t>
                              </w:r>
                              <w:r>
                                <w:rPr>
                                  <w:b/>
                                  <w:spacing w:val="-5"/>
                                  <w:sz w:val="28"/>
                                </w:rPr>
                                <w:t xml:space="preserve"> </w:t>
                              </w:r>
                              <w:r>
                                <w:rPr>
                                  <w:b/>
                                  <w:sz w:val="28"/>
                                </w:rPr>
                                <w:t>ĐÔNG</w:t>
                              </w:r>
                              <w:r>
                                <w:rPr>
                                  <w:b/>
                                  <w:spacing w:val="-6"/>
                                  <w:sz w:val="28"/>
                                </w:rPr>
                                <w:t xml:space="preserve"> </w:t>
                              </w:r>
                              <w:r>
                                <w:rPr>
                                  <w:b/>
                                  <w:sz w:val="28"/>
                                </w:rPr>
                                <w:t>Á</w:t>
                              </w:r>
                            </w:p>
                            <w:p w14:paraId="69BDCE8A">
                              <w:pPr>
                                <w:keepNext w:val="0"/>
                                <w:keepLines w:val="0"/>
                                <w:pageBreakBefore w:val="0"/>
                                <w:widowControl w:val="0"/>
                                <w:kinsoku/>
                                <w:wordWrap/>
                                <w:overflowPunct/>
                                <w:topLinePunct w:val="0"/>
                                <w:bidi w:val="0"/>
                                <w:adjustRightInd/>
                                <w:snapToGrid/>
                                <w:spacing w:line="360" w:lineRule="auto"/>
                                <w:jc w:val="center"/>
                                <w:textAlignment w:val="auto"/>
                                <w:rPr>
                                  <w:b/>
                                  <w:spacing w:val="-5"/>
                                  <w:sz w:val="28"/>
                                </w:rPr>
                              </w:pPr>
                              <w:r>
                                <w:rPr>
                                  <w:b/>
                                  <w:sz w:val="28"/>
                                </w:rPr>
                                <w:t>KHOA</w:t>
                              </w:r>
                              <w:r>
                                <w:rPr>
                                  <w:b/>
                                  <w:spacing w:val="-6"/>
                                  <w:sz w:val="28"/>
                                </w:rPr>
                                <w:t xml:space="preserve"> </w:t>
                              </w:r>
                              <w:r>
                                <w:rPr>
                                  <w:b/>
                                  <w:sz w:val="28"/>
                                </w:rPr>
                                <w:t>CÔNG</w:t>
                              </w:r>
                              <w:r>
                                <w:rPr>
                                  <w:b/>
                                  <w:spacing w:val="1"/>
                                  <w:sz w:val="28"/>
                                </w:rPr>
                                <w:t xml:space="preserve"> </w:t>
                              </w:r>
                              <w:r>
                                <w:rPr>
                                  <w:b/>
                                  <w:sz w:val="28"/>
                                </w:rPr>
                                <w:t>NGHỆ</w:t>
                              </w:r>
                              <w:r>
                                <w:rPr>
                                  <w:b/>
                                  <w:spacing w:val="2"/>
                                  <w:sz w:val="28"/>
                                </w:rPr>
                                <w:t xml:space="preserve"> </w:t>
                              </w:r>
                              <w:r>
                                <w:rPr>
                                  <w:b/>
                                  <w:sz w:val="28"/>
                                </w:rPr>
                                <w:t>THÔNG</w:t>
                              </w:r>
                              <w:r>
                                <w:rPr>
                                  <w:b/>
                                  <w:spacing w:val="1"/>
                                  <w:sz w:val="28"/>
                                </w:rPr>
                                <w:t xml:space="preserve"> </w:t>
                              </w:r>
                              <w:r>
                                <w:rPr>
                                  <w:b/>
                                  <w:spacing w:val="-5"/>
                                  <w:sz w:val="28"/>
                                </w:rPr>
                                <w:t>TIN</w:t>
                              </w:r>
                            </w:p>
                            <w:p w14:paraId="7633480E">
                              <w:pPr>
                                <w:keepNext w:val="0"/>
                                <w:keepLines w:val="0"/>
                                <w:pageBreakBefore w:val="0"/>
                                <w:widowControl w:val="0"/>
                                <w:kinsoku/>
                                <w:wordWrap/>
                                <w:overflowPunct/>
                                <w:topLinePunct w:val="0"/>
                                <w:bidi w:val="0"/>
                                <w:adjustRightInd/>
                                <w:snapToGrid/>
                                <w:spacing w:line="360" w:lineRule="auto"/>
                                <w:jc w:val="center"/>
                                <w:textAlignment w:val="auto"/>
                                <w:rPr>
                                  <w:rFonts w:hint="default"/>
                                  <w:lang w:val="en-US"/>
                                </w:rPr>
                              </w:pPr>
                            </w:p>
                            <w:p w14:paraId="13ECFCC0">
                              <w:pPr>
                                <w:keepNext w:val="0"/>
                                <w:keepLines w:val="0"/>
                                <w:pageBreakBefore w:val="0"/>
                                <w:widowControl w:val="0"/>
                                <w:kinsoku/>
                                <w:wordWrap/>
                                <w:overflowPunct/>
                                <w:topLinePunct w:val="0"/>
                                <w:bidi w:val="0"/>
                                <w:adjustRightInd/>
                                <w:snapToGrid/>
                                <w:spacing w:line="360" w:lineRule="auto"/>
                                <w:jc w:val="center"/>
                                <w:textAlignment w:val="auto"/>
                                <w:rPr>
                                  <w:rFonts w:hint="default"/>
                                  <w:lang w:val="en-US"/>
                                </w:rPr>
                              </w:pPr>
                            </w:p>
                            <w:p w14:paraId="0D77A107">
                              <w:pPr>
                                <w:keepNext w:val="0"/>
                                <w:keepLines w:val="0"/>
                                <w:pageBreakBefore w:val="0"/>
                                <w:widowControl w:val="0"/>
                                <w:kinsoku/>
                                <w:wordWrap/>
                                <w:overflowPunct/>
                                <w:topLinePunct w:val="0"/>
                                <w:bidi w:val="0"/>
                                <w:adjustRightInd/>
                                <w:snapToGrid/>
                                <w:spacing w:line="360" w:lineRule="auto"/>
                                <w:jc w:val="center"/>
                                <w:textAlignment w:val="auto"/>
                                <w:rPr>
                                  <w:rFonts w:hint="default"/>
                                  <w:lang w:val="en-US"/>
                                </w:rPr>
                              </w:pPr>
                            </w:p>
                            <w:p w14:paraId="0122677B">
                              <w:pPr>
                                <w:keepNext w:val="0"/>
                                <w:keepLines w:val="0"/>
                                <w:pageBreakBefore w:val="0"/>
                                <w:widowControl w:val="0"/>
                                <w:kinsoku/>
                                <w:wordWrap/>
                                <w:overflowPunct/>
                                <w:topLinePunct w:val="0"/>
                                <w:bidi w:val="0"/>
                                <w:adjustRightInd/>
                                <w:snapToGrid/>
                                <w:spacing w:line="360" w:lineRule="auto"/>
                                <w:jc w:val="center"/>
                                <w:textAlignment w:val="auto"/>
                                <w:rPr>
                                  <w:rFonts w:hint="default"/>
                                  <w:lang w:val="en-US"/>
                                </w:rPr>
                              </w:pPr>
                            </w:p>
                            <w:p w14:paraId="2D15A903">
                              <w:pPr>
                                <w:keepNext w:val="0"/>
                                <w:keepLines w:val="0"/>
                                <w:pageBreakBefore w:val="0"/>
                                <w:widowControl w:val="0"/>
                                <w:kinsoku/>
                                <w:wordWrap/>
                                <w:overflowPunct/>
                                <w:topLinePunct w:val="0"/>
                                <w:bidi w:val="0"/>
                                <w:adjustRightInd/>
                                <w:snapToGrid/>
                                <w:spacing w:line="360" w:lineRule="auto"/>
                                <w:jc w:val="center"/>
                                <w:textAlignment w:val="auto"/>
                                <w:rPr>
                                  <w:rFonts w:hint="default"/>
                                  <w:lang w:val="en-US"/>
                                </w:rPr>
                              </w:pPr>
                            </w:p>
                            <w:p w14:paraId="2EC3B425">
                              <w:pPr>
                                <w:keepNext w:val="0"/>
                                <w:keepLines w:val="0"/>
                                <w:pageBreakBefore w:val="0"/>
                                <w:widowControl w:val="0"/>
                                <w:kinsoku/>
                                <w:wordWrap/>
                                <w:overflowPunct/>
                                <w:topLinePunct w:val="0"/>
                                <w:bidi w:val="0"/>
                                <w:adjustRightInd/>
                                <w:snapToGrid/>
                                <w:spacing w:line="360" w:lineRule="auto"/>
                                <w:jc w:val="center"/>
                                <w:textAlignment w:val="auto"/>
                                <w:rPr>
                                  <w:b/>
                                  <w:sz w:val="50"/>
                                </w:rPr>
                              </w:pPr>
                              <w:r>
                                <w:rPr>
                                  <w:b/>
                                  <w:sz w:val="50"/>
                                </w:rPr>
                                <w:t>BÀI</w:t>
                              </w:r>
                              <w:r>
                                <w:rPr>
                                  <w:b/>
                                  <w:spacing w:val="-1"/>
                                  <w:sz w:val="50"/>
                                </w:rPr>
                                <w:t xml:space="preserve"> </w:t>
                              </w:r>
                              <w:r>
                                <w:rPr>
                                  <w:b/>
                                  <w:sz w:val="50"/>
                                </w:rPr>
                                <w:t>TẬP</w:t>
                              </w:r>
                              <w:r>
                                <w:rPr>
                                  <w:b/>
                                  <w:spacing w:val="-1"/>
                                  <w:sz w:val="50"/>
                                </w:rPr>
                                <w:t xml:space="preserve"> </w:t>
                              </w:r>
                              <w:r>
                                <w:rPr>
                                  <w:b/>
                                  <w:spacing w:val="-5"/>
                                  <w:sz w:val="50"/>
                                </w:rPr>
                                <w:t>LỚN</w:t>
                              </w:r>
                            </w:p>
                            <w:p w14:paraId="1668B733">
                              <w:pPr>
                                <w:keepNext w:val="0"/>
                                <w:keepLines w:val="0"/>
                                <w:pageBreakBefore w:val="0"/>
                                <w:widowControl w:val="0"/>
                                <w:kinsoku/>
                                <w:wordWrap/>
                                <w:overflowPunct/>
                                <w:topLinePunct w:val="0"/>
                                <w:bidi w:val="0"/>
                                <w:adjustRightInd/>
                                <w:snapToGrid/>
                                <w:spacing w:before="293" w:line="360" w:lineRule="auto"/>
                                <w:ind w:left="720" w:leftChars="0" w:firstLine="720" w:firstLineChars="0"/>
                                <w:jc w:val="both"/>
                                <w:textAlignment w:val="auto"/>
                                <w:rPr>
                                  <w:rFonts w:hint="default"/>
                                  <w:b/>
                                  <w:sz w:val="32"/>
                                  <w:szCs w:val="32"/>
                                  <w:lang w:val="vi-VN"/>
                                </w:rPr>
                              </w:pPr>
                              <w:r>
                                <w:rPr>
                                  <w:b/>
                                  <w:sz w:val="32"/>
                                  <w:szCs w:val="32"/>
                                </w:rPr>
                                <w:t>HỌC</w:t>
                              </w:r>
                              <w:r>
                                <w:rPr>
                                  <w:b/>
                                  <w:spacing w:val="-6"/>
                                  <w:sz w:val="32"/>
                                  <w:szCs w:val="32"/>
                                </w:rPr>
                                <w:t xml:space="preserve"> </w:t>
                              </w:r>
                              <w:r>
                                <w:rPr>
                                  <w:b/>
                                  <w:sz w:val="32"/>
                                  <w:szCs w:val="32"/>
                                </w:rPr>
                                <w:t xml:space="preserve">PHẦN: </w:t>
                              </w:r>
                              <w:r>
                                <w:rPr>
                                  <w:rFonts w:hint="default"/>
                                  <w:b/>
                                  <w:sz w:val="32"/>
                                  <w:szCs w:val="32"/>
                                  <w:lang w:val="vi-VN"/>
                                </w:rPr>
                                <w:t>CHUYÊN ĐỀ TỐT NGHIỆP 1</w:t>
                              </w:r>
                            </w:p>
                            <w:p w14:paraId="1063D6CA">
                              <w:pPr>
                                <w:keepNext w:val="0"/>
                                <w:keepLines w:val="0"/>
                                <w:pageBreakBefore w:val="0"/>
                                <w:widowControl w:val="0"/>
                                <w:kinsoku/>
                                <w:wordWrap/>
                                <w:overflowPunct/>
                                <w:topLinePunct w:val="0"/>
                                <w:bidi w:val="0"/>
                                <w:adjustRightInd/>
                                <w:snapToGrid/>
                                <w:spacing w:before="293" w:line="360" w:lineRule="auto"/>
                                <w:ind w:left="720" w:leftChars="0" w:firstLine="720" w:firstLineChars="0"/>
                                <w:jc w:val="both"/>
                                <w:textAlignment w:val="auto"/>
                                <w:rPr>
                                  <w:rFonts w:hint="default"/>
                                  <w:b/>
                                  <w:sz w:val="32"/>
                                  <w:szCs w:val="32"/>
                                  <w:lang w:val="vi-VN"/>
                                </w:rPr>
                              </w:pPr>
                              <w:r>
                                <w:rPr>
                                  <w:rFonts w:hint="default"/>
                                  <w:b/>
                                  <w:sz w:val="32"/>
                                  <w:szCs w:val="32"/>
                                  <w:lang w:val="vi-VN"/>
                                </w:rPr>
                                <w:t>CHỦ ĐỀ: 18</w:t>
                              </w:r>
                            </w:p>
                            <w:p w14:paraId="18BCDC50">
                              <w:pPr>
                                <w:keepNext w:val="0"/>
                                <w:keepLines w:val="0"/>
                                <w:pageBreakBefore w:val="0"/>
                                <w:widowControl w:val="0"/>
                                <w:kinsoku/>
                                <w:wordWrap/>
                                <w:overflowPunct/>
                                <w:topLinePunct w:val="0"/>
                                <w:bidi w:val="0"/>
                                <w:adjustRightInd/>
                                <w:snapToGrid/>
                                <w:spacing w:line="360" w:lineRule="auto"/>
                                <w:ind w:left="720" w:leftChars="0" w:firstLine="720" w:firstLineChars="0"/>
                                <w:jc w:val="left"/>
                                <w:textAlignment w:val="auto"/>
                                <w:rPr>
                                  <w:rFonts w:hint="default"/>
                                  <w:b/>
                                  <w:spacing w:val="-5"/>
                                  <w:sz w:val="32"/>
                                  <w:szCs w:val="32"/>
                                  <w:lang w:val="vi-VN"/>
                                </w:rPr>
                              </w:pPr>
                              <w:r>
                                <w:rPr>
                                  <w:rFonts w:hint="default"/>
                                  <w:b/>
                                  <w:sz w:val="32"/>
                                  <w:szCs w:val="32"/>
                                  <w:lang w:val="vi-VN"/>
                                </w:rPr>
                                <w:t>XÂY DỰNG WEBSITE ĐẶT ĐỒ ĂN</w:t>
                              </w:r>
                            </w:p>
                            <w:p w14:paraId="1538A4EA">
                              <w:pPr>
                                <w:keepNext w:val="0"/>
                                <w:keepLines w:val="0"/>
                                <w:pageBreakBefore w:val="0"/>
                                <w:widowControl w:val="0"/>
                                <w:kinsoku/>
                                <w:wordWrap/>
                                <w:overflowPunct/>
                                <w:topLinePunct w:val="0"/>
                                <w:bidi w:val="0"/>
                                <w:adjustRightInd/>
                                <w:snapToGrid/>
                                <w:spacing w:line="360" w:lineRule="auto"/>
                                <w:ind w:left="720" w:leftChars="0" w:firstLine="720" w:firstLineChars="0"/>
                                <w:jc w:val="both"/>
                                <w:textAlignment w:val="auto"/>
                                <w:rPr>
                                  <w:rFonts w:hint="default"/>
                                  <w:b/>
                                  <w:spacing w:val="-5"/>
                                  <w:sz w:val="32"/>
                                  <w:szCs w:val="32"/>
                                  <w:lang w:val="vi-VN"/>
                                </w:rPr>
                              </w:pPr>
                              <w:r>
                                <w:rPr>
                                  <w:rFonts w:hint="default"/>
                                  <w:b/>
                                  <w:spacing w:val="-5"/>
                                  <w:sz w:val="32"/>
                                  <w:szCs w:val="32"/>
                                  <w:lang w:val="en-US"/>
                                </w:rPr>
                                <w:t>L</w:t>
                              </w:r>
                              <w:r>
                                <w:rPr>
                                  <w:rFonts w:hint="default"/>
                                  <w:b/>
                                  <w:spacing w:val="-5"/>
                                  <w:sz w:val="32"/>
                                  <w:szCs w:val="32"/>
                                  <w:lang w:val="vi-VN"/>
                                </w:rPr>
                                <w:t>ỚP TÍN CHỈ: CĐTN1.03.K13.07.LH.C04.1_LT</w:t>
                              </w:r>
                            </w:p>
                            <w:p w14:paraId="6F2D46E2">
                              <w:pPr>
                                <w:keepNext w:val="0"/>
                                <w:keepLines w:val="0"/>
                                <w:pageBreakBefore w:val="0"/>
                                <w:widowControl w:val="0"/>
                                <w:kinsoku/>
                                <w:wordWrap/>
                                <w:overflowPunct/>
                                <w:topLinePunct w:val="0"/>
                                <w:bidi w:val="0"/>
                                <w:adjustRightInd/>
                                <w:snapToGrid/>
                                <w:spacing w:line="360" w:lineRule="auto"/>
                                <w:ind w:firstLine="720" w:firstLineChars="0"/>
                                <w:jc w:val="both"/>
                                <w:textAlignment w:val="auto"/>
                                <w:rPr>
                                  <w:rFonts w:hint="default"/>
                                  <w:b/>
                                  <w:spacing w:val="-5"/>
                                  <w:sz w:val="28"/>
                                  <w:szCs w:val="28"/>
                                  <w:lang w:val="vi-VN"/>
                                </w:rPr>
                              </w:pPr>
                              <w:r>
                                <w:rPr>
                                  <w:rFonts w:hint="default"/>
                                  <w:b/>
                                  <w:spacing w:val="-5"/>
                                  <w:sz w:val="28"/>
                                  <w:szCs w:val="28"/>
                                  <w:lang w:val="vi-VN"/>
                                </w:rPr>
                                <w:t>Giảng viên hướng dẫn: ThS. Lưu Thị Thảo</w:t>
                              </w:r>
                            </w:p>
                            <w:p w14:paraId="57B322F2">
                              <w:pPr>
                                <w:keepNext w:val="0"/>
                                <w:keepLines w:val="0"/>
                                <w:pageBreakBefore w:val="0"/>
                                <w:widowControl w:val="0"/>
                                <w:kinsoku/>
                                <w:wordWrap/>
                                <w:overflowPunct/>
                                <w:topLinePunct w:val="0"/>
                                <w:bidi w:val="0"/>
                                <w:adjustRightInd/>
                                <w:snapToGrid/>
                                <w:spacing w:line="360" w:lineRule="auto"/>
                                <w:ind w:firstLine="720" w:firstLineChars="0"/>
                                <w:jc w:val="both"/>
                                <w:textAlignment w:val="auto"/>
                                <w:rPr>
                                  <w:rFonts w:hint="default"/>
                                  <w:b/>
                                  <w:spacing w:val="-5"/>
                                  <w:sz w:val="28"/>
                                  <w:szCs w:val="28"/>
                                  <w:lang w:val="vi-VN"/>
                                </w:rPr>
                              </w:pPr>
                              <w:r>
                                <w:rPr>
                                  <w:rFonts w:hint="default"/>
                                  <w:b/>
                                  <w:spacing w:val="-5"/>
                                  <w:sz w:val="28"/>
                                  <w:szCs w:val="28"/>
                                  <w:lang w:val="vi-VN"/>
                                </w:rPr>
                                <w:t>Danh sách sinh viên thực hiện:</w:t>
                              </w:r>
                              <w:r>
                                <w:rPr>
                                  <w:rFonts w:hint="default"/>
                                  <w:b/>
                                  <w:spacing w:val="-5"/>
                                  <w:sz w:val="28"/>
                                  <w:szCs w:val="28"/>
                                  <w:lang w:val="en-US"/>
                                </w:rPr>
                                <w:t xml:space="preserve"> Nh</w:t>
                              </w:r>
                              <w:r>
                                <w:rPr>
                                  <w:rFonts w:hint="default"/>
                                  <w:b/>
                                  <w:spacing w:val="-5"/>
                                  <w:sz w:val="28"/>
                                  <w:szCs w:val="28"/>
                                  <w:lang w:val="vi-VN"/>
                                </w:rPr>
                                <w:t>óm 6</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801"/>
                                <w:gridCol w:w="2071"/>
                                <w:gridCol w:w="3062"/>
                                <w:gridCol w:w="2972"/>
                              </w:tblGrid>
                              <w:tr w14:paraId="41ABA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0" w:hRule="atLeast"/>
                                  <w:jc w:val="center"/>
                                </w:trPr>
                                <w:tc>
                                  <w:tcPr>
                                    <w:tcW w:w="801" w:type="dxa"/>
                                  </w:tcPr>
                                  <w:p w14:paraId="167A504D">
                                    <w:pPr>
                                      <w:pStyle w:val="255"/>
                                      <w:keepNext w:val="0"/>
                                      <w:keepLines w:val="0"/>
                                      <w:pageBreakBefore w:val="0"/>
                                      <w:widowControl w:val="0"/>
                                      <w:kinsoku/>
                                      <w:wordWrap/>
                                      <w:overflowPunct/>
                                      <w:topLinePunct w:val="0"/>
                                      <w:bidi w:val="0"/>
                                      <w:adjustRightInd/>
                                      <w:snapToGrid/>
                                      <w:spacing w:before="113" w:line="360" w:lineRule="auto"/>
                                      <w:ind w:left="0"/>
                                      <w:jc w:val="center"/>
                                      <w:textAlignment w:val="auto"/>
                                      <w:rPr>
                                        <w:b/>
                                        <w:spacing w:val="-10"/>
                                        <w:sz w:val="28"/>
                                      </w:rPr>
                                    </w:pPr>
                                    <w:r>
                                      <w:rPr>
                                        <w:b/>
                                        <w:spacing w:val="-5"/>
                                        <w:sz w:val="28"/>
                                      </w:rPr>
                                      <w:t>STT</w:t>
                                    </w:r>
                                  </w:p>
                                </w:tc>
                                <w:tc>
                                  <w:tcPr>
                                    <w:tcW w:w="2071" w:type="dxa"/>
                                  </w:tcPr>
                                  <w:p w14:paraId="7299CF36">
                                    <w:pPr>
                                      <w:pStyle w:val="255"/>
                                      <w:keepNext w:val="0"/>
                                      <w:keepLines w:val="0"/>
                                      <w:pageBreakBefore w:val="0"/>
                                      <w:widowControl w:val="0"/>
                                      <w:kinsoku/>
                                      <w:wordWrap/>
                                      <w:overflowPunct/>
                                      <w:topLinePunct w:val="0"/>
                                      <w:bidi w:val="0"/>
                                      <w:adjustRightInd/>
                                      <w:snapToGrid/>
                                      <w:spacing w:before="113" w:line="360" w:lineRule="auto"/>
                                      <w:ind w:left="13" w:right="4"/>
                                      <w:jc w:val="center"/>
                                      <w:textAlignment w:val="auto"/>
                                      <w:rPr>
                                        <w:b/>
                                        <w:sz w:val="28"/>
                                      </w:rPr>
                                    </w:pPr>
                                    <w:r>
                                      <w:rPr>
                                        <w:b/>
                                        <w:sz w:val="28"/>
                                      </w:rPr>
                                      <w:t>Mã</w:t>
                                    </w:r>
                                    <w:r>
                                      <w:rPr>
                                        <w:b/>
                                        <w:spacing w:val="-3"/>
                                        <w:sz w:val="28"/>
                                      </w:rPr>
                                      <w:t xml:space="preserve"> </w:t>
                                    </w:r>
                                    <w:r>
                                      <w:rPr>
                                        <w:b/>
                                        <w:sz w:val="28"/>
                                      </w:rPr>
                                      <w:t>sinh</w:t>
                                    </w:r>
                                    <w:r>
                                      <w:rPr>
                                        <w:b/>
                                        <w:spacing w:val="3"/>
                                        <w:sz w:val="28"/>
                                      </w:rPr>
                                      <w:t xml:space="preserve"> </w:t>
                                    </w:r>
                                    <w:r>
                                      <w:rPr>
                                        <w:b/>
                                        <w:spacing w:val="-4"/>
                                        <w:sz w:val="28"/>
                                      </w:rPr>
                                      <w:t>viên</w:t>
                                    </w:r>
                                  </w:p>
                                </w:tc>
                                <w:tc>
                                  <w:tcPr>
                                    <w:tcW w:w="3062" w:type="dxa"/>
                                  </w:tcPr>
                                  <w:p w14:paraId="78B7F7D5">
                                    <w:pPr>
                                      <w:pStyle w:val="255"/>
                                      <w:keepNext w:val="0"/>
                                      <w:keepLines w:val="0"/>
                                      <w:pageBreakBefore w:val="0"/>
                                      <w:widowControl w:val="0"/>
                                      <w:kinsoku/>
                                      <w:wordWrap/>
                                      <w:overflowPunct/>
                                      <w:topLinePunct w:val="0"/>
                                      <w:bidi w:val="0"/>
                                      <w:adjustRightInd/>
                                      <w:snapToGrid/>
                                      <w:spacing w:before="113" w:line="360" w:lineRule="auto"/>
                                      <w:ind w:left="16"/>
                                      <w:jc w:val="center"/>
                                      <w:textAlignment w:val="auto"/>
                                      <w:rPr>
                                        <w:b/>
                                        <w:sz w:val="28"/>
                                      </w:rPr>
                                    </w:pPr>
                                    <w:r>
                                      <w:rPr>
                                        <w:b/>
                                        <w:sz w:val="28"/>
                                      </w:rPr>
                                      <w:t>Sinh</w:t>
                                    </w:r>
                                    <w:r>
                                      <w:rPr>
                                        <w:b/>
                                        <w:spacing w:val="-1"/>
                                        <w:sz w:val="28"/>
                                      </w:rPr>
                                      <w:t xml:space="preserve"> </w:t>
                                    </w:r>
                                    <w:r>
                                      <w:rPr>
                                        <w:b/>
                                        <w:sz w:val="28"/>
                                      </w:rPr>
                                      <w:t>viên</w:t>
                                    </w:r>
                                    <w:r>
                                      <w:rPr>
                                        <w:b/>
                                        <w:spacing w:val="2"/>
                                        <w:sz w:val="28"/>
                                      </w:rPr>
                                      <w:t xml:space="preserve"> </w:t>
                                    </w:r>
                                    <w:r>
                                      <w:rPr>
                                        <w:b/>
                                        <w:sz w:val="28"/>
                                      </w:rPr>
                                      <w:t>thực</w:t>
                                    </w:r>
                                    <w:r>
                                      <w:rPr>
                                        <w:b/>
                                        <w:spacing w:val="-6"/>
                                        <w:sz w:val="28"/>
                                      </w:rPr>
                                      <w:t xml:space="preserve"> </w:t>
                                    </w:r>
                                    <w:r>
                                      <w:rPr>
                                        <w:b/>
                                        <w:spacing w:val="-4"/>
                                        <w:sz w:val="28"/>
                                      </w:rPr>
                                      <w:t>hiện</w:t>
                                    </w:r>
                                  </w:p>
                                </w:tc>
                                <w:tc>
                                  <w:tcPr>
                                    <w:tcW w:w="2972" w:type="dxa"/>
                                  </w:tcPr>
                                  <w:p w14:paraId="431B4A1A">
                                    <w:pPr>
                                      <w:pStyle w:val="255"/>
                                      <w:keepNext w:val="0"/>
                                      <w:keepLines w:val="0"/>
                                      <w:pageBreakBefore w:val="0"/>
                                      <w:widowControl w:val="0"/>
                                      <w:kinsoku/>
                                      <w:wordWrap/>
                                      <w:overflowPunct/>
                                      <w:topLinePunct w:val="0"/>
                                      <w:bidi w:val="0"/>
                                      <w:adjustRightInd/>
                                      <w:snapToGrid/>
                                      <w:spacing w:before="113" w:line="360" w:lineRule="auto"/>
                                      <w:ind w:left="24" w:right="14"/>
                                      <w:jc w:val="center"/>
                                      <w:textAlignment w:val="auto"/>
                                      <w:rPr>
                                        <w:b/>
                                        <w:sz w:val="28"/>
                                      </w:rPr>
                                    </w:pPr>
                                    <w:r>
                                      <w:rPr>
                                        <w:b/>
                                        <w:sz w:val="28"/>
                                      </w:rPr>
                                      <w:t>Lớp</w:t>
                                    </w:r>
                                    <w:r>
                                      <w:rPr>
                                        <w:b/>
                                        <w:spacing w:val="-8"/>
                                        <w:sz w:val="28"/>
                                      </w:rPr>
                                      <w:t xml:space="preserve"> </w:t>
                                    </w:r>
                                    <w:r>
                                      <w:rPr>
                                        <w:b/>
                                        <w:sz w:val="28"/>
                                      </w:rPr>
                                      <w:t>hành</w:t>
                                    </w:r>
                                    <w:r>
                                      <w:rPr>
                                        <w:b/>
                                        <w:spacing w:val="5"/>
                                        <w:sz w:val="28"/>
                                      </w:rPr>
                                      <w:t xml:space="preserve"> </w:t>
                                    </w:r>
                                    <w:r>
                                      <w:rPr>
                                        <w:b/>
                                        <w:spacing w:val="-4"/>
                                        <w:sz w:val="28"/>
                                      </w:rPr>
                                      <w:t>chính</w:t>
                                    </w:r>
                                  </w:p>
                                </w:tc>
                              </w:tr>
                              <w:tr w14:paraId="516D0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0" w:hRule="atLeast"/>
                                  <w:jc w:val="center"/>
                                </w:trPr>
                                <w:tc>
                                  <w:tcPr>
                                    <w:tcW w:w="801" w:type="dxa"/>
                                  </w:tcPr>
                                  <w:p w14:paraId="722E7656">
                                    <w:pPr>
                                      <w:pStyle w:val="255"/>
                                      <w:keepNext w:val="0"/>
                                      <w:keepLines w:val="0"/>
                                      <w:pageBreakBefore w:val="0"/>
                                      <w:widowControl w:val="0"/>
                                      <w:kinsoku/>
                                      <w:wordWrap/>
                                      <w:overflowPunct/>
                                      <w:topLinePunct w:val="0"/>
                                      <w:bidi w:val="0"/>
                                      <w:adjustRightInd/>
                                      <w:snapToGrid/>
                                      <w:spacing w:before="113" w:line="360" w:lineRule="auto"/>
                                      <w:ind w:left="0"/>
                                      <w:jc w:val="center"/>
                                      <w:textAlignment w:val="auto"/>
                                      <w:rPr>
                                        <w:b/>
                                        <w:sz w:val="28"/>
                                      </w:rPr>
                                    </w:pPr>
                                    <w:r>
                                      <w:rPr>
                                        <w:b/>
                                        <w:spacing w:val="-10"/>
                                        <w:sz w:val="28"/>
                                      </w:rPr>
                                      <w:t>1</w:t>
                                    </w:r>
                                  </w:p>
                                </w:tc>
                                <w:tc>
                                  <w:tcPr>
                                    <w:tcW w:w="2071" w:type="dxa"/>
                                  </w:tcPr>
                                  <w:p w14:paraId="3D218B49">
                                    <w:pPr>
                                      <w:pStyle w:val="255"/>
                                      <w:keepNext w:val="0"/>
                                      <w:keepLines w:val="0"/>
                                      <w:pageBreakBefore w:val="0"/>
                                      <w:widowControl w:val="0"/>
                                      <w:kinsoku/>
                                      <w:wordWrap/>
                                      <w:overflowPunct/>
                                      <w:topLinePunct w:val="0"/>
                                      <w:bidi w:val="0"/>
                                      <w:adjustRightInd/>
                                      <w:snapToGrid/>
                                      <w:spacing w:before="113" w:line="360" w:lineRule="auto"/>
                                      <w:ind w:right="4"/>
                                      <w:jc w:val="center"/>
                                      <w:textAlignment w:val="auto"/>
                                      <w:rPr>
                                        <w:rFonts w:hint="default"/>
                                        <w:b/>
                                        <w:sz w:val="28"/>
                                        <w:lang w:val="vi-VN"/>
                                      </w:rPr>
                                    </w:pPr>
                                    <w:r>
                                      <w:rPr>
                                        <w:rFonts w:hint="default"/>
                                        <w:b/>
                                        <w:sz w:val="28"/>
                                        <w:lang w:val="vi-VN"/>
                                      </w:rPr>
                                      <w:t>20223155</w:t>
                                    </w:r>
                                  </w:p>
                                </w:tc>
                                <w:tc>
                                  <w:tcPr>
                                    <w:tcW w:w="3062" w:type="dxa"/>
                                  </w:tcPr>
                                  <w:p w14:paraId="6A6FA2F2">
                                    <w:pPr>
                                      <w:pStyle w:val="255"/>
                                      <w:keepNext w:val="0"/>
                                      <w:keepLines w:val="0"/>
                                      <w:pageBreakBefore w:val="0"/>
                                      <w:widowControl w:val="0"/>
                                      <w:kinsoku/>
                                      <w:wordWrap/>
                                      <w:overflowPunct/>
                                      <w:topLinePunct w:val="0"/>
                                      <w:bidi w:val="0"/>
                                      <w:adjustRightInd/>
                                      <w:snapToGrid/>
                                      <w:spacing w:before="113" w:line="360" w:lineRule="auto"/>
                                      <w:ind w:left="16"/>
                                      <w:jc w:val="center"/>
                                      <w:textAlignment w:val="auto"/>
                                      <w:rPr>
                                        <w:rFonts w:hint="default"/>
                                        <w:b/>
                                        <w:sz w:val="28"/>
                                        <w:lang w:val="vi-VN"/>
                                      </w:rPr>
                                    </w:pPr>
                                    <w:r>
                                      <w:rPr>
                                        <w:rFonts w:hint="default"/>
                                        <w:b/>
                                        <w:sz w:val="28"/>
                                        <w:lang w:val="vi-VN"/>
                                      </w:rPr>
                                      <w:t>Nguyễn Trí Dũng</w:t>
                                    </w:r>
                                  </w:p>
                                </w:tc>
                                <w:tc>
                                  <w:tcPr>
                                    <w:tcW w:w="2972" w:type="dxa"/>
                                  </w:tcPr>
                                  <w:p w14:paraId="38ADB0D9">
                                    <w:pPr>
                                      <w:pStyle w:val="255"/>
                                      <w:keepNext w:val="0"/>
                                      <w:keepLines w:val="0"/>
                                      <w:pageBreakBefore w:val="0"/>
                                      <w:widowControl w:val="0"/>
                                      <w:kinsoku/>
                                      <w:wordWrap/>
                                      <w:overflowPunct/>
                                      <w:topLinePunct w:val="0"/>
                                      <w:bidi w:val="0"/>
                                      <w:adjustRightInd/>
                                      <w:snapToGrid/>
                                      <w:spacing w:before="113" w:line="360" w:lineRule="auto"/>
                                      <w:ind w:left="24" w:right="14"/>
                                      <w:jc w:val="center"/>
                                      <w:textAlignment w:val="auto"/>
                                      <w:rPr>
                                        <w:rFonts w:hint="default"/>
                                        <w:b/>
                                        <w:sz w:val="28"/>
                                        <w:lang w:val="vi-VN"/>
                                      </w:rPr>
                                    </w:pPr>
                                    <w:r>
                                      <w:rPr>
                                        <w:rFonts w:hint="default"/>
                                        <w:b/>
                                        <w:sz w:val="28"/>
                                        <w:lang w:val="vi-VN"/>
                                      </w:rPr>
                                      <w:t>DCCNTT 13.10.16</w:t>
                                    </w:r>
                                  </w:p>
                                </w:tc>
                              </w:tr>
                              <w:tr w14:paraId="37B2F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10" w:hRule="atLeast"/>
                                  <w:jc w:val="center"/>
                                </w:trPr>
                                <w:tc>
                                  <w:tcPr>
                                    <w:tcW w:w="801" w:type="dxa"/>
                                  </w:tcPr>
                                  <w:p w14:paraId="29F89C3F">
                                    <w:pPr>
                                      <w:pStyle w:val="255"/>
                                      <w:keepNext w:val="0"/>
                                      <w:keepLines w:val="0"/>
                                      <w:pageBreakBefore w:val="0"/>
                                      <w:widowControl w:val="0"/>
                                      <w:kinsoku/>
                                      <w:wordWrap/>
                                      <w:overflowPunct/>
                                      <w:topLinePunct w:val="0"/>
                                      <w:bidi w:val="0"/>
                                      <w:adjustRightInd/>
                                      <w:snapToGrid/>
                                      <w:spacing w:before="112" w:line="360" w:lineRule="auto"/>
                                      <w:ind w:left="0"/>
                                      <w:jc w:val="center"/>
                                      <w:textAlignment w:val="auto"/>
                                      <w:rPr>
                                        <w:b/>
                                        <w:sz w:val="28"/>
                                      </w:rPr>
                                    </w:pPr>
                                    <w:r>
                                      <w:rPr>
                                        <w:b/>
                                        <w:spacing w:val="-10"/>
                                        <w:sz w:val="28"/>
                                      </w:rPr>
                                      <w:t>2</w:t>
                                    </w:r>
                                  </w:p>
                                </w:tc>
                                <w:tc>
                                  <w:tcPr>
                                    <w:tcW w:w="2071" w:type="dxa"/>
                                  </w:tcPr>
                                  <w:p w14:paraId="01D159A8">
                                    <w:pPr>
                                      <w:keepNext w:val="0"/>
                                      <w:keepLines w:val="0"/>
                                      <w:pageBreakBefore w:val="0"/>
                                      <w:widowControl w:val="0"/>
                                      <w:kinsoku/>
                                      <w:wordWrap/>
                                      <w:overflowPunct/>
                                      <w:topLinePunct w:val="0"/>
                                      <w:bidi w:val="0"/>
                                      <w:adjustRightInd/>
                                      <w:snapToGrid/>
                                      <w:spacing w:before="112" w:line="360" w:lineRule="auto"/>
                                      <w:ind w:left="13" w:right="4"/>
                                      <w:jc w:val="center"/>
                                      <w:textAlignment w:val="auto"/>
                                      <w:rPr>
                                        <w:rFonts w:hint="default"/>
                                        <w:b/>
                                        <w:sz w:val="28"/>
                                        <w:lang w:val="vi-VN"/>
                                      </w:rPr>
                                    </w:pPr>
                                    <w:r>
                                      <w:rPr>
                                        <w:rFonts w:hint="default"/>
                                        <w:b/>
                                        <w:sz w:val="28"/>
                                        <w:lang w:val="vi-VN"/>
                                      </w:rPr>
                                      <w:t>20222999</w:t>
                                    </w:r>
                                  </w:p>
                                </w:tc>
                                <w:tc>
                                  <w:tcPr>
                                    <w:tcW w:w="3062" w:type="dxa"/>
                                  </w:tcPr>
                                  <w:p w14:paraId="5E8D5EE7">
                                    <w:pPr>
                                      <w:pStyle w:val="255"/>
                                      <w:keepNext w:val="0"/>
                                      <w:keepLines w:val="0"/>
                                      <w:pageBreakBefore w:val="0"/>
                                      <w:widowControl w:val="0"/>
                                      <w:kinsoku/>
                                      <w:wordWrap/>
                                      <w:overflowPunct/>
                                      <w:topLinePunct w:val="0"/>
                                      <w:bidi w:val="0"/>
                                      <w:adjustRightInd/>
                                      <w:snapToGrid/>
                                      <w:spacing w:before="112" w:line="360" w:lineRule="auto"/>
                                      <w:ind w:left="16" w:right="10"/>
                                      <w:jc w:val="center"/>
                                      <w:textAlignment w:val="auto"/>
                                      <w:rPr>
                                        <w:rFonts w:hint="default"/>
                                        <w:b/>
                                        <w:sz w:val="28"/>
                                        <w:lang w:val="vi-VN"/>
                                      </w:rPr>
                                    </w:pPr>
                                    <w:r>
                                      <w:rPr>
                                        <w:rFonts w:hint="default"/>
                                        <w:b/>
                                        <w:sz w:val="28"/>
                                        <w:lang w:val="vi-VN"/>
                                      </w:rPr>
                                      <w:t>Nguyễn Trung Chính</w:t>
                                    </w:r>
                                  </w:p>
                                </w:tc>
                                <w:tc>
                                  <w:tcPr>
                                    <w:tcW w:w="2972" w:type="dxa"/>
                                    <w:vAlign w:val="top"/>
                                  </w:tcPr>
                                  <w:p w14:paraId="5C95B9E0">
                                    <w:pPr>
                                      <w:pStyle w:val="255"/>
                                      <w:keepNext w:val="0"/>
                                      <w:keepLines w:val="0"/>
                                      <w:pageBreakBefore w:val="0"/>
                                      <w:widowControl w:val="0"/>
                                      <w:kinsoku/>
                                      <w:wordWrap/>
                                      <w:overflowPunct/>
                                      <w:topLinePunct w:val="0"/>
                                      <w:bidi w:val="0"/>
                                      <w:adjustRightInd/>
                                      <w:snapToGrid/>
                                      <w:spacing w:before="113" w:line="360" w:lineRule="auto"/>
                                      <w:ind w:left="24" w:leftChars="0" w:right="14" w:rightChars="0"/>
                                      <w:jc w:val="center"/>
                                      <w:textAlignment w:val="auto"/>
                                      <w:rPr>
                                        <w:b/>
                                        <w:sz w:val="28"/>
                                      </w:rPr>
                                    </w:pPr>
                                    <w:r>
                                      <w:rPr>
                                        <w:rFonts w:hint="default"/>
                                        <w:b/>
                                        <w:sz w:val="28"/>
                                        <w:lang w:val="vi-VN"/>
                                      </w:rPr>
                                      <w:t>DCCNTT 13.10.16</w:t>
                                    </w:r>
                                  </w:p>
                                </w:tc>
                              </w:tr>
                              <w:tr w14:paraId="5C27B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10" w:hRule="atLeast"/>
                                  <w:jc w:val="center"/>
                                </w:trPr>
                                <w:tc>
                                  <w:tcPr>
                                    <w:tcW w:w="801" w:type="dxa"/>
                                  </w:tcPr>
                                  <w:p w14:paraId="5D3351CD">
                                    <w:pPr>
                                      <w:pStyle w:val="255"/>
                                      <w:keepNext w:val="0"/>
                                      <w:keepLines w:val="0"/>
                                      <w:pageBreakBefore w:val="0"/>
                                      <w:widowControl w:val="0"/>
                                      <w:kinsoku/>
                                      <w:wordWrap/>
                                      <w:overflowPunct/>
                                      <w:topLinePunct w:val="0"/>
                                      <w:bidi w:val="0"/>
                                      <w:adjustRightInd/>
                                      <w:snapToGrid/>
                                      <w:spacing w:before="112" w:line="360" w:lineRule="auto"/>
                                      <w:ind w:left="0"/>
                                      <w:jc w:val="center"/>
                                      <w:textAlignment w:val="auto"/>
                                      <w:rPr>
                                        <w:rFonts w:hint="default"/>
                                        <w:b/>
                                        <w:spacing w:val="-10"/>
                                        <w:sz w:val="28"/>
                                        <w:lang w:val="vi-VN"/>
                                      </w:rPr>
                                    </w:pPr>
                                    <w:r>
                                      <w:rPr>
                                        <w:rFonts w:hint="default"/>
                                        <w:b/>
                                        <w:spacing w:val="-10"/>
                                        <w:sz w:val="28"/>
                                        <w:lang w:val="vi-VN"/>
                                      </w:rPr>
                                      <w:t>3</w:t>
                                    </w:r>
                                  </w:p>
                                </w:tc>
                                <w:tc>
                                  <w:tcPr>
                                    <w:tcW w:w="2071" w:type="dxa"/>
                                  </w:tcPr>
                                  <w:p w14:paraId="7FD465E6">
                                    <w:pPr>
                                      <w:keepNext w:val="0"/>
                                      <w:keepLines w:val="0"/>
                                      <w:pageBreakBefore w:val="0"/>
                                      <w:widowControl w:val="0"/>
                                      <w:kinsoku/>
                                      <w:wordWrap/>
                                      <w:overflowPunct/>
                                      <w:topLinePunct w:val="0"/>
                                      <w:bidi w:val="0"/>
                                      <w:adjustRightInd/>
                                      <w:snapToGrid/>
                                      <w:spacing w:before="112" w:line="360" w:lineRule="auto"/>
                                      <w:ind w:left="13" w:right="4"/>
                                      <w:jc w:val="center"/>
                                      <w:textAlignment w:val="auto"/>
                                      <w:rPr>
                                        <w:rFonts w:hint="default"/>
                                        <w:b/>
                                        <w:sz w:val="28"/>
                                        <w:lang w:val="vi-VN"/>
                                      </w:rPr>
                                    </w:pPr>
                                    <w:r>
                                      <w:rPr>
                                        <w:rFonts w:hint="default"/>
                                        <w:b/>
                                        <w:sz w:val="28"/>
                                        <w:lang w:val="vi-VN"/>
                                      </w:rPr>
                                      <w:t>20222998</w:t>
                                    </w:r>
                                  </w:p>
                                </w:tc>
                                <w:tc>
                                  <w:tcPr>
                                    <w:tcW w:w="3062" w:type="dxa"/>
                                  </w:tcPr>
                                  <w:p w14:paraId="0F6A13E1">
                                    <w:pPr>
                                      <w:pStyle w:val="255"/>
                                      <w:keepNext w:val="0"/>
                                      <w:keepLines w:val="0"/>
                                      <w:pageBreakBefore w:val="0"/>
                                      <w:widowControl w:val="0"/>
                                      <w:kinsoku/>
                                      <w:wordWrap/>
                                      <w:overflowPunct/>
                                      <w:topLinePunct w:val="0"/>
                                      <w:bidi w:val="0"/>
                                      <w:adjustRightInd/>
                                      <w:snapToGrid/>
                                      <w:spacing w:before="112" w:line="360" w:lineRule="auto"/>
                                      <w:ind w:left="16" w:right="10"/>
                                      <w:jc w:val="center"/>
                                      <w:textAlignment w:val="auto"/>
                                      <w:rPr>
                                        <w:rFonts w:hint="default"/>
                                        <w:b/>
                                        <w:sz w:val="28"/>
                                        <w:lang w:val="vi-VN"/>
                                      </w:rPr>
                                    </w:pPr>
                                    <w:r>
                                      <w:rPr>
                                        <w:rFonts w:hint="default"/>
                                        <w:b/>
                                        <w:sz w:val="28"/>
                                        <w:lang w:val="vi-VN"/>
                                      </w:rPr>
                                      <w:t>Vũ Văn Phong</w:t>
                                    </w:r>
                                  </w:p>
                                </w:tc>
                                <w:tc>
                                  <w:tcPr>
                                    <w:tcW w:w="2972" w:type="dxa"/>
                                    <w:vAlign w:val="top"/>
                                  </w:tcPr>
                                  <w:p w14:paraId="784F4FAD">
                                    <w:pPr>
                                      <w:pStyle w:val="255"/>
                                      <w:keepNext w:val="0"/>
                                      <w:keepLines w:val="0"/>
                                      <w:pageBreakBefore w:val="0"/>
                                      <w:widowControl w:val="0"/>
                                      <w:kinsoku/>
                                      <w:wordWrap/>
                                      <w:overflowPunct/>
                                      <w:topLinePunct w:val="0"/>
                                      <w:bidi w:val="0"/>
                                      <w:adjustRightInd/>
                                      <w:snapToGrid/>
                                      <w:spacing w:before="113" w:line="360" w:lineRule="auto"/>
                                      <w:ind w:left="24" w:leftChars="0" w:right="14" w:rightChars="0"/>
                                      <w:jc w:val="center"/>
                                      <w:textAlignment w:val="auto"/>
                                      <w:rPr>
                                        <w:b/>
                                        <w:sz w:val="28"/>
                                      </w:rPr>
                                    </w:pPr>
                                    <w:r>
                                      <w:rPr>
                                        <w:rFonts w:hint="default"/>
                                        <w:b/>
                                        <w:sz w:val="28"/>
                                        <w:lang w:val="vi-VN"/>
                                      </w:rPr>
                                      <w:t>DCCNTT 13.10.16</w:t>
                                    </w:r>
                                  </w:p>
                                </w:tc>
                              </w:tr>
                            </w:tbl>
                            <w:p w14:paraId="317721B7">
                              <w:pPr>
                                <w:keepNext w:val="0"/>
                                <w:keepLines w:val="0"/>
                                <w:pageBreakBefore w:val="0"/>
                                <w:widowControl w:val="0"/>
                                <w:kinsoku/>
                                <w:wordWrap/>
                                <w:overflowPunct/>
                                <w:topLinePunct w:val="0"/>
                                <w:bidi w:val="0"/>
                                <w:adjustRightInd/>
                                <w:snapToGrid/>
                                <w:spacing w:before="1" w:line="360" w:lineRule="auto"/>
                                <w:jc w:val="center"/>
                                <w:textAlignment w:val="auto"/>
                                <w:rPr>
                                  <w:b/>
                                  <w:sz w:val="30"/>
                                </w:rPr>
                              </w:pPr>
                            </w:p>
                            <w:p w14:paraId="5E172552">
                              <w:pPr>
                                <w:keepNext w:val="0"/>
                                <w:keepLines w:val="0"/>
                                <w:pageBreakBefore w:val="0"/>
                                <w:widowControl w:val="0"/>
                                <w:kinsoku/>
                                <w:wordWrap/>
                                <w:overflowPunct/>
                                <w:topLinePunct w:val="0"/>
                                <w:bidi w:val="0"/>
                                <w:adjustRightInd/>
                                <w:snapToGrid/>
                                <w:spacing w:before="1" w:line="360" w:lineRule="auto"/>
                                <w:jc w:val="center"/>
                                <w:textAlignment w:val="auto"/>
                                <w:rPr>
                                  <w:rFonts w:hint="default"/>
                                  <w:b/>
                                  <w:sz w:val="30"/>
                                  <w:lang w:val="en-US"/>
                                </w:rPr>
                              </w:pPr>
                              <w:r>
                                <w:rPr>
                                  <w:b/>
                                  <w:sz w:val="30"/>
                                </w:rPr>
                                <w:t>Bắc</w:t>
                              </w:r>
                              <w:r>
                                <w:rPr>
                                  <w:b/>
                                  <w:spacing w:val="-4"/>
                                  <w:sz w:val="30"/>
                                </w:rPr>
                                <w:t xml:space="preserve"> </w:t>
                              </w:r>
                              <w:r>
                                <w:rPr>
                                  <w:b/>
                                  <w:sz w:val="30"/>
                                </w:rPr>
                                <w:t>Ninh,</w:t>
                              </w:r>
                              <w:r>
                                <w:rPr>
                                  <w:b/>
                                  <w:spacing w:val="3"/>
                                  <w:sz w:val="30"/>
                                </w:rPr>
                                <w:t xml:space="preserve"> </w:t>
                              </w:r>
                              <w:r>
                                <w:rPr>
                                  <w:b/>
                                  <w:sz w:val="30"/>
                                </w:rPr>
                                <w:t>năm</w:t>
                              </w:r>
                              <w:r>
                                <w:rPr>
                                  <w:b/>
                                  <w:spacing w:val="-10"/>
                                  <w:sz w:val="30"/>
                                </w:rPr>
                                <w:t xml:space="preserve"> </w:t>
                              </w:r>
                              <w:r>
                                <w:rPr>
                                  <w:b/>
                                  <w:spacing w:val="-4"/>
                                  <w:sz w:val="30"/>
                                </w:rPr>
                                <w:t>202</w:t>
                              </w:r>
                              <w:r>
                                <w:rPr>
                                  <w:rFonts w:hint="default"/>
                                  <w:b/>
                                  <w:spacing w:val="-4"/>
                                  <w:sz w:val="30"/>
                                  <w:lang w:val="vi-VN"/>
                                </w:rPr>
                                <w:t>6</w:t>
                              </w:r>
                            </w:p>
                          </w:txbxContent>
                        </wps:txbx>
                        <wps:bodyPr wrap="square" lIns="0" tIns="0" rIns="0" bIns="0" rtlCol="0">
                          <a:noAutofit/>
                        </wps:bodyPr>
                      </wps:wsp>
                      <wps:wsp>
                        <wps:cNvPr id="17" name="Graphic 6"/>
                        <wps:cNvSpPr/>
                        <wps:spPr>
                          <a:xfrm>
                            <a:off x="0" y="0"/>
                            <a:ext cx="6403975" cy="8587740"/>
                          </a:xfrm>
                          <a:custGeom>
                            <a:avLst/>
                            <a:gdLst/>
                            <a:ahLst/>
                            <a:cxnLst/>
                            <a:rect l="l" t="t" r="r" b="b"/>
                            <a:pathLst>
                              <a:path w="6403975" h="8587740">
                                <a:moveTo>
                                  <a:pt x="6364541" y="39370"/>
                                </a:moveTo>
                                <a:lnTo>
                                  <a:pt x="6305486" y="39370"/>
                                </a:lnTo>
                                <a:lnTo>
                                  <a:pt x="6305486" y="99060"/>
                                </a:lnTo>
                                <a:lnTo>
                                  <a:pt x="6305486" y="8488680"/>
                                </a:lnTo>
                                <a:lnTo>
                                  <a:pt x="98425" y="8488680"/>
                                </a:lnTo>
                                <a:lnTo>
                                  <a:pt x="98425" y="99060"/>
                                </a:lnTo>
                                <a:lnTo>
                                  <a:pt x="6305486" y="99060"/>
                                </a:lnTo>
                                <a:lnTo>
                                  <a:pt x="6305486" y="39370"/>
                                </a:lnTo>
                                <a:lnTo>
                                  <a:pt x="39370" y="39370"/>
                                </a:lnTo>
                                <a:lnTo>
                                  <a:pt x="39370" y="99060"/>
                                </a:lnTo>
                                <a:lnTo>
                                  <a:pt x="39370" y="8488680"/>
                                </a:lnTo>
                                <a:lnTo>
                                  <a:pt x="39370" y="8548370"/>
                                </a:lnTo>
                                <a:lnTo>
                                  <a:pt x="6364541" y="8548370"/>
                                </a:lnTo>
                                <a:lnTo>
                                  <a:pt x="6364541" y="8488997"/>
                                </a:lnTo>
                                <a:lnTo>
                                  <a:pt x="6364541" y="8488680"/>
                                </a:lnTo>
                                <a:lnTo>
                                  <a:pt x="6364541" y="99060"/>
                                </a:lnTo>
                                <a:lnTo>
                                  <a:pt x="6364541" y="98679"/>
                                </a:lnTo>
                                <a:lnTo>
                                  <a:pt x="6364541" y="39370"/>
                                </a:lnTo>
                                <a:close/>
                              </a:path>
                              <a:path w="6403975" h="8587740">
                                <a:moveTo>
                                  <a:pt x="6403911" y="0"/>
                                </a:moveTo>
                                <a:lnTo>
                                  <a:pt x="6384226" y="0"/>
                                </a:lnTo>
                                <a:lnTo>
                                  <a:pt x="6384226" y="20320"/>
                                </a:lnTo>
                                <a:lnTo>
                                  <a:pt x="6384226" y="8567420"/>
                                </a:lnTo>
                                <a:lnTo>
                                  <a:pt x="19685" y="8567420"/>
                                </a:lnTo>
                                <a:lnTo>
                                  <a:pt x="19685" y="20320"/>
                                </a:lnTo>
                                <a:lnTo>
                                  <a:pt x="6384226" y="20320"/>
                                </a:lnTo>
                                <a:lnTo>
                                  <a:pt x="6384226" y="0"/>
                                </a:lnTo>
                                <a:lnTo>
                                  <a:pt x="0" y="0"/>
                                </a:lnTo>
                                <a:lnTo>
                                  <a:pt x="0" y="20320"/>
                                </a:lnTo>
                                <a:lnTo>
                                  <a:pt x="0" y="8567420"/>
                                </a:lnTo>
                                <a:lnTo>
                                  <a:pt x="0" y="8587740"/>
                                </a:lnTo>
                                <a:lnTo>
                                  <a:pt x="6403911" y="8587740"/>
                                </a:lnTo>
                                <a:lnTo>
                                  <a:pt x="6403911" y="8567737"/>
                                </a:lnTo>
                                <a:lnTo>
                                  <a:pt x="6403911" y="8567420"/>
                                </a:lnTo>
                                <a:lnTo>
                                  <a:pt x="6403911" y="20320"/>
                                </a:lnTo>
                                <a:lnTo>
                                  <a:pt x="6403911" y="19939"/>
                                </a:lnTo>
                                <a:lnTo>
                                  <a:pt x="6403911" y="0"/>
                                </a:lnTo>
                                <a:close/>
                              </a:path>
                            </a:pathLst>
                          </a:custGeom>
                          <a:solidFill>
                            <a:srgbClr val="000000"/>
                          </a:solidFill>
                        </wps:spPr>
                        <wps:bodyPr wrap="square" lIns="0" tIns="0" rIns="0" bIns="0" rtlCol="0">
                          <a:noAutofit/>
                        </wps:bodyPr>
                      </wps:wsp>
                      <pic:pic xmlns:pic="http://schemas.openxmlformats.org/drawingml/2006/picture">
                        <pic:nvPicPr>
                          <pic:cNvPr id="18" name="Image 7" descr="logo"/>
                          <pic:cNvPicPr/>
                        </pic:nvPicPr>
                        <pic:blipFill>
                          <a:blip r:embed="rId10" cstate="print"/>
                          <a:stretch>
                            <a:fillRect/>
                          </a:stretch>
                        </pic:blipFill>
                        <pic:spPr>
                          <a:xfrm>
                            <a:off x="2429969" y="1320035"/>
                            <a:ext cx="1580489" cy="1467240"/>
                          </a:xfrm>
                          <a:prstGeom prst="rect">
                            <a:avLst/>
                          </a:prstGeom>
                        </pic:spPr>
                      </pic:pic>
                    </wpg:wgp>
                  </a:graphicData>
                </a:graphic>
              </wp:anchor>
            </w:drawing>
          </mc:Choice>
          <mc:Fallback>
            <w:pict>
              <v:group id="_x0000_s1026" o:spid="_x0000_s1026" o:spt="203" style="position:absolute;left:0pt;margin-left:71.8pt;margin-top:-2.9pt;height:736.5pt;width:491.9pt;mso-position-horizontal-relative:page;mso-position-vertical-relative:margin;z-index:-251657216;mso-width-relative:page;mso-height-relative:page;" coordsize="6403975,8587740" o:gfxdata="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C5s8AC/AAAApQEAABkAAABkcnMvX3JlbHMv&#10;ZTJvRG9jLnhtbC5yZWxzvZDBisIwEIbvC/sOYe7btD0sspj2IoJXcR9gSKZpsJmEJIq+vYFlQUHw&#10;5nFm+L//Y9bjxS/iTCm7wAq6pgVBrINxbBX8HrZfKxC5IBtcApOCK2UYh8+P9Z4WLDWUZxezqBTO&#10;CuZS4o+UWc/kMTchEtfLFJLHUsdkZUR9REuyb9tvme4ZMDwwxc4oSDvTgzhcY21+zQ7T5DRtgj55&#10;4vKkQjpfuysQk6WiwJNx+Lfsm8gW5HOH7j0O3b+DfHjucAN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">
                <o:lock v:ext="edit" aspectratio="f"/>
                <v:shape id="Graphic 3" o:spid="_x0000_s1026" o:spt="100" style="position:absolute;left:156210;top:0;height:8587740;width:6202045;" fillcolor="#000000" filled="t" stroked="f" coordsize="6202045,8587740" o:gfxdata="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ytOaa2AAAA2gAAAA8A&#10;AAAAAAAAAQAgAAAAIgAAAGRycy9kb3ducmV2LnhtbFBLAQIUABQAAAAIAIdO4kAzLwWeOwAAADkA&#10;AAAQAAAAAAAAAAEAIAAAAAUBAABkcnMvc2hhcGV4bWwueG1sUEsFBgAAAAAGAAYAWwEAAK8DAAAA&#10;AA==&#10;" path="m6162611,8538210l39370,8538210,39370,8548370,6162611,8548370,6162611,8538210xem6162611,39370l39370,39370,39370,49530,6162611,49530,6162611,39370xem6201981,0l0,0,0,20320,0,49530,19685,49530,19685,20320,6182296,20320,6182296,8567420,19685,8567420,19685,8538210,0,8538210,0,8567420,0,8587740,6201981,8587740,6201981,8567737,6201981,8567420,6201981,20320,6201981,19939,6201981,0xe">
                  <v:fill on="t" focussize="0,0"/>
                  <v:stroke on="f"/>
                  <v:imagedata o:title=""/>
                  <o:lock v:ext="edit" aspectratio="f"/>
                  <v:textbox inset="0mm,0mm,0mm,0mm"/>
                </v:shape>
                <v:shape id="Image 4" o:spid="_x0000_s1026" o:spt="75" alt="logo" type="#_x0000_t75" style="position:absolute;left:2495232;top:1166367;height:1512589;width:1512589;" filled="f" o:preferrelative="t" stroked="f" coordsize="21600,21600" o:gfxdata="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fZitvQAA&#10;ANsAAAAPAAAAAAAAAAEAIAAAACIAAABkcnMvZG93bnJldi54bWxQSwECFAAUAAAACACHTuJAMy8F&#10;njsAAAA5AAAAEAAAAAAAAAABACAAAAAMAQAAZHJzL3NoYXBleG1sLnhtbFBLBQYAAAAABgAGAFsB&#10;AAC2AwAAAAA=&#10;">
                  <v:fill on="f" focussize="0,0"/>
                  <v:stroke on="f"/>
                  <v:imagedata r:id="rId9" o:title=""/>
                  <o:lock v:ext="edit" aspectratio="f"/>
                </v:shape>
                <v:shape id="Graphic 5" o:spid="_x0000_s1026" o:spt="100" style="position:absolute;left:49212;top:99060;height:8389620;width:6256655;" fillcolor="#FFFFFF" filled="t" stroked="f" coordsize="6256655,8389620" o:gfxdata="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0kH+rsAAADb&#10;AAAADwAAAAAAAAABACAAAAAiAAAAZHJzL2Rvd25yZXYueG1sUEsBAhQAFAAAAAgAh07iQDMvBZ47&#10;AAAAOQAAABAAAAAAAAAAAQAgAAAACgEAAGRycy9zaGFwZXhtbC54bWxQSwUGAAAAAAYABgBbAQAA&#10;tAMAAAAA&#10;" path="m0,8389620l6256274,8389620,6256274,0,0,0,0,8389620xe">
                  <v:path textboxrect="0,0,6256655,8389620"/>
                  <v:fill on="t" focussize="0,0"/>
                  <v:stroke on="f"/>
                  <v:imagedata o:title=""/>
                  <o:lock v:ext="edit" aspectratio="f"/>
                  <v:textbox inset="0mm,0mm,0mm,0mm">
                    <w:txbxContent>
                      <w:p w14:paraId="43D1C382">
                        <w:pPr>
                          <w:keepNext w:val="0"/>
                          <w:keepLines w:val="0"/>
                          <w:pageBreakBefore w:val="0"/>
                          <w:widowControl w:val="0"/>
                          <w:kinsoku/>
                          <w:wordWrap/>
                          <w:overflowPunct/>
                          <w:topLinePunct w:val="0"/>
                          <w:bidi w:val="0"/>
                          <w:adjustRightInd/>
                          <w:snapToGrid/>
                          <w:spacing w:line="360" w:lineRule="auto"/>
                          <w:ind w:right="104"/>
                          <w:jc w:val="center"/>
                          <w:textAlignment w:val="auto"/>
                          <w:rPr>
                            <w:b/>
                            <w:sz w:val="28"/>
                          </w:rPr>
                        </w:pPr>
                        <w:r>
                          <w:rPr>
                            <w:b/>
                            <w:sz w:val="28"/>
                          </w:rPr>
                          <w:t>BỘ GIÁO DỤC VÀ ĐÀO TẠO</w:t>
                        </w:r>
                      </w:p>
                      <w:p w14:paraId="2ADB6BF6">
                        <w:pPr>
                          <w:keepNext w:val="0"/>
                          <w:keepLines w:val="0"/>
                          <w:pageBreakBefore w:val="0"/>
                          <w:widowControl w:val="0"/>
                          <w:kinsoku/>
                          <w:wordWrap/>
                          <w:overflowPunct/>
                          <w:topLinePunct w:val="0"/>
                          <w:bidi w:val="0"/>
                          <w:adjustRightInd/>
                          <w:snapToGrid/>
                          <w:spacing w:line="360" w:lineRule="auto"/>
                          <w:ind w:right="104"/>
                          <w:jc w:val="center"/>
                          <w:textAlignment w:val="auto"/>
                          <w:rPr>
                            <w:b/>
                            <w:sz w:val="28"/>
                          </w:rPr>
                        </w:pPr>
                        <w:r>
                          <w:rPr>
                            <w:b/>
                            <w:sz w:val="28"/>
                          </w:rPr>
                          <w:t>TRƯỜNG</w:t>
                        </w:r>
                        <w:r>
                          <w:rPr>
                            <w:b/>
                            <w:spacing w:val="-6"/>
                            <w:sz w:val="28"/>
                          </w:rPr>
                          <w:t xml:space="preserve"> </w:t>
                        </w:r>
                        <w:r>
                          <w:rPr>
                            <w:b/>
                            <w:sz w:val="28"/>
                          </w:rPr>
                          <w:t>ĐẠI</w:t>
                        </w:r>
                        <w:r>
                          <w:rPr>
                            <w:b/>
                            <w:spacing w:val="-16"/>
                            <w:sz w:val="28"/>
                          </w:rPr>
                          <w:t xml:space="preserve"> </w:t>
                        </w:r>
                        <w:r>
                          <w:rPr>
                            <w:b/>
                            <w:sz w:val="28"/>
                          </w:rPr>
                          <w:t>HỌC</w:t>
                        </w:r>
                        <w:r>
                          <w:rPr>
                            <w:b/>
                            <w:spacing w:val="-10"/>
                            <w:sz w:val="28"/>
                          </w:rPr>
                          <w:t xml:space="preserve"> </w:t>
                        </w:r>
                        <w:r>
                          <w:rPr>
                            <w:b/>
                            <w:sz w:val="28"/>
                          </w:rPr>
                          <w:t>CÔNG</w:t>
                        </w:r>
                        <w:r>
                          <w:rPr>
                            <w:b/>
                            <w:spacing w:val="-6"/>
                            <w:sz w:val="28"/>
                          </w:rPr>
                          <w:t xml:space="preserve"> </w:t>
                        </w:r>
                        <w:r>
                          <w:rPr>
                            <w:b/>
                            <w:sz w:val="28"/>
                          </w:rPr>
                          <w:t>NGHỆ</w:t>
                        </w:r>
                        <w:r>
                          <w:rPr>
                            <w:b/>
                            <w:spacing w:val="-5"/>
                            <w:sz w:val="28"/>
                          </w:rPr>
                          <w:t xml:space="preserve"> </w:t>
                        </w:r>
                        <w:r>
                          <w:rPr>
                            <w:b/>
                            <w:sz w:val="28"/>
                          </w:rPr>
                          <w:t>ĐÔNG</w:t>
                        </w:r>
                        <w:r>
                          <w:rPr>
                            <w:b/>
                            <w:spacing w:val="-6"/>
                            <w:sz w:val="28"/>
                          </w:rPr>
                          <w:t xml:space="preserve"> </w:t>
                        </w:r>
                        <w:r>
                          <w:rPr>
                            <w:b/>
                            <w:sz w:val="28"/>
                          </w:rPr>
                          <w:t>Á</w:t>
                        </w:r>
                      </w:p>
                      <w:p w14:paraId="69BDCE8A">
                        <w:pPr>
                          <w:keepNext w:val="0"/>
                          <w:keepLines w:val="0"/>
                          <w:pageBreakBefore w:val="0"/>
                          <w:widowControl w:val="0"/>
                          <w:kinsoku/>
                          <w:wordWrap/>
                          <w:overflowPunct/>
                          <w:topLinePunct w:val="0"/>
                          <w:bidi w:val="0"/>
                          <w:adjustRightInd/>
                          <w:snapToGrid/>
                          <w:spacing w:line="360" w:lineRule="auto"/>
                          <w:jc w:val="center"/>
                          <w:textAlignment w:val="auto"/>
                          <w:rPr>
                            <w:b/>
                            <w:spacing w:val="-5"/>
                            <w:sz w:val="28"/>
                          </w:rPr>
                        </w:pPr>
                        <w:r>
                          <w:rPr>
                            <w:b/>
                            <w:sz w:val="28"/>
                          </w:rPr>
                          <w:t>KHOA</w:t>
                        </w:r>
                        <w:r>
                          <w:rPr>
                            <w:b/>
                            <w:spacing w:val="-6"/>
                            <w:sz w:val="28"/>
                          </w:rPr>
                          <w:t xml:space="preserve"> </w:t>
                        </w:r>
                        <w:r>
                          <w:rPr>
                            <w:b/>
                            <w:sz w:val="28"/>
                          </w:rPr>
                          <w:t>CÔNG</w:t>
                        </w:r>
                        <w:r>
                          <w:rPr>
                            <w:b/>
                            <w:spacing w:val="1"/>
                            <w:sz w:val="28"/>
                          </w:rPr>
                          <w:t xml:space="preserve"> </w:t>
                        </w:r>
                        <w:r>
                          <w:rPr>
                            <w:b/>
                            <w:sz w:val="28"/>
                          </w:rPr>
                          <w:t>NGHỆ</w:t>
                        </w:r>
                        <w:r>
                          <w:rPr>
                            <w:b/>
                            <w:spacing w:val="2"/>
                            <w:sz w:val="28"/>
                          </w:rPr>
                          <w:t xml:space="preserve"> </w:t>
                        </w:r>
                        <w:r>
                          <w:rPr>
                            <w:b/>
                            <w:sz w:val="28"/>
                          </w:rPr>
                          <w:t>THÔNG</w:t>
                        </w:r>
                        <w:r>
                          <w:rPr>
                            <w:b/>
                            <w:spacing w:val="1"/>
                            <w:sz w:val="28"/>
                          </w:rPr>
                          <w:t xml:space="preserve"> </w:t>
                        </w:r>
                        <w:r>
                          <w:rPr>
                            <w:b/>
                            <w:spacing w:val="-5"/>
                            <w:sz w:val="28"/>
                          </w:rPr>
                          <w:t>TIN</w:t>
                        </w:r>
                      </w:p>
                      <w:p w14:paraId="7633480E">
                        <w:pPr>
                          <w:keepNext w:val="0"/>
                          <w:keepLines w:val="0"/>
                          <w:pageBreakBefore w:val="0"/>
                          <w:widowControl w:val="0"/>
                          <w:kinsoku/>
                          <w:wordWrap/>
                          <w:overflowPunct/>
                          <w:topLinePunct w:val="0"/>
                          <w:bidi w:val="0"/>
                          <w:adjustRightInd/>
                          <w:snapToGrid/>
                          <w:spacing w:line="360" w:lineRule="auto"/>
                          <w:jc w:val="center"/>
                          <w:textAlignment w:val="auto"/>
                          <w:rPr>
                            <w:rFonts w:hint="default"/>
                            <w:lang w:val="en-US"/>
                          </w:rPr>
                        </w:pPr>
                      </w:p>
                      <w:p w14:paraId="13ECFCC0">
                        <w:pPr>
                          <w:keepNext w:val="0"/>
                          <w:keepLines w:val="0"/>
                          <w:pageBreakBefore w:val="0"/>
                          <w:widowControl w:val="0"/>
                          <w:kinsoku/>
                          <w:wordWrap/>
                          <w:overflowPunct/>
                          <w:topLinePunct w:val="0"/>
                          <w:bidi w:val="0"/>
                          <w:adjustRightInd/>
                          <w:snapToGrid/>
                          <w:spacing w:line="360" w:lineRule="auto"/>
                          <w:jc w:val="center"/>
                          <w:textAlignment w:val="auto"/>
                          <w:rPr>
                            <w:rFonts w:hint="default"/>
                            <w:lang w:val="en-US"/>
                          </w:rPr>
                        </w:pPr>
                      </w:p>
                      <w:p w14:paraId="0D77A107">
                        <w:pPr>
                          <w:keepNext w:val="0"/>
                          <w:keepLines w:val="0"/>
                          <w:pageBreakBefore w:val="0"/>
                          <w:widowControl w:val="0"/>
                          <w:kinsoku/>
                          <w:wordWrap/>
                          <w:overflowPunct/>
                          <w:topLinePunct w:val="0"/>
                          <w:bidi w:val="0"/>
                          <w:adjustRightInd/>
                          <w:snapToGrid/>
                          <w:spacing w:line="360" w:lineRule="auto"/>
                          <w:jc w:val="center"/>
                          <w:textAlignment w:val="auto"/>
                          <w:rPr>
                            <w:rFonts w:hint="default"/>
                            <w:lang w:val="en-US"/>
                          </w:rPr>
                        </w:pPr>
                      </w:p>
                      <w:p w14:paraId="0122677B">
                        <w:pPr>
                          <w:keepNext w:val="0"/>
                          <w:keepLines w:val="0"/>
                          <w:pageBreakBefore w:val="0"/>
                          <w:widowControl w:val="0"/>
                          <w:kinsoku/>
                          <w:wordWrap/>
                          <w:overflowPunct/>
                          <w:topLinePunct w:val="0"/>
                          <w:bidi w:val="0"/>
                          <w:adjustRightInd/>
                          <w:snapToGrid/>
                          <w:spacing w:line="360" w:lineRule="auto"/>
                          <w:jc w:val="center"/>
                          <w:textAlignment w:val="auto"/>
                          <w:rPr>
                            <w:rFonts w:hint="default"/>
                            <w:lang w:val="en-US"/>
                          </w:rPr>
                        </w:pPr>
                      </w:p>
                      <w:p w14:paraId="2D15A903">
                        <w:pPr>
                          <w:keepNext w:val="0"/>
                          <w:keepLines w:val="0"/>
                          <w:pageBreakBefore w:val="0"/>
                          <w:widowControl w:val="0"/>
                          <w:kinsoku/>
                          <w:wordWrap/>
                          <w:overflowPunct/>
                          <w:topLinePunct w:val="0"/>
                          <w:bidi w:val="0"/>
                          <w:adjustRightInd/>
                          <w:snapToGrid/>
                          <w:spacing w:line="360" w:lineRule="auto"/>
                          <w:jc w:val="center"/>
                          <w:textAlignment w:val="auto"/>
                          <w:rPr>
                            <w:rFonts w:hint="default"/>
                            <w:lang w:val="en-US"/>
                          </w:rPr>
                        </w:pPr>
                      </w:p>
                      <w:p w14:paraId="2EC3B425">
                        <w:pPr>
                          <w:keepNext w:val="0"/>
                          <w:keepLines w:val="0"/>
                          <w:pageBreakBefore w:val="0"/>
                          <w:widowControl w:val="0"/>
                          <w:kinsoku/>
                          <w:wordWrap/>
                          <w:overflowPunct/>
                          <w:topLinePunct w:val="0"/>
                          <w:bidi w:val="0"/>
                          <w:adjustRightInd/>
                          <w:snapToGrid/>
                          <w:spacing w:line="360" w:lineRule="auto"/>
                          <w:jc w:val="center"/>
                          <w:textAlignment w:val="auto"/>
                          <w:rPr>
                            <w:b/>
                            <w:sz w:val="50"/>
                          </w:rPr>
                        </w:pPr>
                        <w:r>
                          <w:rPr>
                            <w:b/>
                            <w:sz w:val="50"/>
                          </w:rPr>
                          <w:t>BÀI</w:t>
                        </w:r>
                        <w:r>
                          <w:rPr>
                            <w:b/>
                            <w:spacing w:val="-1"/>
                            <w:sz w:val="50"/>
                          </w:rPr>
                          <w:t xml:space="preserve"> </w:t>
                        </w:r>
                        <w:r>
                          <w:rPr>
                            <w:b/>
                            <w:sz w:val="50"/>
                          </w:rPr>
                          <w:t>TẬP</w:t>
                        </w:r>
                        <w:r>
                          <w:rPr>
                            <w:b/>
                            <w:spacing w:val="-1"/>
                            <w:sz w:val="50"/>
                          </w:rPr>
                          <w:t xml:space="preserve"> </w:t>
                        </w:r>
                        <w:r>
                          <w:rPr>
                            <w:b/>
                            <w:spacing w:val="-5"/>
                            <w:sz w:val="50"/>
                          </w:rPr>
                          <w:t>LỚN</w:t>
                        </w:r>
                      </w:p>
                      <w:p w14:paraId="1668B733">
                        <w:pPr>
                          <w:keepNext w:val="0"/>
                          <w:keepLines w:val="0"/>
                          <w:pageBreakBefore w:val="0"/>
                          <w:widowControl w:val="0"/>
                          <w:kinsoku/>
                          <w:wordWrap/>
                          <w:overflowPunct/>
                          <w:topLinePunct w:val="0"/>
                          <w:bidi w:val="0"/>
                          <w:adjustRightInd/>
                          <w:snapToGrid/>
                          <w:spacing w:before="293" w:line="360" w:lineRule="auto"/>
                          <w:ind w:left="720" w:leftChars="0" w:firstLine="720" w:firstLineChars="0"/>
                          <w:jc w:val="both"/>
                          <w:textAlignment w:val="auto"/>
                          <w:rPr>
                            <w:rFonts w:hint="default"/>
                            <w:b/>
                            <w:sz w:val="32"/>
                            <w:szCs w:val="32"/>
                            <w:lang w:val="vi-VN"/>
                          </w:rPr>
                        </w:pPr>
                        <w:r>
                          <w:rPr>
                            <w:b/>
                            <w:sz w:val="32"/>
                            <w:szCs w:val="32"/>
                          </w:rPr>
                          <w:t>HỌC</w:t>
                        </w:r>
                        <w:r>
                          <w:rPr>
                            <w:b/>
                            <w:spacing w:val="-6"/>
                            <w:sz w:val="32"/>
                            <w:szCs w:val="32"/>
                          </w:rPr>
                          <w:t xml:space="preserve"> </w:t>
                        </w:r>
                        <w:r>
                          <w:rPr>
                            <w:b/>
                            <w:sz w:val="32"/>
                            <w:szCs w:val="32"/>
                          </w:rPr>
                          <w:t xml:space="preserve">PHẦN: </w:t>
                        </w:r>
                        <w:r>
                          <w:rPr>
                            <w:rFonts w:hint="default"/>
                            <w:b/>
                            <w:sz w:val="32"/>
                            <w:szCs w:val="32"/>
                            <w:lang w:val="vi-VN"/>
                          </w:rPr>
                          <w:t>CHUYÊN ĐỀ TỐT NGHIỆP 1</w:t>
                        </w:r>
                      </w:p>
                      <w:p w14:paraId="1063D6CA">
                        <w:pPr>
                          <w:keepNext w:val="0"/>
                          <w:keepLines w:val="0"/>
                          <w:pageBreakBefore w:val="0"/>
                          <w:widowControl w:val="0"/>
                          <w:kinsoku/>
                          <w:wordWrap/>
                          <w:overflowPunct/>
                          <w:topLinePunct w:val="0"/>
                          <w:bidi w:val="0"/>
                          <w:adjustRightInd/>
                          <w:snapToGrid/>
                          <w:spacing w:before="293" w:line="360" w:lineRule="auto"/>
                          <w:ind w:left="720" w:leftChars="0" w:firstLine="720" w:firstLineChars="0"/>
                          <w:jc w:val="both"/>
                          <w:textAlignment w:val="auto"/>
                          <w:rPr>
                            <w:rFonts w:hint="default"/>
                            <w:b/>
                            <w:sz w:val="32"/>
                            <w:szCs w:val="32"/>
                            <w:lang w:val="vi-VN"/>
                          </w:rPr>
                        </w:pPr>
                        <w:r>
                          <w:rPr>
                            <w:rFonts w:hint="default"/>
                            <w:b/>
                            <w:sz w:val="32"/>
                            <w:szCs w:val="32"/>
                            <w:lang w:val="vi-VN"/>
                          </w:rPr>
                          <w:t>CHỦ ĐỀ: 18</w:t>
                        </w:r>
                      </w:p>
                      <w:p w14:paraId="18BCDC50">
                        <w:pPr>
                          <w:keepNext w:val="0"/>
                          <w:keepLines w:val="0"/>
                          <w:pageBreakBefore w:val="0"/>
                          <w:widowControl w:val="0"/>
                          <w:kinsoku/>
                          <w:wordWrap/>
                          <w:overflowPunct/>
                          <w:topLinePunct w:val="0"/>
                          <w:bidi w:val="0"/>
                          <w:adjustRightInd/>
                          <w:snapToGrid/>
                          <w:spacing w:line="360" w:lineRule="auto"/>
                          <w:ind w:left="720" w:leftChars="0" w:firstLine="720" w:firstLineChars="0"/>
                          <w:jc w:val="left"/>
                          <w:textAlignment w:val="auto"/>
                          <w:rPr>
                            <w:rFonts w:hint="default"/>
                            <w:b/>
                            <w:spacing w:val="-5"/>
                            <w:sz w:val="32"/>
                            <w:szCs w:val="32"/>
                            <w:lang w:val="vi-VN"/>
                          </w:rPr>
                        </w:pPr>
                        <w:r>
                          <w:rPr>
                            <w:rFonts w:hint="default"/>
                            <w:b/>
                            <w:sz w:val="32"/>
                            <w:szCs w:val="32"/>
                            <w:lang w:val="vi-VN"/>
                          </w:rPr>
                          <w:t>XÂY DỰNG WEBSITE ĐẶT ĐỒ ĂN</w:t>
                        </w:r>
                      </w:p>
                      <w:p w14:paraId="1538A4EA">
                        <w:pPr>
                          <w:keepNext w:val="0"/>
                          <w:keepLines w:val="0"/>
                          <w:pageBreakBefore w:val="0"/>
                          <w:widowControl w:val="0"/>
                          <w:kinsoku/>
                          <w:wordWrap/>
                          <w:overflowPunct/>
                          <w:topLinePunct w:val="0"/>
                          <w:bidi w:val="0"/>
                          <w:adjustRightInd/>
                          <w:snapToGrid/>
                          <w:spacing w:line="360" w:lineRule="auto"/>
                          <w:ind w:left="720" w:leftChars="0" w:firstLine="720" w:firstLineChars="0"/>
                          <w:jc w:val="both"/>
                          <w:textAlignment w:val="auto"/>
                          <w:rPr>
                            <w:rFonts w:hint="default"/>
                            <w:b/>
                            <w:spacing w:val="-5"/>
                            <w:sz w:val="32"/>
                            <w:szCs w:val="32"/>
                            <w:lang w:val="vi-VN"/>
                          </w:rPr>
                        </w:pPr>
                        <w:r>
                          <w:rPr>
                            <w:rFonts w:hint="default"/>
                            <w:b/>
                            <w:spacing w:val="-5"/>
                            <w:sz w:val="32"/>
                            <w:szCs w:val="32"/>
                            <w:lang w:val="en-US"/>
                          </w:rPr>
                          <w:t>L</w:t>
                        </w:r>
                        <w:r>
                          <w:rPr>
                            <w:rFonts w:hint="default"/>
                            <w:b/>
                            <w:spacing w:val="-5"/>
                            <w:sz w:val="32"/>
                            <w:szCs w:val="32"/>
                            <w:lang w:val="vi-VN"/>
                          </w:rPr>
                          <w:t>ỚP TÍN CHỈ: CĐTN1.03.K13.07.LH.C04.1_LT</w:t>
                        </w:r>
                      </w:p>
                      <w:p w14:paraId="6F2D46E2">
                        <w:pPr>
                          <w:keepNext w:val="0"/>
                          <w:keepLines w:val="0"/>
                          <w:pageBreakBefore w:val="0"/>
                          <w:widowControl w:val="0"/>
                          <w:kinsoku/>
                          <w:wordWrap/>
                          <w:overflowPunct/>
                          <w:topLinePunct w:val="0"/>
                          <w:bidi w:val="0"/>
                          <w:adjustRightInd/>
                          <w:snapToGrid/>
                          <w:spacing w:line="360" w:lineRule="auto"/>
                          <w:ind w:firstLine="720" w:firstLineChars="0"/>
                          <w:jc w:val="both"/>
                          <w:textAlignment w:val="auto"/>
                          <w:rPr>
                            <w:rFonts w:hint="default"/>
                            <w:b/>
                            <w:spacing w:val="-5"/>
                            <w:sz w:val="28"/>
                            <w:szCs w:val="28"/>
                            <w:lang w:val="vi-VN"/>
                          </w:rPr>
                        </w:pPr>
                        <w:r>
                          <w:rPr>
                            <w:rFonts w:hint="default"/>
                            <w:b/>
                            <w:spacing w:val="-5"/>
                            <w:sz w:val="28"/>
                            <w:szCs w:val="28"/>
                            <w:lang w:val="vi-VN"/>
                          </w:rPr>
                          <w:t>Giảng viên hướng dẫn: ThS. Lưu Thị Thảo</w:t>
                        </w:r>
                      </w:p>
                      <w:p w14:paraId="57B322F2">
                        <w:pPr>
                          <w:keepNext w:val="0"/>
                          <w:keepLines w:val="0"/>
                          <w:pageBreakBefore w:val="0"/>
                          <w:widowControl w:val="0"/>
                          <w:kinsoku/>
                          <w:wordWrap/>
                          <w:overflowPunct/>
                          <w:topLinePunct w:val="0"/>
                          <w:bidi w:val="0"/>
                          <w:adjustRightInd/>
                          <w:snapToGrid/>
                          <w:spacing w:line="360" w:lineRule="auto"/>
                          <w:ind w:firstLine="720" w:firstLineChars="0"/>
                          <w:jc w:val="both"/>
                          <w:textAlignment w:val="auto"/>
                          <w:rPr>
                            <w:rFonts w:hint="default"/>
                            <w:b/>
                            <w:spacing w:val="-5"/>
                            <w:sz w:val="28"/>
                            <w:szCs w:val="28"/>
                            <w:lang w:val="vi-VN"/>
                          </w:rPr>
                        </w:pPr>
                        <w:r>
                          <w:rPr>
                            <w:rFonts w:hint="default"/>
                            <w:b/>
                            <w:spacing w:val="-5"/>
                            <w:sz w:val="28"/>
                            <w:szCs w:val="28"/>
                            <w:lang w:val="vi-VN"/>
                          </w:rPr>
                          <w:t>Danh sách sinh viên thực hiện:</w:t>
                        </w:r>
                        <w:r>
                          <w:rPr>
                            <w:rFonts w:hint="default"/>
                            <w:b/>
                            <w:spacing w:val="-5"/>
                            <w:sz w:val="28"/>
                            <w:szCs w:val="28"/>
                            <w:lang w:val="en-US"/>
                          </w:rPr>
                          <w:t xml:space="preserve"> Nh</w:t>
                        </w:r>
                        <w:r>
                          <w:rPr>
                            <w:rFonts w:hint="default"/>
                            <w:b/>
                            <w:spacing w:val="-5"/>
                            <w:sz w:val="28"/>
                            <w:szCs w:val="28"/>
                            <w:lang w:val="vi-VN"/>
                          </w:rPr>
                          <w:t>óm 6</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801"/>
                          <w:gridCol w:w="2071"/>
                          <w:gridCol w:w="3062"/>
                          <w:gridCol w:w="2972"/>
                        </w:tblGrid>
                        <w:tr w14:paraId="41ABA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0" w:hRule="atLeast"/>
                            <w:jc w:val="center"/>
                          </w:trPr>
                          <w:tc>
                            <w:tcPr>
                              <w:tcW w:w="801" w:type="dxa"/>
                            </w:tcPr>
                            <w:p w14:paraId="167A504D">
                              <w:pPr>
                                <w:pStyle w:val="255"/>
                                <w:keepNext w:val="0"/>
                                <w:keepLines w:val="0"/>
                                <w:pageBreakBefore w:val="0"/>
                                <w:widowControl w:val="0"/>
                                <w:kinsoku/>
                                <w:wordWrap/>
                                <w:overflowPunct/>
                                <w:topLinePunct w:val="0"/>
                                <w:bidi w:val="0"/>
                                <w:adjustRightInd/>
                                <w:snapToGrid/>
                                <w:spacing w:before="113" w:line="360" w:lineRule="auto"/>
                                <w:ind w:left="0"/>
                                <w:jc w:val="center"/>
                                <w:textAlignment w:val="auto"/>
                                <w:rPr>
                                  <w:b/>
                                  <w:spacing w:val="-10"/>
                                  <w:sz w:val="28"/>
                                </w:rPr>
                              </w:pPr>
                              <w:r>
                                <w:rPr>
                                  <w:b/>
                                  <w:spacing w:val="-5"/>
                                  <w:sz w:val="28"/>
                                </w:rPr>
                                <w:t>STT</w:t>
                              </w:r>
                            </w:p>
                          </w:tc>
                          <w:tc>
                            <w:tcPr>
                              <w:tcW w:w="2071" w:type="dxa"/>
                            </w:tcPr>
                            <w:p w14:paraId="7299CF36">
                              <w:pPr>
                                <w:pStyle w:val="255"/>
                                <w:keepNext w:val="0"/>
                                <w:keepLines w:val="0"/>
                                <w:pageBreakBefore w:val="0"/>
                                <w:widowControl w:val="0"/>
                                <w:kinsoku/>
                                <w:wordWrap/>
                                <w:overflowPunct/>
                                <w:topLinePunct w:val="0"/>
                                <w:bidi w:val="0"/>
                                <w:adjustRightInd/>
                                <w:snapToGrid/>
                                <w:spacing w:before="113" w:line="360" w:lineRule="auto"/>
                                <w:ind w:left="13" w:right="4"/>
                                <w:jc w:val="center"/>
                                <w:textAlignment w:val="auto"/>
                                <w:rPr>
                                  <w:b/>
                                  <w:sz w:val="28"/>
                                </w:rPr>
                              </w:pPr>
                              <w:r>
                                <w:rPr>
                                  <w:b/>
                                  <w:sz w:val="28"/>
                                </w:rPr>
                                <w:t>Mã</w:t>
                              </w:r>
                              <w:r>
                                <w:rPr>
                                  <w:b/>
                                  <w:spacing w:val="-3"/>
                                  <w:sz w:val="28"/>
                                </w:rPr>
                                <w:t xml:space="preserve"> </w:t>
                              </w:r>
                              <w:r>
                                <w:rPr>
                                  <w:b/>
                                  <w:sz w:val="28"/>
                                </w:rPr>
                                <w:t>sinh</w:t>
                              </w:r>
                              <w:r>
                                <w:rPr>
                                  <w:b/>
                                  <w:spacing w:val="3"/>
                                  <w:sz w:val="28"/>
                                </w:rPr>
                                <w:t xml:space="preserve"> </w:t>
                              </w:r>
                              <w:r>
                                <w:rPr>
                                  <w:b/>
                                  <w:spacing w:val="-4"/>
                                  <w:sz w:val="28"/>
                                </w:rPr>
                                <w:t>viên</w:t>
                              </w:r>
                            </w:p>
                          </w:tc>
                          <w:tc>
                            <w:tcPr>
                              <w:tcW w:w="3062" w:type="dxa"/>
                            </w:tcPr>
                            <w:p w14:paraId="78B7F7D5">
                              <w:pPr>
                                <w:pStyle w:val="255"/>
                                <w:keepNext w:val="0"/>
                                <w:keepLines w:val="0"/>
                                <w:pageBreakBefore w:val="0"/>
                                <w:widowControl w:val="0"/>
                                <w:kinsoku/>
                                <w:wordWrap/>
                                <w:overflowPunct/>
                                <w:topLinePunct w:val="0"/>
                                <w:bidi w:val="0"/>
                                <w:adjustRightInd/>
                                <w:snapToGrid/>
                                <w:spacing w:before="113" w:line="360" w:lineRule="auto"/>
                                <w:ind w:left="16"/>
                                <w:jc w:val="center"/>
                                <w:textAlignment w:val="auto"/>
                                <w:rPr>
                                  <w:b/>
                                  <w:sz w:val="28"/>
                                </w:rPr>
                              </w:pPr>
                              <w:r>
                                <w:rPr>
                                  <w:b/>
                                  <w:sz w:val="28"/>
                                </w:rPr>
                                <w:t>Sinh</w:t>
                              </w:r>
                              <w:r>
                                <w:rPr>
                                  <w:b/>
                                  <w:spacing w:val="-1"/>
                                  <w:sz w:val="28"/>
                                </w:rPr>
                                <w:t xml:space="preserve"> </w:t>
                              </w:r>
                              <w:r>
                                <w:rPr>
                                  <w:b/>
                                  <w:sz w:val="28"/>
                                </w:rPr>
                                <w:t>viên</w:t>
                              </w:r>
                              <w:r>
                                <w:rPr>
                                  <w:b/>
                                  <w:spacing w:val="2"/>
                                  <w:sz w:val="28"/>
                                </w:rPr>
                                <w:t xml:space="preserve"> </w:t>
                              </w:r>
                              <w:r>
                                <w:rPr>
                                  <w:b/>
                                  <w:sz w:val="28"/>
                                </w:rPr>
                                <w:t>thực</w:t>
                              </w:r>
                              <w:r>
                                <w:rPr>
                                  <w:b/>
                                  <w:spacing w:val="-6"/>
                                  <w:sz w:val="28"/>
                                </w:rPr>
                                <w:t xml:space="preserve"> </w:t>
                              </w:r>
                              <w:r>
                                <w:rPr>
                                  <w:b/>
                                  <w:spacing w:val="-4"/>
                                  <w:sz w:val="28"/>
                                </w:rPr>
                                <w:t>hiện</w:t>
                              </w:r>
                            </w:p>
                          </w:tc>
                          <w:tc>
                            <w:tcPr>
                              <w:tcW w:w="2972" w:type="dxa"/>
                            </w:tcPr>
                            <w:p w14:paraId="431B4A1A">
                              <w:pPr>
                                <w:pStyle w:val="255"/>
                                <w:keepNext w:val="0"/>
                                <w:keepLines w:val="0"/>
                                <w:pageBreakBefore w:val="0"/>
                                <w:widowControl w:val="0"/>
                                <w:kinsoku/>
                                <w:wordWrap/>
                                <w:overflowPunct/>
                                <w:topLinePunct w:val="0"/>
                                <w:bidi w:val="0"/>
                                <w:adjustRightInd/>
                                <w:snapToGrid/>
                                <w:spacing w:before="113" w:line="360" w:lineRule="auto"/>
                                <w:ind w:left="24" w:right="14"/>
                                <w:jc w:val="center"/>
                                <w:textAlignment w:val="auto"/>
                                <w:rPr>
                                  <w:b/>
                                  <w:sz w:val="28"/>
                                </w:rPr>
                              </w:pPr>
                              <w:r>
                                <w:rPr>
                                  <w:b/>
                                  <w:sz w:val="28"/>
                                </w:rPr>
                                <w:t>Lớp</w:t>
                              </w:r>
                              <w:r>
                                <w:rPr>
                                  <w:b/>
                                  <w:spacing w:val="-8"/>
                                  <w:sz w:val="28"/>
                                </w:rPr>
                                <w:t xml:space="preserve"> </w:t>
                              </w:r>
                              <w:r>
                                <w:rPr>
                                  <w:b/>
                                  <w:sz w:val="28"/>
                                </w:rPr>
                                <w:t>hành</w:t>
                              </w:r>
                              <w:r>
                                <w:rPr>
                                  <w:b/>
                                  <w:spacing w:val="5"/>
                                  <w:sz w:val="28"/>
                                </w:rPr>
                                <w:t xml:space="preserve"> </w:t>
                              </w:r>
                              <w:r>
                                <w:rPr>
                                  <w:b/>
                                  <w:spacing w:val="-4"/>
                                  <w:sz w:val="28"/>
                                </w:rPr>
                                <w:t>chính</w:t>
                              </w:r>
                            </w:p>
                          </w:tc>
                        </w:tr>
                        <w:tr w14:paraId="516D0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0" w:hRule="atLeast"/>
                            <w:jc w:val="center"/>
                          </w:trPr>
                          <w:tc>
                            <w:tcPr>
                              <w:tcW w:w="801" w:type="dxa"/>
                            </w:tcPr>
                            <w:p w14:paraId="722E7656">
                              <w:pPr>
                                <w:pStyle w:val="255"/>
                                <w:keepNext w:val="0"/>
                                <w:keepLines w:val="0"/>
                                <w:pageBreakBefore w:val="0"/>
                                <w:widowControl w:val="0"/>
                                <w:kinsoku/>
                                <w:wordWrap/>
                                <w:overflowPunct/>
                                <w:topLinePunct w:val="0"/>
                                <w:bidi w:val="0"/>
                                <w:adjustRightInd/>
                                <w:snapToGrid/>
                                <w:spacing w:before="113" w:line="360" w:lineRule="auto"/>
                                <w:ind w:left="0"/>
                                <w:jc w:val="center"/>
                                <w:textAlignment w:val="auto"/>
                                <w:rPr>
                                  <w:b/>
                                  <w:sz w:val="28"/>
                                </w:rPr>
                              </w:pPr>
                              <w:r>
                                <w:rPr>
                                  <w:b/>
                                  <w:spacing w:val="-10"/>
                                  <w:sz w:val="28"/>
                                </w:rPr>
                                <w:t>1</w:t>
                              </w:r>
                            </w:p>
                          </w:tc>
                          <w:tc>
                            <w:tcPr>
                              <w:tcW w:w="2071" w:type="dxa"/>
                            </w:tcPr>
                            <w:p w14:paraId="3D218B49">
                              <w:pPr>
                                <w:pStyle w:val="255"/>
                                <w:keepNext w:val="0"/>
                                <w:keepLines w:val="0"/>
                                <w:pageBreakBefore w:val="0"/>
                                <w:widowControl w:val="0"/>
                                <w:kinsoku/>
                                <w:wordWrap/>
                                <w:overflowPunct/>
                                <w:topLinePunct w:val="0"/>
                                <w:bidi w:val="0"/>
                                <w:adjustRightInd/>
                                <w:snapToGrid/>
                                <w:spacing w:before="113" w:line="360" w:lineRule="auto"/>
                                <w:ind w:right="4"/>
                                <w:jc w:val="center"/>
                                <w:textAlignment w:val="auto"/>
                                <w:rPr>
                                  <w:rFonts w:hint="default"/>
                                  <w:b/>
                                  <w:sz w:val="28"/>
                                  <w:lang w:val="vi-VN"/>
                                </w:rPr>
                              </w:pPr>
                              <w:r>
                                <w:rPr>
                                  <w:rFonts w:hint="default"/>
                                  <w:b/>
                                  <w:sz w:val="28"/>
                                  <w:lang w:val="vi-VN"/>
                                </w:rPr>
                                <w:t>20223155</w:t>
                              </w:r>
                            </w:p>
                          </w:tc>
                          <w:tc>
                            <w:tcPr>
                              <w:tcW w:w="3062" w:type="dxa"/>
                            </w:tcPr>
                            <w:p w14:paraId="6A6FA2F2">
                              <w:pPr>
                                <w:pStyle w:val="255"/>
                                <w:keepNext w:val="0"/>
                                <w:keepLines w:val="0"/>
                                <w:pageBreakBefore w:val="0"/>
                                <w:widowControl w:val="0"/>
                                <w:kinsoku/>
                                <w:wordWrap/>
                                <w:overflowPunct/>
                                <w:topLinePunct w:val="0"/>
                                <w:bidi w:val="0"/>
                                <w:adjustRightInd/>
                                <w:snapToGrid/>
                                <w:spacing w:before="113" w:line="360" w:lineRule="auto"/>
                                <w:ind w:left="16"/>
                                <w:jc w:val="center"/>
                                <w:textAlignment w:val="auto"/>
                                <w:rPr>
                                  <w:rFonts w:hint="default"/>
                                  <w:b/>
                                  <w:sz w:val="28"/>
                                  <w:lang w:val="vi-VN"/>
                                </w:rPr>
                              </w:pPr>
                              <w:r>
                                <w:rPr>
                                  <w:rFonts w:hint="default"/>
                                  <w:b/>
                                  <w:sz w:val="28"/>
                                  <w:lang w:val="vi-VN"/>
                                </w:rPr>
                                <w:t>Nguyễn Trí Dũng</w:t>
                              </w:r>
                            </w:p>
                          </w:tc>
                          <w:tc>
                            <w:tcPr>
                              <w:tcW w:w="2972" w:type="dxa"/>
                            </w:tcPr>
                            <w:p w14:paraId="38ADB0D9">
                              <w:pPr>
                                <w:pStyle w:val="255"/>
                                <w:keepNext w:val="0"/>
                                <w:keepLines w:val="0"/>
                                <w:pageBreakBefore w:val="0"/>
                                <w:widowControl w:val="0"/>
                                <w:kinsoku/>
                                <w:wordWrap/>
                                <w:overflowPunct/>
                                <w:topLinePunct w:val="0"/>
                                <w:bidi w:val="0"/>
                                <w:adjustRightInd/>
                                <w:snapToGrid/>
                                <w:spacing w:before="113" w:line="360" w:lineRule="auto"/>
                                <w:ind w:left="24" w:right="14"/>
                                <w:jc w:val="center"/>
                                <w:textAlignment w:val="auto"/>
                                <w:rPr>
                                  <w:rFonts w:hint="default"/>
                                  <w:b/>
                                  <w:sz w:val="28"/>
                                  <w:lang w:val="vi-VN"/>
                                </w:rPr>
                              </w:pPr>
                              <w:r>
                                <w:rPr>
                                  <w:rFonts w:hint="default"/>
                                  <w:b/>
                                  <w:sz w:val="28"/>
                                  <w:lang w:val="vi-VN"/>
                                </w:rPr>
                                <w:t>DCCNTT 13.10.16</w:t>
                              </w:r>
                            </w:p>
                          </w:tc>
                        </w:tr>
                        <w:tr w14:paraId="37B2F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10" w:hRule="atLeast"/>
                            <w:jc w:val="center"/>
                          </w:trPr>
                          <w:tc>
                            <w:tcPr>
                              <w:tcW w:w="801" w:type="dxa"/>
                            </w:tcPr>
                            <w:p w14:paraId="29F89C3F">
                              <w:pPr>
                                <w:pStyle w:val="255"/>
                                <w:keepNext w:val="0"/>
                                <w:keepLines w:val="0"/>
                                <w:pageBreakBefore w:val="0"/>
                                <w:widowControl w:val="0"/>
                                <w:kinsoku/>
                                <w:wordWrap/>
                                <w:overflowPunct/>
                                <w:topLinePunct w:val="0"/>
                                <w:bidi w:val="0"/>
                                <w:adjustRightInd/>
                                <w:snapToGrid/>
                                <w:spacing w:before="112" w:line="360" w:lineRule="auto"/>
                                <w:ind w:left="0"/>
                                <w:jc w:val="center"/>
                                <w:textAlignment w:val="auto"/>
                                <w:rPr>
                                  <w:b/>
                                  <w:sz w:val="28"/>
                                </w:rPr>
                              </w:pPr>
                              <w:r>
                                <w:rPr>
                                  <w:b/>
                                  <w:spacing w:val="-10"/>
                                  <w:sz w:val="28"/>
                                </w:rPr>
                                <w:t>2</w:t>
                              </w:r>
                            </w:p>
                          </w:tc>
                          <w:tc>
                            <w:tcPr>
                              <w:tcW w:w="2071" w:type="dxa"/>
                            </w:tcPr>
                            <w:p w14:paraId="01D159A8">
                              <w:pPr>
                                <w:keepNext w:val="0"/>
                                <w:keepLines w:val="0"/>
                                <w:pageBreakBefore w:val="0"/>
                                <w:widowControl w:val="0"/>
                                <w:kinsoku/>
                                <w:wordWrap/>
                                <w:overflowPunct/>
                                <w:topLinePunct w:val="0"/>
                                <w:bidi w:val="0"/>
                                <w:adjustRightInd/>
                                <w:snapToGrid/>
                                <w:spacing w:before="112" w:line="360" w:lineRule="auto"/>
                                <w:ind w:left="13" w:right="4"/>
                                <w:jc w:val="center"/>
                                <w:textAlignment w:val="auto"/>
                                <w:rPr>
                                  <w:rFonts w:hint="default"/>
                                  <w:b/>
                                  <w:sz w:val="28"/>
                                  <w:lang w:val="vi-VN"/>
                                </w:rPr>
                              </w:pPr>
                              <w:r>
                                <w:rPr>
                                  <w:rFonts w:hint="default"/>
                                  <w:b/>
                                  <w:sz w:val="28"/>
                                  <w:lang w:val="vi-VN"/>
                                </w:rPr>
                                <w:t>20222999</w:t>
                              </w:r>
                            </w:p>
                          </w:tc>
                          <w:tc>
                            <w:tcPr>
                              <w:tcW w:w="3062" w:type="dxa"/>
                            </w:tcPr>
                            <w:p w14:paraId="5E8D5EE7">
                              <w:pPr>
                                <w:pStyle w:val="255"/>
                                <w:keepNext w:val="0"/>
                                <w:keepLines w:val="0"/>
                                <w:pageBreakBefore w:val="0"/>
                                <w:widowControl w:val="0"/>
                                <w:kinsoku/>
                                <w:wordWrap/>
                                <w:overflowPunct/>
                                <w:topLinePunct w:val="0"/>
                                <w:bidi w:val="0"/>
                                <w:adjustRightInd/>
                                <w:snapToGrid/>
                                <w:spacing w:before="112" w:line="360" w:lineRule="auto"/>
                                <w:ind w:left="16" w:right="10"/>
                                <w:jc w:val="center"/>
                                <w:textAlignment w:val="auto"/>
                                <w:rPr>
                                  <w:rFonts w:hint="default"/>
                                  <w:b/>
                                  <w:sz w:val="28"/>
                                  <w:lang w:val="vi-VN"/>
                                </w:rPr>
                              </w:pPr>
                              <w:r>
                                <w:rPr>
                                  <w:rFonts w:hint="default"/>
                                  <w:b/>
                                  <w:sz w:val="28"/>
                                  <w:lang w:val="vi-VN"/>
                                </w:rPr>
                                <w:t>Nguyễn Trung Chính</w:t>
                              </w:r>
                            </w:p>
                          </w:tc>
                          <w:tc>
                            <w:tcPr>
                              <w:tcW w:w="2972" w:type="dxa"/>
                              <w:vAlign w:val="top"/>
                            </w:tcPr>
                            <w:p w14:paraId="5C95B9E0">
                              <w:pPr>
                                <w:pStyle w:val="255"/>
                                <w:keepNext w:val="0"/>
                                <w:keepLines w:val="0"/>
                                <w:pageBreakBefore w:val="0"/>
                                <w:widowControl w:val="0"/>
                                <w:kinsoku/>
                                <w:wordWrap/>
                                <w:overflowPunct/>
                                <w:topLinePunct w:val="0"/>
                                <w:bidi w:val="0"/>
                                <w:adjustRightInd/>
                                <w:snapToGrid/>
                                <w:spacing w:before="113" w:line="360" w:lineRule="auto"/>
                                <w:ind w:left="24" w:leftChars="0" w:right="14" w:rightChars="0"/>
                                <w:jc w:val="center"/>
                                <w:textAlignment w:val="auto"/>
                                <w:rPr>
                                  <w:b/>
                                  <w:sz w:val="28"/>
                                </w:rPr>
                              </w:pPr>
                              <w:r>
                                <w:rPr>
                                  <w:rFonts w:hint="default"/>
                                  <w:b/>
                                  <w:sz w:val="28"/>
                                  <w:lang w:val="vi-VN"/>
                                </w:rPr>
                                <w:t>DCCNTT 13.10.16</w:t>
                              </w:r>
                            </w:p>
                          </w:tc>
                        </w:tr>
                        <w:tr w14:paraId="5C27B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10" w:hRule="atLeast"/>
                            <w:jc w:val="center"/>
                          </w:trPr>
                          <w:tc>
                            <w:tcPr>
                              <w:tcW w:w="801" w:type="dxa"/>
                            </w:tcPr>
                            <w:p w14:paraId="5D3351CD">
                              <w:pPr>
                                <w:pStyle w:val="255"/>
                                <w:keepNext w:val="0"/>
                                <w:keepLines w:val="0"/>
                                <w:pageBreakBefore w:val="0"/>
                                <w:widowControl w:val="0"/>
                                <w:kinsoku/>
                                <w:wordWrap/>
                                <w:overflowPunct/>
                                <w:topLinePunct w:val="0"/>
                                <w:bidi w:val="0"/>
                                <w:adjustRightInd/>
                                <w:snapToGrid/>
                                <w:spacing w:before="112" w:line="360" w:lineRule="auto"/>
                                <w:ind w:left="0"/>
                                <w:jc w:val="center"/>
                                <w:textAlignment w:val="auto"/>
                                <w:rPr>
                                  <w:rFonts w:hint="default"/>
                                  <w:b/>
                                  <w:spacing w:val="-10"/>
                                  <w:sz w:val="28"/>
                                  <w:lang w:val="vi-VN"/>
                                </w:rPr>
                              </w:pPr>
                              <w:r>
                                <w:rPr>
                                  <w:rFonts w:hint="default"/>
                                  <w:b/>
                                  <w:spacing w:val="-10"/>
                                  <w:sz w:val="28"/>
                                  <w:lang w:val="vi-VN"/>
                                </w:rPr>
                                <w:t>3</w:t>
                              </w:r>
                            </w:p>
                          </w:tc>
                          <w:tc>
                            <w:tcPr>
                              <w:tcW w:w="2071" w:type="dxa"/>
                            </w:tcPr>
                            <w:p w14:paraId="7FD465E6">
                              <w:pPr>
                                <w:keepNext w:val="0"/>
                                <w:keepLines w:val="0"/>
                                <w:pageBreakBefore w:val="0"/>
                                <w:widowControl w:val="0"/>
                                <w:kinsoku/>
                                <w:wordWrap/>
                                <w:overflowPunct/>
                                <w:topLinePunct w:val="0"/>
                                <w:bidi w:val="0"/>
                                <w:adjustRightInd/>
                                <w:snapToGrid/>
                                <w:spacing w:before="112" w:line="360" w:lineRule="auto"/>
                                <w:ind w:left="13" w:right="4"/>
                                <w:jc w:val="center"/>
                                <w:textAlignment w:val="auto"/>
                                <w:rPr>
                                  <w:rFonts w:hint="default"/>
                                  <w:b/>
                                  <w:sz w:val="28"/>
                                  <w:lang w:val="vi-VN"/>
                                </w:rPr>
                              </w:pPr>
                              <w:r>
                                <w:rPr>
                                  <w:rFonts w:hint="default"/>
                                  <w:b/>
                                  <w:sz w:val="28"/>
                                  <w:lang w:val="vi-VN"/>
                                </w:rPr>
                                <w:t>20222998</w:t>
                              </w:r>
                            </w:p>
                          </w:tc>
                          <w:tc>
                            <w:tcPr>
                              <w:tcW w:w="3062" w:type="dxa"/>
                            </w:tcPr>
                            <w:p w14:paraId="0F6A13E1">
                              <w:pPr>
                                <w:pStyle w:val="255"/>
                                <w:keepNext w:val="0"/>
                                <w:keepLines w:val="0"/>
                                <w:pageBreakBefore w:val="0"/>
                                <w:widowControl w:val="0"/>
                                <w:kinsoku/>
                                <w:wordWrap/>
                                <w:overflowPunct/>
                                <w:topLinePunct w:val="0"/>
                                <w:bidi w:val="0"/>
                                <w:adjustRightInd/>
                                <w:snapToGrid/>
                                <w:spacing w:before="112" w:line="360" w:lineRule="auto"/>
                                <w:ind w:left="16" w:right="10"/>
                                <w:jc w:val="center"/>
                                <w:textAlignment w:val="auto"/>
                                <w:rPr>
                                  <w:rFonts w:hint="default"/>
                                  <w:b/>
                                  <w:sz w:val="28"/>
                                  <w:lang w:val="vi-VN"/>
                                </w:rPr>
                              </w:pPr>
                              <w:r>
                                <w:rPr>
                                  <w:rFonts w:hint="default"/>
                                  <w:b/>
                                  <w:sz w:val="28"/>
                                  <w:lang w:val="vi-VN"/>
                                </w:rPr>
                                <w:t>Vũ Văn Phong</w:t>
                              </w:r>
                            </w:p>
                          </w:tc>
                          <w:tc>
                            <w:tcPr>
                              <w:tcW w:w="2972" w:type="dxa"/>
                              <w:vAlign w:val="top"/>
                            </w:tcPr>
                            <w:p w14:paraId="784F4FAD">
                              <w:pPr>
                                <w:pStyle w:val="255"/>
                                <w:keepNext w:val="0"/>
                                <w:keepLines w:val="0"/>
                                <w:pageBreakBefore w:val="0"/>
                                <w:widowControl w:val="0"/>
                                <w:kinsoku/>
                                <w:wordWrap/>
                                <w:overflowPunct/>
                                <w:topLinePunct w:val="0"/>
                                <w:bidi w:val="0"/>
                                <w:adjustRightInd/>
                                <w:snapToGrid/>
                                <w:spacing w:before="113" w:line="360" w:lineRule="auto"/>
                                <w:ind w:left="24" w:leftChars="0" w:right="14" w:rightChars="0"/>
                                <w:jc w:val="center"/>
                                <w:textAlignment w:val="auto"/>
                                <w:rPr>
                                  <w:b/>
                                  <w:sz w:val="28"/>
                                </w:rPr>
                              </w:pPr>
                              <w:r>
                                <w:rPr>
                                  <w:rFonts w:hint="default"/>
                                  <w:b/>
                                  <w:sz w:val="28"/>
                                  <w:lang w:val="vi-VN"/>
                                </w:rPr>
                                <w:t>DCCNTT 13.10.16</w:t>
                              </w:r>
                            </w:p>
                          </w:tc>
                        </w:tr>
                      </w:tbl>
                      <w:p w14:paraId="317721B7">
                        <w:pPr>
                          <w:keepNext w:val="0"/>
                          <w:keepLines w:val="0"/>
                          <w:pageBreakBefore w:val="0"/>
                          <w:widowControl w:val="0"/>
                          <w:kinsoku/>
                          <w:wordWrap/>
                          <w:overflowPunct/>
                          <w:topLinePunct w:val="0"/>
                          <w:bidi w:val="0"/>
                          <w:adjustRightInd/>
                          <w:snapToGrid/>
                          <w:spacing w:before="1" w:line="360" w:lineRule="auto"/>
                          <w:jc w:val="center"/>
                          <w:textAlignment w:val="auto"/>
                          <w:rPr>
                            <w:b/>
                            <w:sz w:val="30"/>
                          </w:rPr>
                        </w:pPr>
                      </w:p>
                      <w:p w14:paraId="5E172552">
                        <w:pPr>
                          <w:keepNext w:val="0"/>
                          <w:keepLines w:val="0"/>
                          <w:pageBreakBefore w:val="0"/>
                          <w:widowControl w:val="0"/>
                          <w:kinsoku/>
                          <w:wordWrap/>
                          <w:overflowPunct/>
                          <w:topLinePunct w:val="0"/>
                          <w:bidi w:val="0"/>
                          <w:adjustRightInd/>
                          <w:snapToGrid/>
                          <w:spacing w:before="1" w:line="360" w:lineRule="auto"/>
                          <w:jc w:val="center"/>
                          <w:textAlignment w:val="auto"/>
                          <w:rPr>
                            <w:rFonts w:hint="default"/>
                            <w:b/>
                            <w:sz w:val="30"/>
                            <w:lang w:val="en-US"/>
                          </w:rPr>
                        </w:pPr>
                        <w:r>
                          <w:rPr>
                            <w:b/>
                            <w:sz w:val="30"/>
                          </w:rPr>
                          <w:t>Bắc</w:t>
                        </w:r>
                        <w:r>
                          <w:rPr>
                            <w:b/>
                            <w:spacing w:val="-4"/>
                            <w:sz w:val="30"/>
                          </w:rPr>
                          <w:t xml:space="preserve"> </w:t>
                        </w:r>
                        <w:r>
                          <w:rPr>
                            <w:b/>
                            <w:sz w:val="30"/>
                          </w:rPr>
                          <w:t>Ninh,</w:t>
                        </w:r>
                        <w:r>
                          <w:rPr>
                            <w:b/>
                            <w:spacing w:val="3"/>
                            <w:sz w:val="30"/>
                          </w:rPr>
                          <w:t xml:space="preserve"> </w:t>
                        </w:r>
                        <w:r>
                          <w:rPr>
                            <w:b/>
                            <w:sz w:val="30"/>
                          </w:rPr>
                          <w:t>năm</w:t>
                        </w:r>
                        <w:r>
                          <w:rPr>
                            <w:b/>
                            <w:spacing w:val="-10"/>
                            <w:sz w:val="30"/>
                          </w:rPr>
                          <w:t xml:space="preserve"> </w:t>
                        </w:r>
                        <w:r>
                          <w:rPr>
                            <w:b/>
                            <w:spacing w:val="-4"/>
                            <w:sz w:val="30"/>
                          </w:rPr>
                          <w:t>202</w:t>
                        </w:r>
                        <w:r>
                          <w:rPr>
                            <w:rFonts w:hint="default"/>
                            <w:b/>
                            <w:spacing w:val="-4"/>
                            <w:sz w:val="30"/>
                            <w:lang w:val="vi-VN"/>
                          </w:rPr>
                          <w:t>6</w:t>
                        </w:r>
                      </w:p>
                    </w:txbxContent>
                  </v:textbox>
                </v:shape>
                <v:shape id="Graphic 6" o:spid="_x0000_s1026" o:spt="100" style="position:absolute;left:0;top:0;height:8587740;width:6403975;" fillcolor="#000000" filled="t" stroked="f" coordsize="6403975,8587740" o:gfxdata="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v5jLy8AAAA&#10;2wAAAA8AAAAAAAAAAQAgAAAAIgAAAGRycy9kb3ducmV2LnhtbFBLAQIUABQAAAAIAIdO4kAzLwWe&#10;OwAAADkAAAAQAAAAAAAAAAEAIAAAAAsBAABkcnMvc2hhcGV4bWwueG1sUEsFBgAAAAAGAAYAWwEA&#10;ALUDAAAAAA==&#10;" path="m6364541,39370l6305486,39370,6305486,99060,6305486,8488680,98425,8488680,98425,99060,6305486,99060,6305486,39370,39370,39370,39370,99060,39370,8488680,39370,8548370,6364541,8548370,6364541,8488997,6364541,8488680,6364541,99060,6364541,98679,6364541,39370xem6403911,0l6384226,0,6384226,20320,6384226,8567420,19685,8567420,19685,20320,6384226,20320,6384226,0,0,0,0,20320,0,8567420,0,8587740,6403911,8587740,6403911,8567737,6403911,8567420,6403911,20320,6403911,19939,6403911,0xe">
                  <v:fill on="t" focussize="0,0"/>
                  <v:stroke on="f"/>
                  <v:imagedata o:title=""/>
                  <o:lock v:ext="edit" aspectratio="f"/>
                  <v:textbox inset="0mm,0mm,0mm,0mm"/>
                </v:shape>
                <v:shape id="Image 7" o:spid="_x0000_s1026" o:spt="75" alt="logo" type="#_x0000_t75" style="position:absolute;left:2429969;top:1320035;height:1467240;width:1580489;" filled="f" o:preferrelative="t" stroked="f" coordsize="21600,21600" o:gfxdata="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Fj4Ub4A&#10;AADbAAAADwAAAAAAAAABACAAAAAiAAAAZHJzL2Rvd25yZXYueG1sUEsBAhQAFAAAAAgAh07iQDMv&#10;BZ47AAAAOQAAABAAAAAAAAAAAQAgAAAADQEAAGRycy9zaGFwZXhtbC54bWxQSwUGAAAAAAYABgBb&#10;AQAAtwMAAAAA&#10;">
                  <v:fill on="f" focussize="0,0"/>
                  <v:stroke on="f"/>
                  <v:imagedata r:id="rId10" o:title=""/>
                  <o:lock v:ext="edit" aspectratio="f"/>
                </v:shape>
              </v:group>
            </w:pict>
          </mc:Fallback>
        </mc:AlternateContent>
      </w:r>
    </w:p>
    <w:p w14:paraId="51D826A5">
      <w:pPr>
        <w:jc w:val="center"/>
        <w:rPr>
          <w:rFonts w:hint="default"/>
          <w:b/>
          <w:bCs/>
          <w:lang w:val="vi-VN"/>
        </w:rPr>
      </w:pPr>
      <w:r>
        <w:rPr>
          <w:rFonts w:hint="default"/>
          <w:b/>
          <w:bCs/>
          <w:lang w:val="vi-VN"/>
        </w:rPr>
        <w:t>MỤC LỤC</w:t>
      </w:r>
    </w:p>
    <w:p w14:paraId="4AA4ADC9">
      <w:pPr>
        <w:pStyle w:val="142"/>
        <w:tabs>
          <w:tab w:val="right" w:leader="dot" w:pos="9071"/>
        </w:tabs>
      </w:pPr>
      <w:r>
        <w:fldChar w:fldCharType="begin"/>
      </w:r>
      <w:r>
        <w:instrText xml:space="preserve">TOC \o "1-3" \h \u </w:instrText>
      </w:r>
      <w:r>
        <w:fldChar w:fldCharType="separate"/>
      </w:r>
      <w:r>
        <w:fldChar w:fldCharType="begin"/>
      </w:r>
      <w:r>
        <w:instrText xml:space="preserve"> HYPERLINK \l _Toc27893 </w:instrText>
      </w:r>
      <w:r>
        <w:fldChar w:fldCharType="separate"/>
      </w:r>
      <w:r>
        <w:rPr>
          <w:rFonts w:hint="default"/>
        </w:rPr>
        <w:t>DANH MỤC CÁC TỪ VIẾT TẮT</w:t>
      </w:r>
      <w:r>
        <w:tab/>
      </w:r>
      <w:r>
        <w:fldChar w:fldCharType="begin"/>
      </w:r>
      <w:r>
        <w:instrText xml:space="preserve"> PAGEREF _Toc27893 \h </w:instrText>
      </w:r>
      <w:r>
        <w:fldChar w:fldCharType="separate"/>
      </w:r>
      <w:r>
        <w:t>iv</w:t>
      </w:r>
      <w:r>
        <w:fldChar w:fldCharType="end"/>
      </w:r>
      <w:r>
        <w:fldChar w:fldCharType="end"/>
      </w:r>
    </w:p>
    <w:p w14:paraId="1FE27D60">
      <w:pPr>
        <w:pStyle w:val="142"/>
        <w:tabs>
          <w:tab w:val="right" w:leader="dot" w:pos="9071"/>
        </w:tabs>
      </w:pPr>
      <w:r>
        <w:fldChar w:fldCharType="begin"/>
      </w:r>
      <w:r>
        <w:instrText xml:space="preserve"> HYPERLINK \l _Toc31677 </w:instrText>
      </w:r>
      <w:r>
        <w:fldChar w:fldCharType="separate"/>
      </w:r>
      <w:r>
        <w:rPr>
          <w:rFonts w:hint="default"/>
        </w:rPr>
        <w:t>DANH MỤC HÌNH ẢNH</w:t>
      </w:r>
      <w:r>
        <w:tab/>
      </w:r>
      <w:r>
        <w:fldChar w:fldCharType="begin"/>
      </w:r>
      <w:r>
        <w:instrText xml:space="preserve"> PAGEREF _Toc31677 \h </w:instrText>
      </w:r>
      <w:r>
        <w:fldChar w:fldCharType="separate"/>
      </w:r>
      <w:r>
        <w:t>vi</w:t>
      </w:r>
      <w:r>
        <w:fldChar w:fldCharType="end"/>
      </w:r>
      <w:r>
        <w:fldChar w:fldCharType="end"/>
      </w:r>
    </w:p>
    <w:p w14:paraId="50046256">
      <w:pPr>
        <w:pStyle w:val="142"/>
        <w:tabs>
          <w:tab w:val="right" w:leader="dot" w:pos="9071"/>
        </w:tabs>
      </w:pPr>
      <w:r>
        <w:fldChar w:fldCharType="begin"/>
      </w:r>
      <w:r>
        <w:instrText xml:space="preserve"> HYPERLINK \l _Toc17388 </w:instrText>
      </w:r>
      <w:r>
        <w:fldChar w:fldCharType="separate"/>
      </w:r>
      <w:r>
        <w:rPr>
          <w:rFonts w:hint="default"/>
        </w:rPr>
        <w:t xml:space="preserve">DANH MỤC </w:t>
      </w:r>
      <w:r>
        <w:rPr>
          <w:rFonts w:hint="default"/>
          <w:lang w:val="vi-VN"/>
        </w:rPr>
        <w:t>BẢNG BIỂU</w:t>
      </w:r>
      <w:r>
        <w:tab/>
      </w:r>
      <w:r>
        <w:fldChar w:fldCharType="begin"/>
      </w:r>
      <w:r>
        <w:instrText xml:space="preserve"> PAGEREF _Toc17388 \h </w:instrText>
      </w:r>
      <w:r>
        <w:fldChar w:fldCharType="separate"/>
      </w:r>
      <w:r>
        <w:t>ix</w:t>
      </w:r>
      <w:r>
        <w:fldChar w:fldCharType="end"/>
      </w:r>
      <w:r>
        <w:fldChar w:fldCharType="end"/>
      </w:r>
    </w:p>
    <w:p w14:paraId="2FECE782">
      <w:pPr>
        <w:pStyle w:val="142"/>
        <w:tabs>
          <w:tab w:val="right" w:leader="dot" w:pos="9071"/>
        </w:tabs>
      </w:pPr>
      <w:r>
        <w:fldChar w:fldCharType="begin"/>
      </w:r>
      <w:r>
        <w:instrText xml:space="preserve"> HYPERLINK \l _Toc14392 </w:instrText>
      </w:r>
      <w:r>
        <w:fldChar w:fldCharType="separate"/>
      </w:r>
      <w:r>
        <w:rPr>
          <w:rFonts w:hint="default"/>
        </w:rPr>
        <w:t>LỜI MỞ ĐẦU</w:t>
      </w:r>
      <w:r>
        <w:tab/>
      </w:r>
      <w:r>
        <w:fldChar w:fldCharType="begin"/>
      </w:r>
      <w:r>
        <w:instrText xml:space="preserve"> PAGEREF _Toc14392 \h </w:instrText>
      </w:r>
      <w:r>
        <w:fldChar w:fldCharType="separate"/>
      </w:r>
      <w:r>
        <w:t>1</w:t>
      </w:r>
      <w:r>
        <w:fldChar w:fldCharType="end"/>
      </w:r>
      <w:r>
        <w:fldChar w:fldCharType="end"/>
      </w:r>
    </w:p>
    <w:p w14:paraId="7FC67829">
      <w:pPr>
        <w:pStyle w:val="142"/>
        <w:tabs>
          <w:tab w:val="right" w:leader="dot" w:pos="9071"/>
        </w:tabs>
      </w:pPr>
      <w:r>
        <w:fldChar w:fldCharType="begin"/>
      </w:r>
      <w:r>
        <w:instrText xml:space="preserve"> HYPERLINK \l _Toc13690 </w:instrText>
      </w:r>
      <w:r>
        <w:fldChar w:fldCharType="separate"/>
      </w:r>
      <w:r>
        <w:rPr>
          <w:rFonts w:hint="default"/>
        </w:rPr>
        <w:t>CHƯƠNG 1: TỔNG QUAN ĐỀ TÀI</w:t>
      </w:r>
      <w:r>
        <w:tab/>
      </w:r>
      <w:r>
        <w:fldChar w:fldCharType="begin"/>
      </w:r>
      <w:r>
        <w:instrText xml:space="preserve"> PAGEREF _Toc13690 \h </w:instrText>
      </w:r>
      <w:r>
        <w:fldChar w:fldCharType="separate"/>
      </w:r>
      <w:r>
        <w:t>3</w:t>
      </w:r>
      <w:r>
        <w:fldChar w:fldCharType="end"/>
      </w:r>
      <w:r>
        <w:fldChar w:fldCharType="end"/>
      </w:r>
    </w:p>
    <w:p w14:paraId="53C61ACF">
      <w:pPr>
        <w:pStyle w:val="143"/>
        <w:tabs>
          <w:tab w:val="right" w:leader="dot" w:pos="9071"/>
        </w:tabs>
      </w:pPr>
      <w:r>
        <w:fldChar w:fldCharType="begin"/>
      </w:r>
      <w:r>
        <w:instrText xml:space="preserve"> HYPERLINK \l _Toc11570 </w:instrText>
      </w:r>
      <w:r>
        <w:fldChar w:fldCharType="separate"/>
      </w:r>
      <w:r>
        <w:rPr>
          <w:rFonts w:hint="default"/>
        </w:rPr>
        <w:t>1.1. Lý do chọn đề tài</w:t>
      </w:r>
      <w:r>
        <w:tab/>
      </w:r>
      <w:r>
        <w:fldChar w:fldCharType="begin"/>
      </w:r>
      <w:r>
        <w:instrText xml:space="preserve"> PAGEREF _Toc11570 \h </w:instrText>
      </w:r>
      <w:r>
        <w:fldChar w:fldCharType="separate"/>
      </w:r>
      <w:r>
        <w:t>3</w:t>
      </w:r>
      <w:r>
        <w:fldChar w:fldCharType="end"/>
      </w:r>
      <w:r>
        <w:fldChar w:fldCharType="end"/>
      </w:r>
    </w:p>
    <w:p w14:paraId="4A6C7531">
      <w:pPr>
        <w:pStyle w:val="143"/>
        <w:tabs>
          <w:tab w:val="right" w:leader="dot" w:pos="9071"/>
        </w:tabs>
      </w:pPr>
      <w:r>
        <w:fldChar w:fldCharType="begin"/>
      </w:r>
      <w:r>
        <w:instrText xml:space="preserve"> HYPERLINK \l _Toc15814 </w:instrText>
      </w:r>
      <w:r>
        <w:fldChar w:fldCharType="separate"/>
      </w:r>
      <w:r>
        <w:rPr>
          <w:rFonts w:hint="default"/>
        </w:rPr>
        <w:t>1.2. Mục tiêu nghiên cứu</w:t>
      </w:r>
      <w:r>
        <w:tab/>
      </w:r>
      <w:r>
        <w:fldChar w:fldCharType="begin"/>
      </w:r>
      <w:r>
        <w:instrText xml:space="preserve"> PAGEREF _Toc15814 \h </w:instrText>
      </w:r>
      <w:r>
        <w:fldChar w:fldCharType="separate"/>
      </w:r>
      <w:r>
        <w:t>4</w:t>
      </w:r>
      <w:r>
        <w:fldChar w:fldCharType="end"/>
      </w:r>
      <w:r>
        <w:fldChar w:fldCharType="end"/>
      </w:r>
    </w:p>
    <w:p w14:paraId="2E9EDF77">
      <w:pPr>
        <w:pStyle w:val="143"/>
        <w:tabs>
          <w:tab w:val="right" w:leader="dot" w:pos="9071"/>
        </w:tabs>
      </w:pPr>
      <w:r>
        <w:fldChar w:fldCharType="begin"/>
      </w:r>
      <w:r>
        <w:instrText xml:space="preserve"> HYPERLINK \l _Toc4676 </w:instrText>
      </w:r>
      <w:r>
        <w:fldChar w:fldCharType="separate"/>
      </w:r>
      <w:r>
        <w:rPr>
          <w:rFonts w:hint="default"/>
        </w:rPr>
        <w:t>1.3. Đối tượng và phạm vi nghiên cứu</w:t>
      </w:r>
      <w:r>
        <w:tab/>
      </w:r>
      <w:r>
        <w:fldChar w:fldCharType="begin"/>
      </w:r>
      <w:r>
        <w:instrText xml:space="preserve"> PAGEREF _Toc4676 \h </w:instrText>
      </w:r>
      <w:r>
        <w:fldChar w:fldCharType="separate"/>
      </w:r>
      <w:r>
        <w:t>5</w:t>
      </w:r>
      <w:r>
        <w:fldChar w:fldCharType="end"/>
      </w:r>
      <w:r>
        <w:fldChar w:fldCharType="end"/>
      </w:r>
    </w:p>
    <w:p w14:paraId="0C553A27">
      <w:pPr>
        <w:pStyle w:val="143"/>
        <w:tabs>
          <w:tab w:val="right" w:leader="dot" w:pos="9071"/>
        </w:tabs>
      </w:pPr>
      <w:r>
        <w:fldChar w:fldCharType="begin"/>
      </w:r>
      <w:r>
        <w:instrText xml:space="preserve"> HYPERLINK \l _Toc31179 </w:instrText>
      </w:r>
      <w:r>
        <w:fldChar w:fldCharType="separate"/>
      </w:r>
      <w:r>
        <w:rPr>
          <w:rFonts w:hint="default"/>
        </w:rPr>
        <w:t>1.4. Phương pháp thực hiện</w:t>
      </w:r>
      <w:r>
        <w:tab/>
      </w:r>
      <w:r>
        <w:fldChar w:fldCharType="begin"/>
      </w:r>
      <w:r>
        <w:instrText xml:space="preserve"> PAGEREF _Toc31179 \h </w:instrText>
      </w:r>
      <w:r>
        <w:fldChar w:fldCharType="separate"/>
      </w:r>
      <w:r>
        <w:t>6</w:t>
      </w:r>
      <w:r>
        <w:fldChar w:fldCharType="end"/>
      </w:r>
      <w:r>
        <w:fldChar w:fldCharType="end"/>
      </w:r>
    </w:p>
    <w:p w14:paraId="0FB91BB9">
      <w:pPr>
        <w:pStyle w:val="143"/>
        <w:tabs>
          <w:tab w:val="right" w:leader="dot" w:pos="9071"/>
        </w:tabs>
      </w:pPr>
      <w:r>
        <w:fldChar w:fldCharType="begin"/>
      </w:r>
      <w:r>
        <w:instrText xml:space="preserve"> HYPERLINK \l _Toc27936 </w:instrText>
      </w:r>
      <w:r>
        <w:fldChar w:fldCharType="separate"/>
      </w:r>
      <w:r>
        <w:rPr>
          <w:rFonts w:hint="default"/>
        </w:rPr>
        <w:t>1.5. Ý nghĩa của đề tài</w:t>
      </w:r>
      <w:r>
        <w:tab/>
      </w:r>
      <w:r>
        <w:fldChar w:fldCharType="begin"/>
      </w:r>
      <w:r>
        <w:instrText xml:space="preserve"> PAGEREF _Toc27936 \h </w:instrText>
      </w:r>
      <w:r>
        <w:fldChar w:fldCharType="separate"/>
      </w:r>
      <w:r>
        <w:t>7</w:t>
      </w:r>
      <w:r>
        <w:fldChar w:fldCharType="end"/>
      </w:r>
      <w:r>
        <w:fldChar w:fldCharType="end"/>
      </w:r>
    </w:p>
    <w:p w14:paraId="635E7DFC">
      <w:pPr>
        <w:pStyle w:val="142"/>
        <w:tabs>
          <w:tab w:val="right" w:leader="dot" w:pos="9071"/>
        </w:tabs>
      </w:pPr>
      <w:r>
        <w:fldChar w:fldCharType="begin"/>
      </w:r>
      <w:r>
        <w:instrText xml:space="preserve"> HYPERLINK \l _Toc19087 </w:instrText>
      </w:r>
      <w:r>
        <w:fldChar w:fldCharType="separate"/>
      </w:r>
      <w:r>
        <w:rPr>
          <w:rFonts w:hint="default"/>
        </w:rPr>
        <w:t>CHƯƠNG 2: CƠ SỞ LÝ THUYẾT</w:t>
      </w:r>
      <w:r>
        <w:tab/>
      </w:r>
      <w:r>
        <w:fldChar w:fldCharType="begin"/>
      </w:r>
      <w:r>
        <w:instrText xml:space="preserve"> PAGEREF _Toc19087 \h </w:instrText>
      </w:r>
      <w:r>
        <w:fldChar w:fldCharType="separate"/>
      </w:r>
      <w:r>
        <w:t>9</w:t>
      </w:r>
      <w:r>
        <w:fldChar w:fldCharType="end"/>
      </w:r>
      <w:r>
        <w:fldChar w:fldCharType="end"/>
      </w:r>
    </w:p>
    <w:p w14:paraId="3F7FC8E5">
      <w:pPr>
        <w:pStyle w:val="143"/>
        <w:tabs>
          <w:tab w:val="right" w:leader="dot" w:pos="9071"/>
        </w:tabs>
      </w:pPr>
      <w:r>
        <w:fldChar w:fldCharType="begin"/>
      </w:r>
      <w:r>
        <w:instrText xml:space="preserve"> HYPERLINK \l _Toc11371 </w:instrText>
      </w:r>
      <w:r>
        <w:fldChar w:fldCharType="separate"/>
      </w:r>
      <w:r>
        <w:rPr>
          <w:rFonts w:hint="default"/>
        </w:rPr>
        <w:t>2.1. Giới thiệu về website đặt đồ ăn trực tuyến</w:t>
      </w:r>
      <w:r>
        <w:tab/>
      </w:r>
      <w:r>
        <w:fldChar w:fldCharType="begin"/>
      </w:r>
      <w:r>
        <w:instrText xml:space="preserve"> PAGEREF _Toc11371 \h </w:instrText>
      </w:r>
      <w:r>
        <w:fldChar w:fldCharType="separate"/>
      </w:r>
      <w:r>
        <w:t>9</w:t>
      </w:r>
      <w:r>
        <w:fldChar w:fldCharType="end"/>
      </w:r>
      <w:r>
        <w:fldChar w:fldCharType="end"/>
      </w:r>
    </w:p>
    <w:p w14:paraId="4F53DFCD">
      <w:pPr>
        <w:pStyle w:val="143"/>
        <w:tabs>
          <w:tab w:val="right" w:leader="dot" w:pos="9071"/>
        </w:tabs>
      </w:pPr>
      <w:r>
        <w:fldChar w:fldCharType="begin"/>
      </w:r>
      <w:r>
        <w:instrText xml:space="preserve"> HYPERLINK \l _Toc30480 </w:instrText>
      </w:r>
      <w:r>
        <w:fldChar w:fldCharType="separate"/>
      </w:r>
      <w:r>
        <w:rPr>
          <w:rFonts w:hint="default"/>
        </w:rPr>
        <w:t>2.2. Giới thiệu về Laravel</w:t>
      </w:r>
      <w:r>
        <w:tab/>
      </w:r>
      <w:r>
        <w:fldChar w:fldCharType="begin"/>
      </w:r>
      <w:r>
        <w:instrText xml:space="preserve"> PAGEREF _Toc30480 \h </w:instrText>
      </w:r>
      <w:r>
        <w:fldChar w:fldCharType="separate"/>
      </w:r>
      <w:r>
        <w:t>10</w:t>
      </w:r>
      <w:r>
        <w:fldChar w:fldCharType="end"/>
      </w:r>
      <w:r>
        <w:fldChar w:fldCharType="end"/>
      </w:r>
    </w:p>
    <w:p w14:paraId="547F8E32">
      <w:pPr>
        <w:pStyle w:val="143"/>
        <w:tabs>
          <w:tab w:val="right" w:leader="dot" w:pos="9071"/>
        </w:tabs>
      </w:pPr>
      <w:r>
        <w:fldChar w:fldCharType="begin"/>
      </w:r>
      <w:r>
        <w:instrText xml:space="preserve"> HYPERLINK \l _Toc27241 </w:instrText>
      </w:r>
      <w:r>
        <w:fldChar w:fldCharType="separate"/>
      </w:r>
      <w:r>
        <w:rPr>
          <w:rFonts w:hint="default"/>
        </w:rPr>
        <w:t>2.3. Kiến trúc MVC trong Laravel</w:t>
      </w:r>
      <w:r>
        <w:tab/>
      </w:r>
      <w:r>
        <w:fldChar w:fldCharType="begin"/>
      </w:r>
      <w:r>
        <w:instrText xml:space="preserve"> PAGEREF _Toc27241 \h </w:instrText>
      </w:r>
      <w:r>
        <w:fldChar w:fldCharType="separate"/>
      </w:r>
      <w:r>
        <w:t>13</w:t>
      </w:r>
      <w:r>
        <w:fldChar w:fldCharType="end"/>
      </w:r>
      <w:r>
        <w:fldChar w:fldCharType="end"/>
      </w:r>
    </w:p>
    <w:p w14:paraId="08ACB681">
      <w:pPr>
        <w:pStyle w:val="143"/>
        <w:tabs>
          <w:tab w:val="right" w:leader="dot" w:pos="9071"/>
        </w:tabs>
      </w:pPr>
      <w:r>
        <w:fldChar w:fldCharType="begin"/>
      </w:r>
      <w:r>
        <w:instrText xml:space="preserve"> HYPERLINK \l _Toc27319 </w:instrText>
      </w:r>
      <w:r>
        <w:fldChar w:fldCharType="separate"/>
      </w:r>
      <w:r>
        <w:rPr>
          <w:rFonts w:hint="default"/>
        </w:rPr>
        <w:t>2.4. Tổng quan về PHP và MySQL</w:t>
      </w:r>
      <w:r>
        <w:tab/>
      </w:r>
      <w:r>
        <w:fldChar w:fldCharType="begin"/>
      </w:r>
      <w:r>
        <w:instrText xml:space="preserve"> PAGEREF _Toc27319 \h </w:instrText>
      </w:r>
      <w:r>
        <w:fldChar w:fldCharType="separate"/>
      </w:r>
      <w:r>
        <w:t>16</w:t>
      </w:r>
      <w:r>
        <w:fldChar w:fldCharType="end"/>
      </w:r>
      <w:r>
        <w:fldChar w:fldCharType="end"/>
      </w:r>
    </w:p>
    <w:p w14:paraId="431DCA0B">
      <w:pPr>
        <w:pStyle w:val="143"/>
        <w:tabs>
          <w:tab w:val="right" w:leader="dot" w:pos="9071"/>
        </w:tabs>
      </w:pPr>
      <w:r>
        <w:fldChar w:fldCharType="begin"/>
      </w:r>
      <w:r>
        <w:instrText xml:space="preserve"> HYPERLINK \l _Toc7725 </w:instrText>
      </w:r>
      <w:r>
        <w:fldChar w:fldCharType="separate"/>
      </w:r>
      <w:r>
        <w:rPr>
          <w:rFonts w:hint="default"/>
        </w:rPr>
        <w:t>2.5. HTML, CSS, JavaScript và Bootstrap/Tailwind CSS</w:t>
      </w:r>
      <w:r>
        <w:tab/>
      </w:r>
      <w:r>
        <w:fldChar w:fldCharType="begin"/>
      </w:r>
      <w:r>
        <w:instrText xml:space="preserve"> PAGEREF _Toc7725 \h </w:instrText>
      </w:r>
      <w:r>
        <w:fldChar w:fldCharType="separate"/>
      </w:r>
      <w:r>
        <w:t>18</w:t>
      </w:r>
      <w:r>
        <w:fldChar w:fldCharType="end"/>
      </w:r>
      <w:r>
        <w:fldChar w:fldCharType="end"/>
      </w:r>
    </w:p>
    <w:p w14:paraId="6BEFF13C">
      <w:pPr>
        <w:pStyle w:val="143"/>
        <w:tabs>
          <w:tab w:val="right" w:leader="dot" w:pos="9071"/>
        </w:tabs>
      </w:pPr>
      <w:r>
        <w:fldChar w:fldCharType="begin"/>
      </w:r>
      <w:r>
        <w:instrText xml:space="preserve"> HYPERLINK \l _Toc23638 </w:instrText>
      </w:r>
      <w:r>
        <w:fldChar w:fldCharType="separate"/>
      </w:r>
      <w:r>
        <w:rPr>
          <w:rFonts w:hint="default"/>
        </w:rPr>
        <w:t>2.6. Hệ quản trị cơ sở dữ liệu MySQL</w:t>
      </w:r>
      <w:r>
        <w:tab/>
      </w:r>
      <w:r>
        <w:fldChar w:fldCharType="begin"/>
      </w:r>
      <w:r>
        <w:instrText xml:space="preserve"> PAGEREF _Toc23638 \h </w:instrText>
      </w:r>
      <w:r>
        <w:fldChar w:fldCharType="separate"/>
      </w:r>
      <w:r>
        <w:t>21</w:t>
      </w:r>
      <w:r>
        <w:fldChar w:fldCharType="end"/>
      </w:r>
      <w:r>
        <w:fldChar w:fldCharType="end"/>
      </w:r>
    </w:p>
    <w:p w14:paraId="1BE1C314">
      <w:pPr>
        <w:pStyle w:val="143"/>
        <w:tabs>
          <w:tab w:val="right" w:leader="dot" w:pos="9071"/>
        </w:tabs>
      </w:pPr>
      <w:r>
        <w:fldChar w:fldCharType="begin"/>
      </w:r>
      <w:r>
        <w:instrText xml:space="preserve"> HYPERLINK \l _Toc30508 </w:instrText>
      </w:r>
      <w:r>
        <w:fldChar w:fldCharType="separate"/>
      </w:r>
      <w:r>
        <w:rPr>
          <w:rFonts w:hint="default"/>
        </w:rPr>
        <w:t>2.7. Các công cụ hỗ trợ phát triển hệ thống</w:t>
      </w:r>
      <w:r>
        <w:tab/>
      </w:r>
      <w:r>
        <w:fldChar w:fldCharType="begin"/>
      </w:r>
      <w:r>
        <w:instrText xml:space="preserve"> PAGEREF _Toc30508 \h </w:instrText>
      </w:r>
      <w:r>
        <w:fldChar w:fldCharType="separate"/>
      </w:r>
      <w:r>
        <w:t>23</w:t>
      </w:r>
      <w:r>
        <w:fldChar w:fldCharType="end"/>
      </w:r>
      <w:r>
        <w:fldChar w:fldCharType="end"/>
      </w:r>
    </w:p>
    <w:p w14:paraId="4AE44D62">
      <w:pPr>
        <w:pStyle w:val="142"/>
        <w:tabs>
          <w:tab w:val="right" w:leader="dot" w:pos="9071"/>
        </w:tabs>
      </w:pPr>
      <w:r>
        <w:fldChar w:fldCharType="begin"/>
      </w:r>
      <w:r>
        <w:instrText xml:space="preserve"> HYPERLINK \l _Toc18923 </w:instrText>
      </w:r>
      <w:r>
        <w:fldChar w:fldCharType="separate"/>
      </w:r>
      <w:r>
        <w:rPr>
          <w:rFonts w:hint="default"/>
        </w:rPr>
        <w:t>CHƯƠNG 3: PHÂN TÍCH VÀ THIẾT KẾ HỆ THỐNG</w:t>
      </w:r>
      <w:r>
        <w:tab/>
      </w:r>
      <w:r>
        <w:fldChar w:fldCharType="begin"/>
      </w:r>
      <w:r>
        <w:instrText xml:space="preserve"> PAGEREF _Toc18923 \h </w:instrText>
      </w:r>
      <w:r>
        <w:fldChar w:fldCharType="separate"/>
      </w:r>
      <w:r>
        <w:t>27</w:t>
      </w:r>
      <w:r>
        <w:fldChar w:fldCharType="end"/>
      </w:r>
      <w:r>
        <w:fldChar w:fldCharType="end"/>
      </w:r>
    </w:p>
    <w:p w14:paraId="75B1A83F">
      <w:pPr>
        <w:pStyle w:val="143"/>
        <w:tabs>
          <w:tab w:val="right" w:leader="dot" w:pos="9071"/>
        </w:tabs>
      </w:pPr>
      <w:r>
        <w:fldChar w:fldCharType="begin"/>
      </w:r>
      <w:r>
        <w:instrText xml:space="preserve"> HYPERLINK \l _Toc15959 </w:instrText>
      </w:r>
      <w:r>
        <w:fldChar w:fldCharType="separate"/>
      </w:r>
      <w:r>
        <w:rPr>
          <w:rFonts w:hint="default"/>
        </w:rPr>
        <w:t>3.1. Khảo sát yêu cầu hệ thống</w:t>
      </w:r>
      <w:r>
        <w:tab/>
      </w:r>
      <w:r>
        <w:fldChar w:fldCharType="begin"/>
      </w:r>
      <w:r>
        <w:instrText xml:space="preserve"> PAGEREF _Toc15959 \h </w:instrText>
      </w:r>
      <w:r>
        <w:fldChar w:fldCharType="separate"/>
      </w:r>
      <w:r>
        <w:t>27</w:t>
      </w:r>
      <w:r>
        <w:fldChar w:fldCharType="end"/>
      </w:r>
      <w:r>
        <w:fldChar w:fldCharType="end"/>
      </w:r>
    </w:p>
    <w:p w14:paraId="33BADE35">
      <w:pPr>
        <w:pStyle w:val="144"/>
        <w:tabs>
          <w:tab w:val="right" w:leader="dot" w:pos="9071"/>
        </w:tabs>
      </w:pPr>
      <w:r>
        <w:fldChar w:fldCharType="begin"/>
      </w:r>
      <w:r>
        <w:instrText xml:space="preserve"> HYPERLINK \l _Toc22475 </w:instrText>
      </w:r>
      <w:r>
        <w:fldChar w:fldCharType="separate"/>
      </w:r>
      <w:r>
        <w:rPr>
          <w:rFonts w:hint="default"/>
        </w:rPr>
        <w:t>3.1.1. Yêu cầu dành cho khách hàng</w:t>
      </w:r>
      <w:r>
        <w:tab/>
      </w:r>
      <w:r>
        <w:fldChar w:fldCharType="begin"/>
      </w:r>
      <w:r>
        <w:instrText xml:space="preserve"> PAGEREF _Toc22475 \h </w:instrText>
      </w:r>
      <w:r>
        <w:fldChar w:fldCharType="separate"/>
      </w:r>
      <w:r>
        <w:t>27</w:t>
      </w:r>
      <w:r>
        <w:fldChar w:fldCharType="end"/>
      </w:r>
      <w:r>
        <w:fldChar w:fldCharType="end"/>
      </w:r>
    </w:p>
    <w:p w14:paraId="6CC41168">
      <w:pPr>
        <w:pStyle w:val="144"/>
        <w:tabs>
          <w:tab w:val="right" w:leader="dot" w:pos="9071"/>
        </w:tabs>
      </w:pPr>
      <w:r>
        <w:fldChar w:fldCharType="begin"/>
      </w:r>
      <w:r>
        <w:instrText xml:space="preserve"> HYPERLINK \l _Toc12594 </w:instrText>
      </w:r>
      <w:r>
        <w:fldChar w:fldCharType="separate"/>
      </w:r>
      <w:r>
        <w:rPr>
          <w:rFonts w:hint="default"/>
        </w:rPr>
        <w:t>3.1.2. Yêu cầu dành cho quản trị viên</w:t>
      </w:r>
      <w:r>
        <w:tab/>
      </w:r>
      <w:r>
        <w:fldChar w:fldCharType="begin"/>
      </w:r>
      <w:r>
        <w:instrText xml:space="preserve"> PAGEREF _Toc12594 \h </w:instrText>
      </w:r>
      <w:r>
        <w:fldChar w:fldCharType="separate"/>
      </w:r>
      <w:r>
        <w:t>28</w:t>
      </w:r>
      <w:r>
        <w:fldChar w:fldCharType="end"/>
      </w:r>
      <w:r>
        <w:fldChar w:fldCharType="end"/>
      </w:r>
    </w:p>
    <w:p w14:paraId="17D2C5D9">
      <w:pPr>
        <w:pStyle w:val="144"/>
        <w:tabs>
          <w:tab w:val="right" w:leader="dot" w:pos="9071"/>
        </w:tabs>
      </w:pPr>
      <w:r>
        <w:fldChar w:fldCharType="begin"/>
      </w:r>
      <w:r>
        <w:instrText xml:space="preserve"> HYPERLINK \l _Toc21990 </w:instrText>
      </w:r>
      <w:r>
        <w:fldChar w:fldCharType="separate"/>
      </w:r>
      <w:r>
        <w:rPr>
          <w:rFonts w:hint="default"/>
        </w:rPr>
        <w:t>3.1.3. Yêu cầu phi chức năng</w:t>
      </w:r>
      <w:r>
        <w:tab/>
      </w:r>
      <w:r>
        <w:fldChar w:fldCharType="begin"/>
      </w:r>
      <w:r>
        <w:instrText xml:space="preserve"> PAGEREF _Toc21990 \h </w:instrText>
      </w:r>
      <w:r>
        <w:fldChar w:fldCharType="separate"/>
      </w:r>
      <w:r>
        <w:t>28</w:t>
      </w:r>
      <w:r>
        <w:fldChar w:fldCharType="end"/>
      </w:r>
      <w:r>
        <w:fldChar w:fldCharType="end"/>
      </w:r>
    </w:p>
    <w:p w14:paraId="2B0EFC21">
      <w:pPr>
        <w:pStyle w:val="143"/>
        <w:tabs>
          <w:tab w:val="right" w:leader="dot" w:pos="9071"/>
        </w:tabs>
      </w:pPr>
      <w:r>
        <w:fldChar w:fldCharType="begin"/>
      </w:r>
      <w:r>
        <w:instrText xml:space="preserve"> HYPERLINK \l _Toc11907 </w:instrText>
      </w:r>
      <w:r>
        <w:fldChar w:fldCharType="separate"/>
      </w:r>
      <w:r>
        <w:rPr>
          <w:rFonts w:hint="default"/>
        </w:rPr>
        <w:t>3.2. Phân tích chức năng hệ thống</w:t>
      </w:r>
      <w:r>
        <w:tab/>
      </w:r>
      <w:r>
        <w:fldChar w:fldCharType="begin"/>
      </w:r>
      <w:r>
        <w:instrText xml:space="preserve"> PAGEREF _Toc11907 \h </w:instrText>
      </w:r>
      <w:r>
        <w:fldChar w:fldCharType="separate"/>
      </w:r>
      <w:r>
        <w:t>28</w:t>
      </w:r>
      <w:r>
        <w:fldChar w:fldCharType="end"/>
      </w:r>
      <w:r>
        <w:fldChar w:fldCharType="end"/>
      </w:r>
    </w:p>
    <w:p w14:paraId="6E7B7355">
      <w:pPr>
        <w:pStyle w:val="144"/>
        <w:tabs>
          <w:tab w:val="right" w:leader="dot" w:pos="9071"/>
        </w:tabs>
      </w:pPr>
      <w:r>
        <w:fldChar w:fldCharType="begin"/>
      </w:r>
      <w:r>
        <w:instrText xml:space="preserve"> HYPERLINK \l _Toc1073 </w:instrText>
      </w:r>
      <w:r>
        <w:fldChar w:fldCharType="separate"/>
      </w:r>
      <w:r>
        <w:rPr>
          <w:rFonts w:hint="default"/>
        </w:rPr>
        <w:t>3.2.1. Chức năng dành cho người dùng (khách hàng)</w:t>
      </w:r>
      <w:r>
        <w:tab/>
      </w:r>
      <w:r>
        <w:fldChar w:fldCharType="begin"/>
      </w:r>
      <w:r>
        <w:instrText xml:space="preserve"> PAGEREF _Toc1073 \h </w:instrText>
      </w:r>
      <w:r>
        <w:fldChar w:fldCharType="separate"/>
      </w:r>
      <w:r>
        <w:t>29</w:t>
      </w:r>
      <w:r>
        <w:fldChar w:fldCharType="end"/>
      </w:r>
      <w:r>
        <w:fldChar w:fldCharType="end"/>
      </w:r>
    </w:p>
    <w:p w14:paraId="642B8AEF">
      <w:pPr>
        <w:pStyle w:val="144"/>
        <w:tabs>
          <w:tab w:val="right" w:leader="dot" w:pos="9071"/>
        </w:tabs>
      </w:pPr>
      <w:r>
        <w:fldChar w:fldCharType="begin"/>
      </w:r>
      <w:r>
        <w:instrText xml:space="preserve"> HYPERLINK \l _Toc2441 </w:instrText>
      </w:r>
      <w:r>
        <w:fldChar w:fldCharType="separate"/>
      </w:r>
      <w:r>
        <w:rPr>
          <w:rFonts w:hint="default"/>
        </w:rPr>
        <w:t>3.2.2. Chức năng dành cho quản trị viên (admin)</w:t>
      </w:r>
      <w:r>
        <w:tab/>
      </w:r>
      <w:r>
        <w:fldChar w:fldCharType="begin"/>
      </w:r>
      <w:r>
        <w:instrText xml:space="preserve"> PAGEREF _Toc2441 \h </w:instrText>
      </w:r>
      <w:r>
        <w:fldChar w:fldCharType="separate"/>
      </w:r>
      <w:r>
        <w:t>32</w:t>
      </w:r>
      <w:r>
        <w:fldChar w:fldCharType="end"/>
      </w:r>
      <w:r>
        <w:fldChar w:fldCharType="end"/>
      </w:r>
    </w:p>
    <w:p w14:paraId="6FD6E4AD">
      <w:pPr>
        <w:pStyle w:val="143"/>
        <w:tabs>
          <w:tab w:val="right" w:leader="dot" w:pos="9071"/>
        </w:tabs>
      </w:pPr>
      <w:r>
        <w:fldChar w:fldCharType="begin"/>
      </w:r>
      <w:r>
        <w:instrText xml:space="preserve"> HYPERLINK \l _Toc14218 </w:instrText>
      </w:r>
      <w:r>
        <w:fldChar w:fldCharType="separate"/>
      </w:r>
      <w:r>
        <w:rPr>
          <w:rFonts w:hint="default"/>
        </w:rPr>
        <w:t>3.3. Biểu đồ use case</w:t>
      </w:r>
      <w:r>
        <w:tab/>
      </w:r>
      <w:r>
        <w:fldChar w:fldCharType="begin"/>
      </w:r>
      <w:r>
        <w:instrText xml:space="preserve"> PAGEREF _Toc14218 \h </w:instrText>
      </w:r>
      <w:r>
        <w:fldChar w:fldCharType="separate"/>
      </w:r>
      <w:r>
        <w:t>34</w:t>
      </w:r>
      <w:r>
        <w:fldChar w:fldCharType="end"/>
      </w:r>
      <w:r>
        <w:fldChar w:fldCharType="end"/>
      </w:r>
    </w:p>
    <w:p w14:paraId="648FDD52">
      <w:pPr>
        <w:pStyle w:val="143"/>
        <w:tabs>
          <w:tab w:val="right" w:leader="dot" w:pos="9071"/>
        </w:tabs>
      </w:pPr>
      <w:r>
        <w:fldChar w:fldCharType="begin"/>
      </w:r>
      <w:r>
        <w:instrText xml:space="preserve"> HYPERLINK \l _Toc16350 </w:instrText>
      </w:r>
      <w:r>
        <w:fldChar w:fldCharType="separate"/>
      </w:r>
      <w:r>
        <w:rPr>
          <w:rFonts w:hint="default"/>
          <w:lang w:val="vi-VN"/>
        </w:rPr>
        <w:t>3.4. Phân rã biểu đồ use case</w:t>
      </w:r>
      <w:r>
        <w:tab/>
      </w:r>
      <w:r>
        <w:fldChar w:fldCharType="begin"/>
      </w:r>
      <w:r>
        <w:instrText xml:space="preserve"> PAGEREF _Toc16350 \h </w:instrText>
      </w:r>
      <w:r>
        <w:fldChar w:fldCharType="separate"/>
      </w:r>
      <w:r>
        <w:t>35</w:t>
      </w:r>
      <w:r>
        <w:fldChar w:fldCharType="end"/>
      </w:r>
      <w:r>
        <w:fldChar w:fldCharType="end"/>
      </w:r>
    </w:p>
    <w:p w14:paraId="39D5CCEA">
      <w:pPr>
        <w:pStyle w:val="143"/>
        <w:tabs>
          <w:tab w:val="right" w:leader="dot" w:pos="9071"/>
        </w:tabs>
      </w:pPr>
      <w:r>
        <w:fldChar w:fldCharType="begin"/>
      </w:r>
      <w:r>
        <w:instrText xml:space="preserve"> HYPERLINK \l _Toc19085 </w:instrText>
      </w:r>
      <w:r>
        <w:fldChar w:fldCharType="separate"/>
      </w:r>
      <w:r>
        <w:rPr>
          <w:rFonts w:hint="default"/>
        </w:rPr>
        <w:t>3.</w:t>
      </w:r>
      <w:r>
        <w:rPr>
          <w:rFonts w:hint="default"/>
          <w:lang w:val="vi-VN"/>
        </w:rPr>
        <w:t>5</w:t>
      </w:r>
      <w:r>
        <w:rPr>
          <w:rFonts w:hint="default"/>
        </w:rPr>
        <w:t>. Biểu đồ hoạt động</w:t>
      </w:r>
      <w:r>
        <w:tab/>
      </w:r>
      <w:r>
        <w:fldChar w:fldCharType="begin"/>
      </w:r>
      <w:r>
        <w:instrText xml:space="preserve"> PAGEREF _Toc19085 \h </w:instrText>
      </w:r>
      <w:r>
        <w:fldChar w:fldCharType="separate"/>
      </w:r>
      <w:r>
        <w:t>41</w:t>
      </w:r>
      <w:r>
        <w:fldChar w:fldCharType="end"/>
      </w:r>
      <w:r>
        <w:fldChar w:fldCharType="end"/>
      </w:r>
    </w:p>
    <w:p w14:paraId="082FFB3E">
      <w:pPr>
        <w:pStyle w:val="143"/>
        <w:tabs>
          <w:tab w:val="right" w:leader="dot" w:pos="9071"/>
        </w:tabs>
      </w:pPr>
      <w:r>
        <w:fldChar w:fldCharType="begin"/>
      </w:r>
      <w:r>
        <w:instrText xml:space="preserve"> HYPERLINK \l _Toc28526 </w:instrText>
      </w:r>
      <w:r>
        <w:fldChar w:fldCharType="separate"/>
      </w:r>
      <w:r>
        <w:rPr>
          <w:rFonts w:hint="default"/>
        </w:rPr>
        <w:t>3.</w:t>
      </w:r>
      <w:r>
        <w:rPr>
          <w:rFonts w:hint="default"/>
          <w:lang w:val="vi-VN"/>
        </w:rPr>
        <w:t>6</w:t>
      </w:r>
      <w:r>
        <w:rPr>
          <w:rFonts w:hint="default"/>
        </w:rPr>
        <w:t>. Thiết kế cơ sở dữ liệu</w:t>
      </w:r>
      <w:r>
        <w:tab/>
      </w:r>
      <w:r>
        <w:fldChar w:fldCharType="begin"/>
      </w:r>
      <w:r>
        <w:instrText xml:space="preserve"> PAGEREF _Toc28526 \h </w:instrText>
      </w:r>
      <w:r>
        <w:fldChar w:fldCharType="separate"/>
      </w:r>
      <w:r>
        <w:t>53</w:t>
      </w:r>
      <w:r>
        <w:fldChar w:fldCharType="end"/>
      </w:r>
      <w:r>
        <w:fldChar w:fldCharType="end"/>
      </w:r>
    </w:p>
    <w:p w14:paraId="0BCC8231">
      <w:pPr>
        <w:pStyle w:val="144"/>
        <w:tabs>
          <w:tab w:val="right" w:leader="dot" w:pos="9071"/>
        </w:tabs>
      </w:pPr>
      <w:r>
        <w:fldChar w:fldCharType="begin"/>
      </w:r>
      <w:r>
        <w:instrText xml:space="preserve"> HYPERLINK \l _Toc25135 </w:instrText>
      </w:r>
      <w:r>
        <w:fldChar w:fldCharType="separate"/>
      </w:r>
      <w:r>
        <w:rPr>
          <w:rFonts w:hint="default"/>
        </w:rPr>
        <w:t>3.6.1. Danh sách các bảng chính trong hệ thống</w:t>
      </w:r>
      <w:r>
        <w:tab/>
      </w:r>
      <w:r>
        <w:fldChar w:fldCharType="begin"/>
      </w:r>
      <w:r>
        <w:instrText xml:space="preserve"> PAGEREF _Toc25135 \h </w:instrText>
      </w:r>
      <w:r>
        <w:fldChar w:fldCharType="separate"/>
      </w:r>
      <w:r>
        <w:t>54</w:t>
      </w:r>
      <w:r>
        <w:fldChar w:fldCharType="end"/>
      </w:r>
      <w:r>
        <w:fldChar w:fldCharType="end"/>
      </w:r>
    </w:p>
    <w:p w14:paraId="5AB23184">
      <w:pPr>
        <w:pStyle w:val="144"/>
        <w:tabs>
          <w:tab w:val="right" w:leader="dot" w:pos="9071"/>
        </w:tabs>
      </w:pPr>
      <w:r>
        <w:fldChar w:fldCharType="begin"/>
      </w:r>
      <w:r>
        <w:instrText xml:space="preserve"> HYPERLINK \l _Toc5422 </w:instrText>
      </w:r>
      <w:r>
        <w:fldChar w:fldCharType="separate"/>
      </w:r>
      <w:r>
        <w:rPr>
          <w:rFonts w:hint="default"/>
        </w:rPr>
        <w:t>3.6.2. Bảng users</w:t>
      </w:r>
      <w:r>
        <w:tab/>
      </w:r>
      <w:r>
        <w:fldChar w:fldCharType="begin"/>
      </w:r>
      <w:r>
        <w:instrText xml:space="preserve"> PAGEREF _Toc5422 \h </w:instrText>
      </w:r>
      <w:r>
        <w:fldChar w:fldCharType="separate"/>
      </w:r>
      <w:r>
        <w:t>55</w:t>
      </w:r>
      <w:r>
        <w:fldChar w:fldCharType="end"/>
      </w:r>
      <w:r>
        <w:fldChar w:fldCharType="end"/>
      </w:r>
    </w:p>
    <w:p w14:paraId="52A3AF91">
      <w:pPr>
        <w:pStyle w:val="144"/>
        <w:tabs>
          <w:tab w:val="right" w:leader="dot" w:pos="9071"/>
        </w:tabs>
      </w:pPr>
      <w:r>
        <w:fldChar w:fldCharType="begin"/>
      </w:r>
      <w:r>
        <w:instrText xml:space="preserve"> HYPERLINK \l _Toc3103 </w:instrText>
      </w:r>
      <w:r>
        <w:fldChar w:fldCharType="separate"/>
      </w:r>
      <w:r>
        <w:rPr>
          <w:rFonts w:hint="default"/>
        </w:rPr>
        <w:t>3.6.3. Bảng categories</w:t>
      </w:r>
      <w:r>
        <w:tab/>
      </w:r>
      <w:r>
        <w:fldChar w:fldCharType="begin"/>
      </w:r>
      <w:r>
        <w:instrText xml:space="preserve"> PAGEREF _Toc3103 \h </w:instrText>
      </w:r>
      <w:r>
        <w:fldChar w:fldCharType="separate"/>
      </w:r>
      <w:r>
        <w:t>56</w:t>
      </w:r>
      <w:r>
        <w:fldChar w:fldCharType="end"/>
      </w:r>
      <w:r>
        <w:fldChar w:fldCharType="end"/>
      </w:r>
    </w:p>
    <w:p w14:paraId="7EC30488">
      <w:pPr>
        <w:pStyle w:val="144"/>
        <w:tabs>
          <w:tab w:val="right" w:leader="dot" w:pos="9071"/>
        </w:tabs>
      </w:pPr>
      <w:r>
        <w:fldChar w:fldCharType="begin"/>
      </w:r>
      <w:r>
        <w:instrText xml:space="preserve"> HYPERLINK \l _Toc8817 </w:instrText>
      </w:r>
      <w:r>
        <w:fldChar w:fldCharType="separate"/>
      </w:r>
      <w:r>
        <w:rPr>
          <w:rFonts w:hint="default"/>
        </w:rPr>
        <w:t>3.6.4. Bảng products</w:t>
      </w:r>
      <w:r>
        <w:tab/>
      </w:r>
      <w:r>
        <w:fldChar w:fldCharType="begin"/>
      </w:r>
      <w:r>
        <w:instrText xml:space="preserve"> PAGEREF _Toc8817 \h </w:instrText>
      </w:r>
      <w:r>
        <w:fldChar w:fldCharType="separate"/>
      </w:r>
      <w:r>
        <w:t>56</w:t>
      </w:r>
      <w:r>
        <w:fldChar w:fldCharType="end"/>
      </w:r>
      <w:r>
        <w:fldChar w:fldCharType="end"/>
      </w:r>
    </w:p>
    <w:p w14:paraId="106C252F">
      <w:pPr>
        <w:pStyle w:val="144"/>
        <w:tabs>
          <w:tab w:val="right" w:leader="dot" w:pos="9071"/>
        </w:tabs>
      </w:pPr>
      <w:r>
        <w:fldChar w:fldCharType="begin"/>
      </w:r>
      <w:r>
        <w:instrText xml:space="preserve"> HYPERLINK \l _Toc11579 </w:instrText>
      </w:r>
      <w:r>
        <w:fldChar w:fldCharType="separate"/>
      </w:r>
      <w:r>
        <w:rPr>
          <w:rFonts w:hint="default"/>
        </w:rPr>
        <w:t>3.6.5. Bảng cart_items</w:t>
      </w:r>
      <w:r>
        <w:tab/>
      </w:r>
      <w:r>
        <w:fldChar w:fldCharType="begin"/>
      </w:r>
      <w:r>
        <w:instrText xml:space="preserve"> PAGEREF _Toc11579 \h </w:instrText>
      </w:r>
      <w:r>
        <w:fldChar w:fldCharType="separate"/>
      </w:r>
      <w:r>
        <w:t>57</w:t>
      </w:r>
      <w:r>
        <w:fldChar w:fldCharType="end"/>
      </w:r>
      <w:r>
        <w:fldChar w:fldCharType="end"/>
      </w:r>
    </w:p>
    <w:p w14:paraId="25DEFD74">
      <w:pPr>
        <w:pStyle w:val="144"/>
        <w:tabs>
          <w:tab w:val="right" w:leader="dot" w:pos="9071"/>
        </w:tabs>
      </w:pPr>
      <w:r>
        <w:fldChar w:fldCharType="begin"/>
      </w:r>
      <w:r>
        <w:instrText xml:space="preserve"> HYPERLINK \l _Toc9747 </w:instrText>
      </w:r>
      <w:r>
        <w:fldChar w:fldCharType="separate"/>
      </w:r>
      <w:r>
        <w:rPr>
          <w:rFonts w:hint="default"/>
        </w:rPr>
        <w:t>3.6.6. Bảng orders</w:t>
      </w:r>
      <w:r>
        <w:tab/>
      </w:r>
      <w:r>
        <w:fldChar w:fldCharType="begin"/>
      </w:r>
      <w:r>
        <w:instrText xml:space="preserve"> PAGEREF _Toc9747 \h </w:instrText>
      </w:r>
      <w:r>
        <w:fldChar w:fldCharType="separate"/>
      </w:r>
      <w:r>
        <w:t>58</w:t>
      </w:r>
      <w:r>
        <w:fldChar w:fldCharType="end"/>
      </w:r>
      <w:r>
        <w:fldChar w:fldCharType="end"/>
      </w:r>
    </w:p>
    <w:p w14:paraId="52374DBE">
      <w:pPr>
        <w:pStyle w:val="144"/>
        <w:tabs>
          <w:tab w:val="right" w:leader="dot" w:pos="9071"/>
        </w:tabs>
      </w:pPr>
      <w:r>
        <w:fldChar w:fldCharType="begin"/>
      </w:r>
      <w:r>
        <w:instrText xml:space="preserve"> HYPERLINK \l _Toc10391 </w:instrText>
      </w:r>
      <w:r>
        <w:fldChar w:fldCharType="separate"/>
      </w:r>
      <w:r>
        <w:rPr>
          <w:rFonts w:hint="default"/>
          <w:lang w:val="vi-VN"/>
        </w:rPr>
        <w:t>3</w:t>
      </w:r>
      <w:r>
        <w:rPr>
          <w:rFonts w:hint="default"/>
        </w:rPr>
        <w:t>.6.7. Bảng order_items</w:t>
      </w:r>
      <w:r>
        <w:tab/>
      </w:r>
      <w:r>
        <w:fldChar w:fldCharType="begin"/>
      </w:r>
      <w:r>
        <w:instrText xml:space="preserve"> PAGEREF _Toc10391 \h </w:instrText>
      </w:r>
      <w:r>
        <w:fldChar w:fldCharType="separate"/>
      </w:r>
      <w:r>
        <w:t>59</w:t>
      </w:r>
      <w:r>
        <w:fldChar w:fldCharType="end"/>
      </w:r>
      <w:r>
        <w:fldChar w:fldCharType="end"/>
      </w:r>
    </w:p>
    <w:p w14:paraId="071E67E6">
      <w:pPr>
        <w:pStyle w:val="144"/>
        <w:tabs>
          <w:tab w:val="right" w:leader="dot" w:pos="9071"/>
        </w:tabs>
      </w:pPr>
      <w:r>
        <w:fldChar w:fldCharType="begin"/>
      </w:r>
      <w:r>
        <w:instrText xml:space="preserve"> HYPERLINK \l _Toc28627 </w:instrText>
      </w:r>
      <w:r>
        <w:fldChar w:fldCharType="separate"/>
      </w:r>
      <w:r>
        <w:rPr>
          <w:rFonts w:hint="default"/>
        </w:rPr>
        <w:t>3.6.8. Bảng reviews</w:t>
      </w:r>
      <w:r>
        <w:tab/>
      </w:r>
      <w:r>
        <w:fldChar w:fldCharType="begin"/>
      </w:r>
      <w:r>
        <w:instrText xml:space="preserve"> PAGEREF _Toc28627 \h </w:instrText>
      </w:r>
      <w:r>
        <w:fldChar w:fldCharType="separate"/>
      </w:r>
      <w:r>
        <w:t>60</w:t>
      </w:r>
      <w:r>
        <w:fldChar w:fldCharType="end"/>
      </w:r>
      <w:r>
        <w:fldChar w:fldCharType="end"/>
      </w:r>
    </w:p>
    <w:p w14:paraId="15B1107B">
      <w:pPr>
        <w:pStyle w:val="144"/>
        <w:tabs>
          <w:tab w:val="right" w:leader="dot" w:pos="9071"/>
        </w:tabs>
      </w:pPr>
      <w:r>
        <w:fldChar w:fldCharType="begin"/>
      </w:r>
      <w:r>
        <w:instrText xml:space="preserve"> HYPERLINK \l _Toc11250 </w:instrText>
      </w:r>
      <w:r>
        <w:fldChar w:fldCharType="separate"/>
      </w:r>
      <w:r>
        <w:rPr>
          <w:rFonts w:hint="default"/>
        </w:rPr>
        <w:t>3.6.9. Bảng coupons</w:t>
      </w:r>
      <w:r>
        <w:tab/>
      </w:r>
      <w:r>
        <w:fldChar w:fldCharType="begin"/>
      </w:r>
      <w:r>
        <w:instrText xml:space="preserve"> PAGEREF _Toc11250 \h </w:instrText>
      </w:r>
      <w:r>
        <w:fldChar w:fldCharType="separate"/>
      </w:r>
      <w:r>
        <w:t>60</w:t>
      </w:r>
      <w:r>
        <w:fldChar w:fldCharType="end"/>
      </w:r>
      <w:r>
        <w:fldChar w:fldCharType="end"/>
      </w:r>
    </w:p>
    <w:p w14:paraId="2F588A65">
      <w:pPr>
        <w:pStyle w:val="144"/>
        <w:tabs>
          <w:tab w:val="right" w:leader="dot" w:pos="9071"/>
        </w:tabs>
      </w:pPr>
      <w:r>
        <w:fldChar w:fldCharType="begin"/>
      </w:r>
      <w:r>
        <w:instrText xml:space="preserve"> HYPERLINK \l _Toc1932 </w:instrText>
      </w:r>
      <w:r>
        <w:fldChar w:fldCharType="separate"/>
      </w:r>
      <w:r>
        <w:rPr>
          <w:rFonts w:hint="default"/>
        </w:rPr>
        <w:t>3.6.10. Bảng notifications</w:t>
      </w:r>
      <w:r>
        <w:tab/>
      </w:r>
      <w:r>
        <w:fldChar w:fldCharType="begin"/>
      </w:r>
      <w:r>
        <w:instrText xml:space="preserve"> PAGEREF _Toc1932 \h </w:instrText>
      </w:r>
      <w:r>
        <w:fldChar w:fldCharType="separate"/>
      </w:r>
      <w:r>
        <w:t>61</w:t>
      </w:r>
      <w:r>
        <w:fldChar w:fldCharType="end"/>
      </w:r>
      <w:r>
        <w:fldChar w:fldCharType="end"/>
      </w:r>
    </w:p>
    <w:p w14:paraId="52DC57DB">
      <w:pPr>
        <w:pStyle w:val="144"/>
        <w:tabs>
          <w:tab w:val="right" w:leader="dot" w:pos="9071"/>
        </w:tabs>
      </w:pPr>
      <w:r>
        <w:fldChar w:fldCharType="begin"/>
      </w:r>
      <w:r>
        <w:instrText xml:space="preserve"> HYPERLINK \l _Toc13446 </w:instrText>
      </w:r>
      <w:r>
        <w:fldChar w:fldCharType="separate"/>
      </w:r>
      <w:r>
        <w:rPr>
          <w:rFonts w:hint="default"/>
        </w:rPr>
        <w:t>3.6.11. Bảng password_reset_tokens</w:t>
      </w:r>
      <w:r>
        <w:tab/>
      </w:r>
      <w:r>
        <w:fldChar w:fldCharType="begin"/>
      </w:r>
      <w:r>
        <w:instrText xml:space="preserve"> PAGEREF _Toc13446 \h </w:instrText>
      </w:r>
      <w:r>
        <w:fldChar w:fldCharType="separate"/>
      </w:r>
      <w:r>
        <w:t>62</w:t>
      </w:r>
      <w:r>
        <w:fldChar w:fldCharType="end"/>
      </w:r>
      <w:r>
        <w:fldChar w:fldCharType="end"/>
      </w:r>
    </w:p>
    <w:p w14:paraId="0D44F505">
      <w:pPr>
        <w:pStyle w:val="144"/>
        <w:tabs>
          <w:tab w:val="right" w:leader="dot" w:pos="9071"/>
        </w:tabs>
      </w:pPr>
      <w:r>
        <w:fldChar w:fldCharType="begin"/>
      </w:r>
      <w:r>
        <w:instrText xml:space="preserve"> HYPERLINK \l _Toc24371 </w:instrText>
      </w:r>
      <w:r>
        <w:fldChar w:fldCharType="separate"/>
      </w:r>
      <w:r>
        <w:rPr>
          <w:rFonts w:hint="default"/>
        </w:rPr>
        <w:t>3.6.12. Mối quan hệ giữa các bảng</w:t>
      </w:r>
      <w:r>
        <w:tab/>
      </w:r>
      <w:r>
        <w:fldChar w:fldCharType="begin"/>
      </w:r>
      <w:r>
        <w:instrText xml:space="preserve"> PAGEREF _Toc24371 \h </w:instrText>
      </w:r>
      <w:r>
        <w:fldChar w:fldCharType="separate"/>
      </w:r>
      <w:r>
        <w:t>62</w:t>
      </w:r>
      <w:r>
        <w:fldChar w:fldCharType="end"/>
      </w:r>
      <w:r>
        <w:fldChar w:fldCharType="end"/>
      </w:r>
    </w:p>
    <w:p w14:paraId="5CCD838A">
      <w:pPr>
        <w:pStyle w:val="143"/>
        <w:tabs>
          <w:tab w:val="right" w:leader="dot" w:pos="9071"/>
        </w:tabs>
      </w:pPr>
      <w:r>
        <w:fldChar w:fldCharType="begin"/>
      </w:r>
      <w:r>
        <w:instrText xml:space="preserve"> HYPERLINK \l _Toc14224 </w:instrText>
      </w:r>
      <w:r>
        <w:fldChar w:fldCharType="separate"/>
      </w:r>
      <w:r>
        <w:rPr>
          <w:rFonts w:hint="default"/>
        </w:rPr>
        <w:t>3.</w:t>
      </w:r>
      <w:r>
        <w:rPr>
          <w:rFonts w:hint="default"/>
          <w:lang w:val="vi-VN"/>
        </w:rPr>
        <w:t>7</w:t>
      </w:r>
      <w:r>
        <w:rPr>
          <w:rFonts w:hint="default"/>
        </w:rPr>
        <w:t>. Sơ đồ ERD</w:t>
      </w:r>
      <w:r>
        <w:tab/>
      </w:r>
      <w:r>
        <w:fldChar w:fldCharType="begin"/>
      </w:r>
      <w:r>
        <w:instrText xml:space="preserve"> PAGEREF _Toc14224 \h </w:instrText>
      </w:r>
      <w:r>
        <w:fldChar w:fldCharType="separate"/>
      </w:r>
      <w:r>
        <w:t>64</w:t>
      </w:r>
      <w:r>
        <w:fldChar w:fldCharType="end"/>
      </w:r>
      <w:r>
        <w:fldChar w:fldCharType="end"/>
      </w:r>
    </w:p>
    <w:p w14:paraId="23C5E1C2">
      <w:pPr>
        <w:pStyle w:val="143"/>
        <w:tabs>
          <w:tab w:val="right" w:leader="dot" w:pos="9071"/>
        </w:tabs>
      </w:pPr>
      <w:r>
        <w:fldChar w:fldCharType="begin"/>
      </w:r>
      <w:r>
        <w:instrText xml:space="preserve"> HYPERLINK \l _Toc7614 </w:instrText>
      </w:r>
      <w:r>
        <w:fldChar w:fldCharType="separate"/>
      </w:r>
      <w:r>
        <w:rPr>
          <w:rFonts w:hint="default"/>
        </w:rPr>
        <w:t>3.</w:t>
      </w:r>
      <w:r>
        <w:rPr>
          <w:rFonts w:hint="default"/>
          <w:lang w:val="vi-VN"/>
        </w:rPr>
        <w:t>8</w:t>
      </w:r>
      <w:r>
        <w:rPr>
          <w:rFonts w:hint="default"/>
        </w:rPr>
        <w:t>. Thiết kế giao diện hệ thống</w:t>
      </w:r>
      <w:r>
        <w:tab/>
      </w:r>
      <w:r>
        <w:fldChar w:fldCharType="begin"/>
      </w:r>
      <w:r>
        <w:instrText xml:space="preserve"> PAGEREF _Toc7614 \h </w:instrText>
      </w:r>
      <w:r>
        <w:fldChar w:fldCharType="separate"/>
      </w:r>
      <w:r>
        <w:t>66</w:t>
      </w:r>
      <w:r>
        <w:fldChar w:fldCharType="end"/>
      </w:r>
      <w:r>
        <w:fldChar w:fldCharType="end"/>
      </w:r>
    </w:p>
    <w:p w14:paraId="01A756C6">
      <w:pPr>
        <w:pStyle w:val="144"/>
        <w:tabs>
          <w:tab w:val="right" w:leader="dot" w:pos="9071"/>
        </w:tabs>
      </w:pPr>
      <w:r>
        <w:fldChar w:fldCharType="begin"/>
      </w:r>
      <w:r>
        <w:instrText xml:space="preserve"> HYPERLINK \l _Toc29715 </w:instrText>
      </w:r>
      <w:r>
        <w:fldChar w:fldCharType="separate"/>
      </w:r>
      <w:r>
        <w:rPr>
          <w:rFonts w:hint="default"/>
          <w:lang w:val="vi-VN"/>
        </w:rPr>
        <w:t>3.8.1. Tổng hợp giao diện auth</w:t>
      </w:r>
      <w:r>
        <w:tab/>
      </w:r>
      <w:r>
        <w:fldChar w:fldCharType="begin"/>
      </w:r>
      <w:r>
        <w:instrText xml:space="preserve"> PAGEREF _Toc29715 \h </w:instrText>
      </w:r>
      <w:r>
        <w:fldChar w:fldCharType="separate"/>
      </w:r>
      <w:r>
        <w:t>66</w:t>
      </w:r>
      <w:r>
        <w:fldChar w:fldCharType="end"/>
      </w:r>
      <w:r>
        <w:fldChar w:fldCharType="end"/>
      </w:r>
    </w:p>
    <w:p w14:paraId="038670A9">
      <w:pPr>
        <w:pStyle w:val="144"/>
        <w:tabs>
          <w:tab w:val="right" w:leader="dot" w:pos="9071"/>
        </w:tabs>
      </w:pPr>
      <w:r>
        <w:fldChar w:fldCharType="begin"/>
      </w:r>
      <w:r>
        <w:instrText xml:space="preserve"> HYPERLINK \l _Toc4713 </w:instrText>
      </w:r>
      <w:r>
        <w:fldChar w:fldCharType="separate"/>
      </w:r>
      <w:r>
        <w:rPr>
          <w:rFonts w:hint="default"/>
          <w:lang w:val="vi-VN"/>
        </w:rPr>
        <w:t>3.8.2. Tổng hợp giao diện quản trị viên</w:t>
      </w:r>
      <w:r>
        <w:tab/>
      </w:r>
      <w:r>
        <w:fldChar w:fldCharType="begin"/>
      </w:r>
      <w:r>
        <w:instrText xml:space="preserve"> PAGEREF _Toc4713 \h </w:instrText>
      </w:r>
      <w:r>
        <w:fldChar w:fldCharType="separate"/>
      </w:r>
      <w:r>
        <w:t>68</w:t>
      </w:r>
      <w:r>
        <w:fldChar w:fldCharType="end"/>
      </w:r>
      <w:r>
        <w:fldChar w:fldCharType="end"/>
      </w:r>
    </w:p>
    <w:p w14:paraId="33EDD537">
      <w:pPr>
        <w:pStyle w:val="144"/>
        <w:tabs>
          <w:tab w:val="right" w:leader="dot" w:pos="9071"/>
        </w:tabs>
      </w:pPr>
      <w:r>
        <w:fldChar w:fldCharType="begin"/>
      </w:r>
      <w:r>
        <w:instrText xml:space="preserve"> HYPERLINK \l _Toc24469 </w:instrText>
      </w:r>
      <w:r>
        <w:fldChar w:fldCharType="separate"/>
      </w:r>
      <w:r>
        <w:rPr>
          <w:rFonts w:hint="default"/>
          <w:lang w:val="vi-VN"/>
        </w:rPr>
        <w:t>3.8.3. Tổng hợp giao diện người dùng</w:t>
      </w:r>
      <w:r>
        <w:tab/>
      </w:r>
      <w:r>
        <w:fldChar w:fldCharType="begin"/>
      </w:r>
      <w:r>
        <w:instrText xml:space="preserve"> PAGEREF _Toc24469 \h </w:instrText>
      </w:r>
      <w:r>
        <w:fldChar w:fldCharType="separate"/>
      </w:r>
      <w:r>
        <w:t>75</w:t>
      </w:r>
      <w:r>
        <w:fldChar w:fldCharType="end"/>
      </w:r>
      <w:r>
        <w:fldChar w:fldCharType="end"/>
      </w:r>
    </w:p>
    <w:p w14:paraId="506453CB">
      <w:pPr>
        <w:pStyle w:val="142"/>
        <w:tabs>
          <w:tab w:val="right" w:leader="dot" w:pos="9071"/>
        </w:tabs>
      </w:pPr>
      <w:r>
        <w:fldChar w:fldCharType="begin"/>
      </w:r>
      <w:r>
        <w:instrText xml:space="preserve"> HYPERLINK \l _Toc6897 </w:instrText>
      </w:r>
      <w:r>
        <w:fldChar w:fldCharType="separate"/>
      </w:r>
      <w:r>
        <w:rPr>
          <w:rFonts w:hint="default"/>
        </w:rPr>
        <w:t>KẾT LUẬN</w:t>
      </w:r>
      <w:r>
        <w:tab/>
      </w:r>
      <w:r>
        <w:fldChar w:fldCharType="begin"/>
      </w:r>
      <w:r>
        <w:instrText xml:space="preserve"> PAGEREF _Toc6897 \h </w:instrText>
      </w:r>
      <w:r>
        <w:fldChar w:fldCharType="separate"/>
      </w:r>
      <w:r>
        <w:t>83</w:t>
      </w:r>
      <w:r>
        <w:fldChar w:fldCharType="end"/>
      </w:r>
      <w:r>
        <w:fldChar w:fldCharType="end"/>
      </w:r>
    </w:p>
    <w:p w14:paraId="7B5D51C7">
      <w:pPr>
        <w:pStyle w:val="142"/>
        <w:tabs>
          <w:tab w:val="right" w:leader="dot" w:pos="9071"/>
        </w:tabs>
      </w:pPr>
      <w:r>
        <w:fldChar w:fldCharType="begin"/>
      </w:r>
      <w:r>
        <w:instrText xml:space="preserve"> HYPERLINK \l _Toc28143 </w:instrText>
      </w:r>
      <w:r>
        <w:fldChar w:fldCharType="separate"/>
      </w:r>
      <w:r>
        <w:rPr>
          <w:rFonts w:hint="default"/>
          <w:lang w:val="vi-VN"/>
        </w:rPr>
        <w:t>PHỤ LỤC</w:t>
      </w:r>
      <w:r>
        <w:tab/>
      </w:r>
      <w:r>
        <w:fldChar w:fldCharType="begin"/>
      </w:r>
      <w:r>
        <w:instrText xml:space="preserve"> PAGEREF _Toc28143 \h </w:instrText>
      </w:r>
      <w:r>
        <w:fldChar w:fldCharType="separate"/>
      </w:r>
      <w:r>
        <w:t>85</w:t>
      </w:r>
      <w:r>
        <w:fldChar w:fldCharType="end"/>
      </w:r>
      <w:r>
        <w:fldChar w:fldCharType="end"/>
      </w:r>
    </w:p>
    <w:p w14:paraId="1104BEB6">
      <w:pPr>
        <w:pStyle w:val="143"/>
        <w:tabs>
          <w:tab w:val="right" w:leader="dot" w:pos="9071"/>
        </w:tabs>
      </w:pPr>
      <w:r>
        <w:fldChar w:fldCharType="begin"/>
      </w:r>
      <w:r>
        <w:instrText xml:space="preserve"> HYPERLINK \l _Toc23731 </w:instrText>
      </w:r>
      <w:r>
        <w:fldChar w:fldCharType="separate"/>
      </w:r>
      <w:r>
        <w:rPr>
          <w:rFonts w:hint="default"/>
        </w:rPr>
        <w:t>A1. DANH SÁCH THÀNH VIÊN NHÓM VÀ PHÂN CÔNG CÔNG VIỆC</w:t>
      </w:r>
      <w:r>
        <w:tab/>
      </w:r>
      <w:r>
        <w:fldChar w:fldCharType="begin"/>
      </w:r>
      <w:r>
        <w:instrText xml:space="preserve"> PAGEREF _Toc23731 \h </w:instrText>
      </w:r>
      <w:r>
        <w:fldChar w:fldCharType="separate"/>
      </w:r>
      <w:r>
        <w:t>85</w:t>
      </w:r>
      <w:r>
        <w:fldChar w:fldCharType="end"/>
      </w:r>
      <w:r>
        <w:fldChar w:fldCharType="end"/>
      </w:r>
    </w:p>
    <w:p w14:paraId="797EFC2F">
      <w:pPr>
        <w:pStyle w:val="143"/>
        <w:tabs>
          <w:tab w:val="right" w:leader="dot" w:pos="9071"/>
        </w:tabs>
      </w:pPr>
      <w:r>
        <w:fldChar w:fldCharType="begin"/>
      </w:r>
      <w:r>
        <w:instrText xml:space="preserve"> HYPERLINK \l _Toc13409 </w:instrText>
      </w:r>
      <w:r>
        <w:fldChar w:fldCharType="separate"/>
      </w:r>
      <w:r>
        <w:rPr>
          <w:rFonts w:hint="default"/>
        </w:rPr>
        <w:t>A2. MÃ NGUỒN DỰ ÁN</w:t>
      </w:r>
      <w:r>
        <w:tab/>
      </w:r>
      <w:r>
        <w:fldChar w:fldCharType="begin"/>
      </w:r>
      <w:r>
        <w:instrText xml:space="preserve"> PAGEREF _Toc13409 \h </w:instrText>
      </w:r>
      <w:r>
        <w:fldChar w:fldCharType="separate"/>
      </w:r>
      <w:r>
        <w:t>85</w:t>
      </w:r>
      <w:r>
        <w:fldChar w:fldCharType="end"/>
      </w:r>
      <w:r>
        <w:fldChar w:fldCharType="end"/>
      </w:r>
    </w:p>
    <w:p w14:paraId="43F9DCC5">
      <w:pPr>
        <w:pStyle w:val="144"/>
        <w:tabs>
          <w:tab w:val="right" w:leader="dot" w:pos="9071"/>
        </w:tabs>
      </w:pPr>
      <w:r>
        <w:fldChar w:fldCharType="begin"/>
      </w:r>
      <w:r>
        <w:instrText xml:space="preserve"> HYPERLINK \l _Toc28636 </w:instrText>
      </w:r>
      <w:r>
        <w:fldChar w:fldCharType="separate"/>
      </w:r>
      <w:r>
        <w:rPr>
          <w:rFonts w:hint="default"/>
          <w:lang w:val="vi-VN"/>
        </w:rPr>
        <w:t>A2.1. Kho lưu trữ mã nguồn trên Github</w:t>
      </w:r>
      <w:r>
        <w:tab/>
      </w:r>
      <w:r>
        <w:fldChar w:fldCharType="begin"/>
      </w:r>
      <w:r>
        <w:instrText xml:space="preserve"> PAGEREF _Toc28636 \h </w:instrText>
      </w:r>
      <w:r>
        <w:fldChar w:fldCharType="separate"/>
      </w:r>
      <w:r>
        <w:t>85</w:t>
      </w:r>
      <w:r>
        <w:fldChar w:fldCharType="end"/>
      </w:r>
      <w:r>
        <w:fldChar w:fldCharType="end"/>
      </w:r>
    </w:p>
    <w:p w14:paraId="44DC660E">
      <w:pPr>
        <w:pStyle w:val="144"/>
        <w:tabs>
          <w:tab w:val="right" w:leader="dot" w:pos="9071"/>
        </w:tabs>
      </w:pPr>
      <w:r>
        <w:fldChar w:fldCharType="begin"/>
      </w:r>
      <w:r>
        <w:instrText xml:space="preserve"> HYPERLINK \l _Toc10891 </w:instrText>
      </w:r>
      <w:r>
        <w:fldChar w:fldCharType="separate"/>
      </w:r>
      <w:r>
        <w:rPr>
          <w:rFonts w:hint="default"/>
        </w:rPr>
        <w:t>A2.</w:t>
      </w:r>
      <w:r>
        <w:rPr>
          <w:rFonts w:hint="default"/>
          <w:lang w:val="vi-VN"/>
        </w:rPr>
        <w:t>2</w:t>
      </w:r>
      <w:r>
        <w:rPr>
          <w:rFonts w:hint="default"/>
        </w:rPr>
        <w:t>. Mô tả cấu trúc các file mã nguồn chính</w:t>
      </w:r>
      <w:r>
        <w:tab/>
      </w:r>
      <w:r>
        <w:fldChar w:fldCharType="begin"/>
      </w:r>
      <w:r>
        <w:instrText xml:space="preserve"> PAGEREF _Toc10891 \h </w:instrText>
      </w:r>
      <w:r>
        <w:fldChar w:fldCharType="separate"/>
      </w:r>
      <w:r>
        <w:t>86</w:t>
      </w:r>
      <w:r>
        <w:fldChar w:fldCharType="end"/>
      </w:r>
      <w:r>
        <w:fldChar w:fldCharType="end"/>
      </w:r>
    </w:p>
    <w:p w14:paraId="1DFDC7ED">
      <w:pPr>
        <w:pStyle w:val="144"/>
        <w:tabs>
          <w:tab w:val="right" w:leader="dot" w:pos="9071"/>
        </w:tabs>
      </w:pPr>
      <w:r>
        <w:fldChar w:fldCharType="begin"/>
      </w:r>
      <w:r>
        <w:instrText xml:space="preserve"> HYPERLINK \l _Toc21775 </w:instrText>
      </w:r>
      <w:r>
        <w:fldChar w:fldCharType="separate"/>
      </w:r>
      <w:r>
        <w:rPr>
          <w:rFonts w:hint="default"/>
        </w:rPr>
        <w:t>A2.</w:t>
      </w:r>
      <w:r>
        <w:rPr>
          <w:rFonts w:hint="default"/>
          <w:lang w:val="vi-VN"/>
        </w:rPr>
        <w:t>4</w:t>
      </w:r>
      <w:r>
        <w:rPr>
          <w:rFonts w:hint="default"/>
        </w:rPr>
        <w:t>. Các công nghệ sử dụng trong dự án</w:t>
      </w:r>
      <w:r>
        <w:tab/>
      </w:r>
      <w:r>
        <w:fldChar w:fldCharType="begin"/>
      </w:r>
      <w:r>
        <w:instrText xml:space="preserve"> PAGEREF _Toc21775 \h </w:instrText>
      </w:r>
      <w:r>
        <w:fldChar w:fldCharType="separate"/>
      </w:r>
      <w:r>
        <w:t>95</w:t>
      </w:r>
      <w:r>
        <w:fldChar w:fldCharType="end"/>
      </w:r>
      <w:r>
        <w:fldChar w:fldCharType="end"/>
      </w:r>
    </w:p>
    <w:p w14:paraId="452F4C3F">
      <w:pPr>
        <w:pStyle w:val="142"/>
        <w:tabs>
          <w:tab w:val="right" w:leader="dot" w:pos="9071"/>
        </w:tabs>
      </w:pPr>
      <w:r>
        <w:fldChar w:fldCharType="begin"/>
      </w:r>
      <w:r>
        <w:instrText xml:space="preserve"> HYPERLINK \l _Toc8192 </w:instrText>
      </w:r>
      <w:r>
        <w:fldChar w:fldCharType="separate"/>
      </w:r>
      <w:r>
        <w:rPr>
          <w:rFonts w:hint="default"/>
        </w:rPr>
        <w:t>TÀI LIỆU THAM KHẢO</w:t>
      </w:r>
      <w:r>
        <w:tab/>
      </w:r>
      <w:r>
        <w:fldChar w:fldCharType="begin"/>
      </w:r>
      <w:r>
        <w:instrText xml:space="preserve"> PAGEREF _Toc8192 \h </w:instrText>
      </w:r>
      <w:r>
        <w:fldChar w:fldCharType="separate"/>
      </w:r>
      <w:r>
        <w:t>97</w:t>
      </w:r>
      <w:r>
        <w:fldChar w:fldCharType="end"/>
      </w:r>
      <w:r>
        <w:fldChar w:fldCharType="end"/>
      </w:r>
    </w:p>
    <w:p w14:paraId="2848374D">
      <w:pPr>
        <w:jc w:val="center"/>
      </w:pPr>
      <w:r>
        <w:fldChar w:fldCharType="end"/>
      </w:r>
      <w:bookmarkStart w:id="0" w:name="_Toc22313"/>
    </w:p>
    <w:p w14:paraId="489D45A2">
      <w:r>
        <w:br w:type="page"/>
      </w:r>
    </w:p>
    <w:p w14:paraId="456F1A73">
      <w:pPr>
        <w:jc w:val="center"/>
        <w:rPr>
          <w:rStyle w:val="252"/>
          <w:rFonts w:hint="default"/>
        </w:rPr>
      </w:pPr>
      <w:bookmarkStart w:id="1" w:name="_Toc27893"/>
      <w:r>
        <w:rPr>
          <w:rStyle w:val="252"/>
          <w:rFonts w:hint="default"/>
        </w:rPr>
        <w:t>DANH MỤC CÁC TỪ VIẾT TẮT</w:t>
      </w:r>
      <w:bookmarkEnd w:id="0"/>
    </w:p>
    <w:bookmarkEnd w:id="1"/>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6"/>
        <w:gridCol w:w="1898"/>
        <w:gridCol w:w="6192"/>
      </w:tblGrid>
      <w:tr w14:paraId="0D514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259F2936">
            <w:pPr>
              <w:jc w:val="center"/>
              <w:rPr>
                <w:b/>
                <w:bCs/>
                <w:lang w:val="en-US"/>
              </w:rPr>
            </w:pPr>
            <w:r>
              <w:rPr>
                <w:b/>
                <w:bCs/>
                <w:lang w:val="en-US" w:eastAsia="zh-CN"/>
              </w:rPr>
              <w:t>STT</w:t>
            </w:r>
          </w:p>
        </w:tc>
        <w:tc>
          <w:tcPr>
            <w:tcW w:w="1898" w:type="dxa"/>
            <w:vAlign w:val="center"/>
          </w:tcPr>
          <w:p w14:paraId="65FCD302">
            <w:pPr>
              <w:jc w:val="center"/>
              <w:rPr>
                <w:b/>
                <w:bCs/>
                <w:lang w:val="en-US"/>
              </w:rPr>
            </w:pPr>
            <w:r>
              <w:rPr>
                <w:b/>
                <w:bCs/>
                <w:lang w:val="en-US" w:eastAsia="zh-CN"/>
              </w:rPr>
              <w:t>Chữ viết tắt</w:t>
            </w:r>
          </w:p>
        </w:tc>
        <w:tc>
          <w:tcPr>
            <w:tcW w:w="6192" w:type="dxa"/>
            <w:vAlign w:val="center"/>
          </w:tcPr>
          <w:p w14:paraId="2F37DE20">
            <w:pPr>
              <w:jc w:val="center"/>
              <w:rPr>
                <w:b/>
                <w:bCs/>
                <w:lang w:val="en-US"/>
              </w:rPr>
            </w:pPr>
            <w:r>
              <w:rPr>
                <w:b/>
                <w:bCs/>
                <w:lang w:val="en-US" w:eastAsia="zh-CN"/>
              </w:rPr>
              <w:t>Giải thích</w:t>
            </w:r>
          </w:p>
        </w:tc>
      </w:tr>
      <w:tr w14:paraId="56617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02616A90">
            <w:pPr>
              <w:jc w:val="center"/>
              <w:rPr>
                <w:lang w:val="en-US"/>
              </w:rPr>
            </w:pPr>
            <w:r>
              <w:rPr>
                <w:lang w:val="en-US" w:eastAsia="zh-CN"/>
              </w:rPr>
              <w:t>1</w:t>
            </w:r>
          </w:p>
        </w:tc>
        <w:tc>
          <w:tcPr>
            <w:tcW w:w="1898" w:type="dxa"/>
            <w:vAlign w:val="center"/>
          </w:tcPr>
          <w:p w14:paraId="262D2C8A">
            <w:pPr>
              <w:jc w:val="center"/>
              <w:rPr>
                <w:lang w:val="en-US"/>
              </w:rPr>
            </w:pPr>
            <w:r>
              <w:rPr>
                <w:lang w:val="en-US" w:eastAsia="zh-CN"/>
              </w:rPr>
              <w:t>CNTT</w:t>
            </w:r>
          </w:p>
        </w:tc>
        <w:tc>
          <w:tcPr>
            <w:tcW w:w="6192" w:type="dxa"/>
            <w:vAlign w:val="center"/>
          </w:tcPr>
          <w:p w14:paraId="58A481D8">
            <w:pPr>
              <w:rPr>
                <w:lang w:val="en-US"/>
              </w:rPr>
            </w:pPr>
            <w:r>
              <w:rPr>
                <w:lang w:val="en-US" w:eastAsia="zh-CN"/>
              </w:rPr>
              <w:t>Công nghệ thông tin</w:t>
            </w:r>
          </w:p>
        </w:tc>
      </w:tr>
      <w:tr w14:paraId="5D3D2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2C37BB56">
            <w:pPr>
              <w:jc w:val="center"/>
              <w:rPr>
                <w:lang w:val="en-US"/>
              </w:rPr>
            </w:pPr>
            <w:r>
              <w:rPr>
                <w:lang w:val="en-US" w:eastAsia="zh-CN"/>
              </w:rPr>
              <w:t>2</w:t>
            </w:r>
          </w:p>
        </w:tc>
        <w:tc>
          <w:tcPr>
            <w:tcW w:w="1898" w:type="dxa"/>
            <w:vAlign w:val="center"/>
          </w:tcPr>
          <w:p w14:paraId="17A97BED">
            <w:pPr>
              <w:jc w:val="center"/>
              <w:rPr>
                <w:lang w:val="en-US"/>
              </w:rPr>
            </w:pPr>
            <w:r>
              <w:rPr>
                <w:lang w:val="en-US" w:eastAsia="zh-CN"/>
              </w:rPr>
              <w:t>MVC</w:t>
            </w:r>
          </w:p>
        </w:tc>
        <w:tc>
          <w:tcPr>
            <w:tcW w:w="6192" w:type="dxa"/>
            <w:vAlign w:val="center"/>
          </w:tcPr>
          <w:p w14:paraId="0589E838">
            <w:pPr>
              <w:rPr>
                <w:lang w:val="en-US"/>
              </w:rPr>
            </w:pPr>
            <w:r>
              <w:rPr>
                <w:lang w:val="en-US" w:eastAsia="zh-CN"/>
              </w:rPr>
              <w:t>Model - View - Controller</w:t>
            </w:r>
          </w:p>
        </w:tc>
      </w:tr>
      <w:tr w14:paraId="6A3D3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7CD5BED2">
            <w:pPr>
              <w:jc w:val="center"/>
              <w:rPr>
                <w:lang w:val="en-US"/>
              </w:rPr>
            </w:pPr>
            <w:r>
              <w:rPr>
                <w:lang w:val="en-US" w:eastAsia="zh-CN"/>
              </w:rPr>
              <w:t>3</w:t>
            </w:r>
          </w:p>
        </w:tc>
        <w:tc>
          <w:tcPr>
            <w:tcW w:w="1898" w:type="dxa"/>
            <w:vAlign w:val="center"/>
          </w:tcPr>
          <w:p w14:paraId="5DDD96D9">
            <w:pPr>
              <w:jc w:val="center"/>
              <w:rPr>
                <w:lang w:val="en-US"/>
              </w:rPr>
            </w:pPr>
            <w:r>
              <w:rPr>
                <w:lang w:val="en-US" w:eastAsia="zh-CN"/>
              </w:rPr>
              <w:t>CSDL</w:t>
            </w:r>
          </w:p>
        </w:tc>
        <w:tc>
          <w:tcPr>
            <w:tcW w:w="6192" w:type="dxa"/>
            <w:vAlign w:val="center"/>
          </w:tcPr>
          <w:p w14:paraId="65DFDC66">
            <w:pPr>
              <w:rPr>
                <w:lang w:val="en-US"/>
              </w:rPr>
            </w:pPr>
            <w:r>
              <w:rPr>
                <w:lang w:val="en-US" w:eastAsia="zh-CN"/>
              </w:rPr>
              <w:t>Cơ sở dữ liệu</w:t>
            </w:r>
          </w:p>
        </w:tc>
      </w:tr>
      <w:tr w14:paraId="64280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710E62C6">
            <w:pPr>
              <w:jc w:val="center"/>
              <w:rPr>
                <w:lang w:val="en-US"/>
              </w:rPr>
            </w:pPr>
            <w:r>
              <w:rPr>
                <w:lang w:val="en-US" w:eastAsia="zh-CN"/>
              </w:rPr>
              <w:t>4</w:t>
            </w:r>
          </w:p>
        </w:tc>
        <w:tc>
          <w:tcPr>
            <w:tcW w:w="1898" w:type="dxa"/>
            <w:vAlign w:val="center"/>
          </w:tcPr>
          <w:p w14:paraId="4BA6F997">
            <w:pPr>
              <w:jc w:val="center"/>
              <w:rPr>
                <w:lang w:val="en-US"/>
              </w:rPr>
            </w:pPr>
            <w:r>
              <w:rPr>
                <w:lang w:val="en-US" w:eastAsia="zh-CN"/>
              </w:rPr>
              <w:t>PHP</w:t>
            </w:r>
          </w:p>
        </w:tc>
        <w:tc>
          <w:tcPr>
            <w:tcW w:w="6192" w:type="dxa"/>
            <w:vAlign w:val="center"/>
          </w:tcPr>
          <w:p w14:paraId="1655A263">
            <w:pPr>
              <w:rPr>
                <w:lang w:val="en-US"/>
              </w:rPr>
            </w:pPr>
            <w:r>
              <w:rPr>
                <w:lang w:val="en-US" w:eastAsia="zh-CN"/>
              </w:rPr>
              <w:t>Hypertext Preprocessor</w:t>
            </w:r>
          </w:p>
        </w:tc>
      </w:tr>
      <w:tr w14:paraId="57955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66C3594B">
            <w:pPr>
              <w:jc w:val="center"/>
              <w:rPr>
                <w:lang w:val="en-US"/>
              </w:rPr>
            </w:pPr>
            <w:r>
              <w:rPr>
                <w:lang w:val="en-US" w:eastAsia="zh-CN"/>
              </w:rPr>
              <w:t>5</w:t>
            </w:r>
          </w:p>
        </w:tc>
        <w:tc>
          <w:tcPr>
            <w:tcW w:w="1898" w:type="dxa"/>
            <w:vAlign w:val="center"/>
          </w:tcPr>
          <w:p w14:paraId="2FB6FE32">
            <w:pPr>
              <w:jc w:val="center"/>
              <w:rPr>
                <w:lang w:val="en-US"/>
              </w:rPr>
            </w:pPr>
            <w:r>
              <w:rPr>
                <w:lang w:val="en-US" w:eastAsia="zh-CN"/>
              </w:rPr>
              <w:t>SQL</w:t>
            </w:r>
          </w:p>
        </w:tc>
        <w:tc>
          <w:tcPr>
            <w:tcW w:w="6192" w:type="dxa"/>
            <w:vAlign w:val="center"/>
          </w:tcPr>
          <w:p w14:paraId="31DD2EE5">
            <w:pPr>
              <w:rPr>
                <w:lang w:val="en-US"/>
              </w:rPr>
            </w:pPr>
            <w:r>
              <w:rPr>
                <w:lang w:val="en-US" w:eastAsia="zh-CN"/>
              </w:rPr>
              <w:t>Structured Query Language</w:t>
            </w:r>
          </w:p>
        </w:tc>
      </w:tr>
      <w:tr w14:paraId="392A2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7D0BAD76">
            <w:pPr>
              <w:jc w:val="center"/>
              <w:rPr>
                <w:lang w:val="en-US"/>
              </w:rPr>
            </w:pPr>
            <w:r>
              <w:rPr>
                <w:lang w:val="en-US" w:eastAsia="zh-CN"/>
              </w:rPr>
              <w:t>6</w:t>
            </w:r>
          </w:p>
        </w:tc>
        <w:tc>
          <w:tcPr>
            <w:tcW w:w="1898" w:type="dxa"/>
            <w:vAlign w:val="center"/>
          </w:tcPr>
          <w:p w14:paraId="38D348FE">
            <w:pPr>
              <w:jc w:val="center"/>
              <w:rPr>
                <w:lang w:val="en-US"/>
              </w:rPr>
            </w:pPr>
            <w:r>
              <w:rPr>
                <w:lang w:val="en-US" w:eastAsia="zh-CN"/>
              </w:rPr>
              <w:t>HTML</w:t>
            </w:r>
          </w:p>
        </w:tc>
        <w:tc>
          <w:tcPr>
            <w:tcW w:w="6192" w:type="dxa"/>
            <w:vAlign w:val="center"/>
          </w:tcPr>
          <w:p w14:paraId="2823F15B">
            <w:pPr>
              <w:rPr>
                <w:lang w:val="en-US"/>
              </w:rPr>
            </w:pPr>
            <w:r>
              <w:rPr>
                <w:lang w:val="en-US" w:eastAsia="zh-CN"/>
              </w:rPr>
              <w:t>HyperText Markup Language</w:t>
            </w:r>
          </w:p>
        </w:tc>
      </w:tr>
      <w:tr w14:paraId="20B93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488F630B">
            <w:pPr>
              <w:jc w:val="center"/>
              <w:rPr>
                <w:lang w:val="en-US"/>
              </w:rPr>
            </w:pPr>
            <w:r>
              <w:rPr>
                <w:lang w:val="en-US" w:eastAsia="zh-CN"/>
              </w:rPr>
              <w:t>7</w:t>
            </w:r>
          </w:p>
        </w:tc>
        <w:tc>
          <w:tcPr>
            <w:tcW w:w="1898" w:type="dxa"/>
            <w:vAlign w:val="center"/>
          </w:tcPr>
          <w:p w14:paraId="1D5C8A6F">
            <w:pPr>
              <w:jc w:val="center"/>
              <w:rPr>
                <w:lang w:val="en-US"/>
              </w:rPr>
            </w:pPr>
            <w:r>
              <w:rPr>
                <w:lang w:val="en-US" w:eastAsia="zh-CN"/>
              </w:rPr>
              <w:t>CSS</w:t>
            </w:r>
          </w:p>
        </w:tc>
        <w:tc>
          <w:tcPr>
            <w:tcW w:w="6192" w:type="dxa"/>
            <w:vAlign w:val="center"/>
          </w:tcPr>
          <w:p w14:paraId="3C5FB3C9">
            <w:pPr>
              <w:rPr>
                <w:lang w:val="en-US"/>
              </w:rPr>
            </w:pPr>
            <w:r>
              <w:rPr>
                <w:lang w:val="en-US" w:eastAsia="zh-CN"/>
              </w:rPr>
              <w:t>Cascading Style Sheets</w:t>
            </w:r>
          </w:p>
        </w:tc>
      </w:tr>
      <w:tr w14:paraId="0F6FB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462E5C14">
            <w:pPr>
              <w:jc w:val="center"/>
              <w:rPr>
                <w:lang w:val="en-US"/>
              </w:rPr>
            </w:pPr>
            <w:r>
              <w:rPr>
                <w:lang w:val="en-US" w:eastAsia="zh-CN"/>
              </w:rPr>
              <w:t>8</w:t>
            </w:r>
          </w:p>
        </w:tc>
        <w:tc>
          <w:tcPr>
            <w:tcW w:w="1898" w:type="dxa"/>
            <w:vAlign w:val="center"/>
          </w:tcPr>
          <w:p w14:paraId="75BA8DD0">
            <w:pPr>
              <w:jc w:val="center"/>
              <w:rPr>
                <w:lang w:val="en-US"/>
              </w:rPr>
            </w:pPr>
            <w:r>
              <w:rPr>
                <w:lang w:val="en-US" w:eastAsia="zh-CN"/>
              </w:rPr>
              <w:t>JS</w:t>
            </w:r>
          </w:p>
        </w:tc>
        <w:tc>
          <w:tcPr>
            <w:tcW w:w="6192" w:type="dxa"/>
            <w:vAlign w:val="center"/>
          </w:tcPr>
          <w:p w14:paraId="56DB4215">
            <w:pPr>
              <w:rPr>
                <w:lang w:val="en-US"/>
              </w:rPr>
            </w:pPr>
            <w:r>
              <w:rPr>
                <w:lang w:val="en-US" w:eastAsia="zh-CN"/>
              </w:rPr>
              <w:t>JavaScript</w:t>
            </w:r>
          </w:p>
        </w:tc>
      </w:tr>
      <w:tr w14:paraId="4B1DA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15EFBF1F">
            <w:pPr>
              <w:jc w:val="center"/>
              <w:rPr>
                <w:lang w:val="en-US"/>
              </w:rPr>
            </w:pPr>
            <w:r>
              <w:rPr>
                <w:lang w:val="en-US" w:eastAsia="zh-CN"/>
              </w:rPr>
              <w:t>9</w:t>
            </w:r>
          </w:p>
        </w:tc>
        <w:tc>
          <w:tcPr>
            <w:tcW w:w="1898" w:type="dxa"/>
            <w:vAlign w:val="center"/>
          </w:tcPr>
          <w:p w14:paraId="400E07C4">
            <w:pPr>
              <w:jc w:val="center"/>
              <w:rPr>
                <w:lang w:val="en-US"/>
              </w:rPr>
            </w:pPr>
            <w:r>
              <w:rPr>
                <w:lang w:val="en-US" w:eastAsia="zh-CN"/>
              </w:rPr>
              <w:t>UI</w:t>
            </w:r>
          </w:p>
        </w:tc>
        <w:tc>
          <w:tcPr>
            <w:tcW w:w="6192" w:type="dxa"/>
            <w:vAlign w:val="center"/>
          </w:tcPr>
          <w:p w14:paraId="40F80643">
            <w:pPr>
              <w:rPr>
                <w:lang w:val="en-US"/>
              </w:rPr>
            </w:pPr>
            <w:r>
              <w:rPr>
                <w:lang w:val="en-US" w:eastAsia="zh-CN"/>
              </w:rPr>
              <w:t>User Interface</w:t>
            </w:r>
          </w:p>
        </w:tc>
      </w:tr>
      <w:tr w14:paraId="1670D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03E99655">
            <w:pPr>
              <w:jc w:val="center"/>
              <w:rPr>
                <w:lang w:val="en-US"/>
              </w:rPr>
            </w:pPr>
            <w:r>
              <w:rPr>
                <w:lang w:val="en-US" w:eastAsia="zh-CN"/>
              </w:rPr>
              <w:t>10</w:t>
            </w:r>
          </w:p>
        </w:tc>
        <w:tc>
          <w:tcPr>
            <w:tcW w:w="1898" w:type="dxa"/>
            <w:vAlign w:val="center"/>
          </w:tcPr>
          <w:p w14:paraId="754EDF24">
            <w:pPr>
              <w:jc w:val="center"/>
              <w:rPr>
                <w:lang w:val="en-US"/>
              </w:rPr>
            </w:pPr>
            <w:r>
              <w:rPr>
                <w:lang w:val="en-US" w:eastAsia="zh-CN"/>
              </w:rPr>
              <w:t>UX</w:t>
            </w:r>
          </w:p>
        </w:tc>
        <w:tc>
          <w:tcPr>
            <w:tcW w:w="6192" w:type="dxa"/>
            <w:vAlign w:val="center"/>
          </w:tcPr>
          <w:p w14:paraId="0D1B51F2">
            <w:pPr>
              <w:rPr>
                <w:lang w:val="en-US"/>
              </w:rPr>
            </w:pPr>
            <w:r>
              <w:rPr>
                <w:lang w:val="en-US" w:eastAsia="zh-CN"/>
              </w:rPr>
              <w:t>User Experience</w:t>
            </w:r>
          </w:p>
        </w:tc>
      </w:tr>
      <w:tr w14:paraId="04BFD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4C61C373">
            <w:pPr>
              <w:jc w:val="center"/>
              <w:rPr>
                <w:lang w:val="en-US"/>
              </w:rPr>
            </w:pPr>
            <w:r>
              <w:rPr>
                <w:lang w:val="en-US" w:eastAsia="zh-CN"/>
              </w:rPr>
              <w:t>11</w:t>
            </w:r>
          </w:p>
        </w:tc>
        <w:tc>
          <w:tcPr>
            <w:tcW w:w="1898" w:type="dxa"/>
            <w:vAlign w:val="center"/>
          </w:tcPr>
          <w:p w14:paraId="77DDB30F">
            <w:pPr>
              <w:jc w:val="center"/>
              <w:rPr>
                <w:lang w:val="en-US"/>
              </w:rPr>
            </w:pPr>
            <w:r>
              <w:rPr>
                <w:lang w:val="en-US" w:eastAsia="zh-CN"/>
              </w:rPr>
              <w:t>URL</w:t>
            </w:r>
          </w:p>
        </w:tc>
        <w:tc>
          <w:tcPr>
            <w:tcW w:w="6192" w:type="dxa"/>
            <w:vAlign w:val="center"/>
          </w:tcPr>
          <w:p w14:paraId="56CEDAF9">
            <w:pPr>
              <w:rPr>
                <w:lang w:val="en-US"/>
              </w:rPr>
            </w:pPr>
            <w:r>
              <w:rPr>
                <w:lang w:val="en-US" w:eastAsia="zh-CN"/>
              </w:rPr>
              <w:t>Uniform Resource Locator</w:t>
            </w:r>
          </w:p>
        </w:tc>
      </w:tr>
      <w:tr w14:paraId="405EE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4BC60952">
            <w:pPr>
              <w:jc w:val="center"/>
              <w:rPr>
                <w:lang w:val="en-US"/>
              </w:rPr>
            </w:pPr>
            <w:r>
              <w:rPr>
                <w:lang w:val="en-US" w:eastAsia="zh-CN"/>
              </w:rPr>
              <w:t>12</w:t>
            </w:r>
          </w:p>
        </w:tc>
        <w:tc>
          <w:tcPr>
            <w:tcW w:w="1898" w:type="dxa"/>
            <w:vAlign w:val="center"/>
          </w:tcPr>
          <w:p w14:paraId="2164D859">
            <w:pPr>
              <w:jc w:val="center"/>
              <w:rPr>
                <w:lang w:val="en-US"/>
              </w:rPr>
            </w:pPr>
            <w:r>
              <w:rPr>
                <w:lang w:val="en-US" w:eastAsia="zh-CN"/>
              </w:rPr>
              <w:t>HTTP</w:t>
            </w:r>
          </w:p>
        </w:tc>
        <w:tc>
          <w:tcPr>
            <w:tcW w:w="6192" w:type="dxa"/>
            <w:vAlign w:val="center"/>
          </w:tcPr>
          <w:p w14:paraId="108FD21B">
            <w:pPr>
              <w:rPr>
                <w:lang w:val="en-US"/>
              </w:rPr>
            </w:pPr>
            <w:r>
              <w:rPr>
                <w:lang w:val="en-US" w:eastAsia="zh-CN"/>
              </w:rPr>
              <w:t>HyperText Transfer Protocol</w:t>
            </w:r>
          </w:p>
        </w:tc>
      </w:tr>
      <w:tr w14:paraId="6E95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512C9EE8">
            <w:pPr>
              <w:jc w:val="center"/>
              <w:rPr>
                <w:lang w:val="en-US"/>
              </w:rPr>
            </w:pPr>
            <w:r>
              <w:rPr>
                <w:lang w:val="en-US" w:eastAsia="zh-CN"/>
              </w:rPr>
              <w:t>13</w:t>
            </w:r>
          </w:p>
        </w:tc>
        <w:tc>
          <w:tcPr>
            <w:tcW w:w="1898" w:type="dxa"/>
            <w:vAlign w:val="center"/>
          </w:tcPr>
          <w:p w14:paraId="131A1456">
            <w:pPr>
              <w:jc w:val="center"/>
              <w:rPr>
                <w:lang w:val="en-US"/>
              </w:rPr>
            </w:pPr>
            <w:r>
              <w:rPr>
                <w:lang w:val="en-US" w:eastAsia="zh-CN"/>
              </w:rPr>
              <w:t>HTTPS</w:t>
            </w:r>
          </w:p>
        </w:tc>
        <w:tc>
          <w:tcPr>
            <w:tcW w:w="6192" w:type="dxa"/>
            <w:vAlign w:val="center"/>
          </w:tcPr>
          <w:p w14:paraId="6901886A">
            <w:pPr>
              <w:rPr>
                <w:lang w:val="en-US"/>
              </w:rPr>
            </w:pPr>
            <w:r>
              <w:rPr>
                <w:lang w:val="en-US" w:eastAsia="zh-CN"/>
              </w:rPr>
              <w:t>HyperText Transfer Protocol Secure</w:t>
            </w:r>
          </w:p>
        </w:tc>
      </w:tr>
      <w:tr w14:paraId="30B03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3676F112">
            <w:pPr>
              <w:jc w:val="center"/>
              <w:rPr>
                <w:lang w:val="en-US"/>
              </w:rPr>
            </w:pPr>
            <w:r>
              <w:rPr>
                <w:lang w:val="en-US" w:eastAsia="zh-CN"/>
              </w:rPr>
              <w:t>14</w:t>
            </w:r>
          </w:p>
        </w:tc>
        <w:tc>
          <w:tcPr>
            <w:tcW w:w="1898" w:type="dxa"/>
            <w:vAlign w:val="center"/>
          </w:tcPr>
          <w:p w14:paraId="34545CD2">
            <w:pPr>
              <w:jc w:val="center"/>
              <w:rPr>
                <w:lang w:val="en-US"/>
              </w:rPr>
            </w:pPr>
            <w:r>
              <w:rPr>
                <w:lang w:val="en-US" w:eastAsia="zh-CN"/>
              </w:rPr>
              <w:t>MySQL</w:t>
            </w:r>
          </w:p>
        </w:tc>
        <w:tc>
          <w:tcPr>
            <w:tcW w:w="6192" w:type="dxa"/>
            <w:vAlign w:val="center"/>
          </w:tcPr>
          <w:p w14:paraId="616668BB">
            <w:pPr>
              <w:rPr>
                <w:lang w:val="en-US"/>
              </w:rPr>
            </w:pPr>
            <w:r>
              <w:rPr>
                <w:lang w:val="en-US" w:eastAsia="zh-CN"/>
              </w:rPr>
              <w:t>My Structured Query Language</w:t>
            </w:r>
          </w:p>
        </w:tc>
      </w:tr>
      <w:tr w14:paraId="48A71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1644AFCD">
            <w:pPr>
              <w:jc w:val="center"/>
              <w:rPr>
                <w:lang w:val="en-US"/>
              </w:rPr>
            </w:pPr>
            <w:r>
              <w:rPr>
                <w:lang w:val="en-US" w:eastAsia="zh-CN"/>
              </w:rPr>
              <w:t>15</w:t>
            </w:r>
          </w:p>
        </w:tc>
        <w:tc>
          <w:tcPr>
            <w:tcW w:w="1898" w:type="dxa"/>
            <w:vAlign w:val="center"/>
          </w:tcPr>
          <w:p w14:paraId="39BA318E">
            <w:pPr>
              <w:jc w:val="center"/>
              <w:rPr>
                <w:lang w:val="en-US"/>
              </w:rPr>
            </w:pPr>
            <w:r>
              <w:rPr>
                <w:lang w:val="en-US" w:eastAsia="zh-CN"/>
              </w:rPr>
              <w:t>ORM</w:t>
            </w:r>
          </w:p>
        </w:tc>
        <w:tc>
          <w:tcPr>
            <w:tcW w:w="6192" w:type="dxa"/>
            <w:vAlign w:val="center"/>
          </w:tcPr>
          <w:p w14:paraId="1356CD9F">
            <w:pPr>
              <w:rPr>
                <w:lang w:val="en-US"/>
              </w:rPr>
            </w:pPr>
            <w:r>
              <w:rPr>
                <w:lang w:val="en-US" w:eastAsia="zh-CN"/>
              </w:rPr>
              <w:t>Object Relational Mapping</w:t>
            </w:r>
          </w:p>
        </w:tc>
      </w:tr>
      <w:tr w14:paraId="7DEBD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2DE68E49">
            <w:pPr>
              <w:jc w:val="center"/>
              <w:rPr>
                <w:lang w:val="en-US"/>
              </w:rPr>
            </w:pPr>
            <w:r>
              <w:rPr>
                <w:lang w:val="en-US" w:eastAsia="zh-CN"/>
              </w:rPr>
              <w:t>16</w:t>
            </w:r>
          </w:p>
        </w:tc>
        <w:tc>
          <w:tcPr>
            <w:tcW w:w="1898" w:type="dxa"/>
            <w:vAlign w:val="center"/>
          </w:tcPr>
          <w:p w14:paraId="5FF7D4C2">
            <w:pPr>
              <w:jc w:val="center"/>
              <w:rPr>
                <w:lang w:val="en-US"/>
              </w:rPr>
            </w:pPr>
            <w:r>
              <w:rPr>
                <w:lang w:val="en-US" w:eastAsia="zh-CN"/>
              </w:rPr>
              <w:t>CRUD</w:t>
            </w:r>
          </w:p>
        </w:tc>
        <w:tc>
          <w:tcPr>
            <w:tcW w:w="6192" w:type="dxa"/>
            <w:vAlign w:val="center"/>
          </w:tcPr>
          <w:p w14:paraId="3C0BDB29">
            <w:pPr>
              <w:rPr>
                <w:lang w:val="en-US"/>
              </w:rPr>
            </w:pPr>
            <w:r>
              <w:rPr>
                <w:lang w:val="en-US" w:eastAsia="zh-CN"/>
              </w:rPr>
              <w:t>Create, Read, Update, Delete</w:t>
            </w:r>
          </w:p>
        </w:tc>
      </w:tr>
      <w:tr w14:paraId="19D4B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01AC99E4">
            <w:pPr>
              <w:jc w:val="center"/>
              <w:rPr>
                <w:lang w:val="en-US"/>
              </w:rPr>
            </w:pPr>
            <w:r>
              <w:rPr>
                <w:lang w:val="en-US" w:eastAsia="zh-CN"/>
              </w:rPr>
              <w:t>17</w:t>
            </w:r>
          </w:p>
        </w:tc>
        <w:tc>
          <w:tcPr>
            <w:tcW w:w="1898" w:type="dxa"/>
            <w:vAlign w:val="center"/>
          </w:tcPr>
          <w:p w14:paraId="4622A8C3">
            <w:pPr>
              <w:jc w:val="center"/>
              <w:rPr>
                <w:lang w:val="en-US"/>
              </w:rPr>
            </w:pPr>
            <w:r>
              <w:rPr>
                <w:lang w:val="en-US" w:eastAsia="zh-CN"/>
              </w:rPr>
              <w:t>ERD</w:t>
            </w:r>
          </w:p>
        </w:tc>
        <w:tc>
          <w:tcPr>
            <w:tcW w:w="6192" w:type="dxa"/>
            <w:vAlign w:val="center"/>
          </w:tcPr>
          <w:p w14:paraId="68663426">
            <w:pPr>
              <w:rPr>
                <w:lang w:val="en-US"/>
              </w:rPr>
            </w:pPr>
            <w:r>
              <w:rPr>
                <w:lang w:val="en-US" w:eastAsia="zh-CN"/>
              </w:rPr>
              <w:t>Entity Relationship Diagram</w:t>
            </w:r>
          </w:p>
        </w:tc>
      </w:tr>
      <w:tr w14:paraId="47DF6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444720BA">
            <w:pPr>
              <w:jc w:val="center"/>
              <w:rPr>
                <w:lang w:val="en-US"/>
              </w:rPr>
            </w:pPr>
            <w:r>
              <w:rPr>
                <w:lang w:val="en-US" w:eastAsia="zh-CN"/>
              </w:rPr>
              <w:t>18</w:t>
            </w:r>
          </w:p>
        </w:tc>
        <w:tc>
          <w:tcPr>
            <w:tcW w:w="1898" w:type="dxa"/>
            <w:vAlign w:val="center"/>
          </w:tcPr>
          <w:p w14:paraId="1505F0FB">
            <w:pPr>
              <w:jc w:val="center"/>
              <w:rPr>
                <w:lang w:val="en-US"/>
              </w:rPr>
            </w:pPr>
            <w:r>
              <w:rPr>
                <w:lang w:val="en-US" w:eastAsia="zh-CN"/>
              </w:rPr>
              <w:t>API</w:t>
            </w:r>
          </w:p>
        </w:tc>
        <w:tc>
          <w:tcPr>
            <w:tcW w:w="6192" w:type="dxa"/>
            <w:vAlign w:val="center"/>
          </w:tcPr>
          <w:p w14:paraId="3C171384">
            <w:pPr>
              <w:rPr>
                <w:lang w:val="en-US"/>
              </w:rPr>
            </w:pPr>
            <w:r>
              <w:rPr>
                <w:lang w:val="en-US" w:eastAsia="zh-CN"/>
              </w:rPr>
              <w:t>Application Programming Interface</w:t>
            </w:r>
          </w:p>
        </w:tc>
      </w:tr>
      <w:tr w14:paraId="68466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0FD1DF19">
            <w:pPr>
              <w:jc w:val="center"/>
              <w:rPr>
                <w:lang w:val="en-US"/>
              </w:rPr>
            </w:pPr>
            <w:r>
              <w:rPr>
                <w:lang w:val="en-US" w:eastAsia="zh-CN"/>
              </w:rPr>
              <w:t>19</w:t>
            </w:r>
          </w:p>
        </w:tc>
        <w:tc>
          <w:tcPr>
            <w:tcW w:w="1898" w:type="dxa"/>
            <w:vAlign w:val="center"/>
          </w:tcPr>
          <w:p w14:paraId="458AD066">
            <w:pPr>
              <w:jc w:val="center"/>
              <w:rPr>
                <w:lang w:val="en-US"/>
              </w:rPr>
            </w:pPr>
            <w:r>
              <w:rPr>
                <w:lang w:val="en-US" w:eastAsia="zh-CN"/>
              </w:rPr>
              <w:t>IT</w:t>
            </w:r>
          </w:p>
        </w:tc>
        <w:tc>
          <w:tcPr>
            <w:tcW w:w="6192" w:type="dxa"/>
            <w:vAlign w:val="center"/>
          </w:tcPr>
          <w:p w14:paraId="04C36BBE">
            <w:pPr>
              <w:rPr>
                <w:lang w:val="en-US"/>
              </w:rPr>
            </w:pPr>
            <w:r>
              <w:rPr>
                <w:lang w:val="en-US" w:eastAsia="zh-CN"/>
              </w:rPr>
              <w:t>Information Technology</w:t>
            </w:r>
          </w:p>
        </w:tc>
      </w:tr>
      <w:tr w14:paraId="0DE3A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6D8B48C3">
            <w:pPr>
              <w:jc w:val="center"/>
              <w:rPr>
                <w:lang w:val="en-US"/>
              </w:rPr>
            </w:pPr>
            <w:r>
              <w:rPr>
                <w:lang w:val="en-US" w:eastAsia="zh-CN"/>
              </w:rPr>
              <w:t>20</w:t>
            </w:r>
          </w:p>
        </w:tc>
        <w:tc>
          <w:tcPr>
            <w:tcW w:w="1898" w:type="dxa"/>
            <w:vAlign w:val="center"/>
          </w:tcPr>
          <w:p w14:paraId="56F3D99B">
            <w:pPr>
              <w:jc w:val="center"/>
              <w:rPr>
                <w:lang w:val="en-US"/>
              </w:rPr>
            </w:pPr>
            <w:r>
              <w:rPr>
                <w:lang w:val="en-US" w:eastAsia="zh-CN"/>
              </w:rPr>
              <w:t>CSRF</w:t>
            </w:r>
          </w:p>
        </w:tc>
        <w:tc>
          <w:tcPr>
            <w:tcW w:w="6192" w:type="dxa"/>
            <w:vAlign w:val="center"/>
          </w:tcPr>
          <w:p w14:paraId="78A1F393">
            <w:pPr>
              <w:rPr>
                <w:lang w:val="en-US"/>
              </w:rPr>
            </w:pPr>
            <w:r>
              <w:rPr>
                <w:lang w:val="en-US" w:eastAsia="zh-CN"/>
              </w:rPr>
              <w:t>Cross-Site Request Forgery</w:t>
            </w:r>
          </w:p>
        </w:tc>
      </w:tr>
      <w:tr w14:paraId="3C66F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shd w:val="clear" w:color="auto" w:fill="auto"/>
            <w:vAlign w:val="center"/>
          </w:tcPr>
          <w:p w14:paraId="79A87205">
            <w:pPr>
              <w:jc w:val="center"/>
              <w:rPr>
                <w:lang w:val="en-US" w:eastAsia="en-US"/>
              </w:rPr>
            </w:pPr>
            <w:r>
              <w:rPr>
                <w:lang w:val="en-US" w:eastAsia="zh-CN"/>
              </w:rPr>
              <w:t>21</w:t>
            </w:r>
          </w:p>
        </w:tc>
        <w:tc>
          <w:tcPr>
            <w:tcW w:w="1898" w:type="dxa"/>
            <w:shd w:val="clear" w:color="auto" w:fill="auto"/>
            <w:vAlign w:val="center"/>
          </w:tcPr>
          <w:p w14:paraId="6F6703D5">
            <w:pPr>
              <w:jc w:val="center"/>
              <w:rPr>
                <w:lang w:val="en-US" w:eastAsia="en-US"/>
              </w:rPr>
            </w:pPr>
            <w:r>
              <w:rPr>
                <w:lang w:val="en-US" w:eastAsia="zh-CN"/>
              </w:rPr>
              <w:t>Admin</w:t>
            </w:r>
          </w:p>
        </w:tc>
        <w:tc>
          <w:tcPr>
            <w:tcW w:w="6192" w:type="dxa"/>
            <w:shd w:val="clear" w:color="auto" w:fill="auto"/>
            <w:vAlign w:val="center"/>
          </w:tcPr>
          <w:p w14:paraId="1350A3C6">
            <w:pPr>
              <w:rPr>
                <w:lang w:val="en-US" w:eastAsia="en-US"/>
              </w:rPr>
            </w:pPr>
            <w:r>
              <w:rPr>
                <w:lang w:val="en-US" w:eastAsia="zh-CN"/>
              </w:rPr>
              <w:t>Quản trị viên</w:t>
            </w:r>
          </w:p>
        </w:tc>
      </w:tr>
      <w:tr w14:paraId="3792C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shd w:val="clear" w:color="auto" w:fill="auto"/>
            <w:vAlign w:val="center"/>
          </w:tcPr>
          <w:p w14:paraId="067C35AA">
            <w:pPr>
              <w:jc w:val="center"/>
              <w:rPr>
                <w:lang w:val="en-US" w:eastAsia="en-US"/>
              </w:rPr>
            </w:pPr>
            <w:r>
              <w:rPr>
                <w:lang w:val="en-US" w:eastAsia="zh-CN"/>
              </w:rPr>
              <w:t>22</w:t>
            </w:r>
          </w:p>
        </w:tc>
        <w:tc>
          <w:tcPr>
            <w:tcW w:w="1898" w:type="dxa"/>
            <w:shd w:val="clear" w:color="auto" w:fill="auto"/>
            <w:vAlign w:val="center"/>
          </w:tcPr>
          <w:p w14:paraId="4705768E">
            <w:pPr>
              <w:jc w:val="center"/>
              <w:rPr>
                <w:lang w:val="en-US" w:eastAsia="en-US"/>
              </w:rPr>
            </w:pPr>
            <w:r>
              <w:rPr>
                <w:lang w:val="en-US" w:eastAsia="zh-CN"/>
              </w:rPr>
              <w:t>User</w:t>
            </w:r>
          </w:p>
        </w:tc>
        <w:tc>
          <w:tcPr>
            <w:tcW w:w="6192" w:type="dxa"/>
            <w:shd w:val="clear" w:color="auto" w:fill="auto"/>
            <w:vAlign w:val="center"/>
          </w:tcPr>
          <w:p w14:paraId="78EA1017">
            <w:pPr>
              <w:rPr>
                <w:lang w:val="en-US" w:eastAsia="en-US"/>
              </w:rPr>
            </w:pPr>
            <w:r>
              <w:rPr>
                <w:lang w:val="en-US" w:eastAsia="zh-CN"/>
              </w:rPr>
              <w:t>Người dùng</w:t>
            </w:r>
          </w:p>
        </w:tc>
      </w:tr>
      <w:tr w14:paraId="1801F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shd w:val="clear" w:color="auto" w:fill="auto"/>
            <w:vAlign w:val="center"/>
          </w:tcPr>
          <w:p w14:paraId="3FD1397F">
            <w:pPr>
              <w:jc w:val="center"/>
              <w:rPr>
                <w:lang w:val="en-US" w:eastAsia="en-US"/>
              </w:rPr>
            </w:pPr>
            <w:r>
              <w:rPr>
                <w:lang w:val="en-US" w:eastAsia="zh-CN"/>
              </w:rPr>
              <w:t>23</w:t>
            </w:r>
          </w:p>
        </w:tc>
        <w:tc>
          <w:tcPr>
            <w:tcW w:w="1898" w:type="dxa"/>
            <w:shd w:val="clear" w:color="auto" w:fill="auto"/>
            <w:vAlign w:val="center"/>
          </w:tcPr>
          <w:p w14:paraId="50138877">
            <w:pPr>
              <w:jc w:val="center"/>
              <w:rPr>
                <w:lang w:val="en-US" w:eastAsia="en-US"/>
              </w:rPr>
            </w:pPr>
            <w:r>
              <w:rPr>
                <w:lang w:val="en-US" w:eastAsia="zh-CN"/>
              </w:rPr>
              <w:t>DB</w:t>
            </w:r>
          </w:p>
        </w:tc>
        <w:tc>
          <w:tcPr>
            <w:tcW w:w="6192" w:type="dxa"/>
            <w:shd w:val="clear" w:color="auto" w:fill="auto"/>
            <w:vAlign w:val="center"/>
          </w:tcPr>
          <w:p w14:paraId="232705A5">
            <w:pPr>
              <w:rPr>
                <w:lang w:val="en-US" w:eastAsia="en-US"/>
              </w:rPr>
            </w:pPr>
            <w:r>
              <w:rPr>
                <w:lang w:val="en-US" w:eastAsia="zh-CN"/>
              </w:rPr>
              <w:t>Database</w:t>
            </w:r>
          </w:p>
        </w:tc>
      </w:tr>
      <w:tr w14:paraId="367AF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shd w:val="clear" w:color="auto" w:fill="auto"/>
            <w:vAlign w:val="center"/>
          </w:tcPr>
          <w:p w14:paraId="733C65B2">
            <w:pPr>
              <w:jc w:val="center"/>
              <w:rPr>
                <w:lang w:val="en-US" w:eastAsia="en-US"/>
              </w:rPr>
            </w:pPr>
            <w:r>
              <w:rPr>
                <w:lang w:val="en-US" w:eastAsia="zh-CN"/>
              </w:rPr>
              <w:t>24</w:t>
            </w:r>
          </w:p>
        </w:tc>
        <w:tc>
          <w:tcPr>
            <w:tcW w:w="1898" w:type="dxa"/>
            <w:shd w:val="clear" w:color="auto" w:fill="auto"/>
            <w:vAlign w:val="center"/>
          </w:tcPr>
          <w:p w14:paraId="33C5F111">
            <w:pPr>
              <w:jc w:val="center"/>
              <w:rPr>
                <w:lang w:val="en-US" w:eastAsia="en-US"/>
              </w:rPr>
            </w:pPr>
            <w:r>
              <w:rPr>
                <w:lang w:val="en-US" w:eastAsia="zh-CN"/>
              </w:rPr>
              <w:t>HĐH</w:t>
            </w:r>
          </w:p>
        </w:tc>
        <w:tc>
          <w:tcPr>
            <w:tcW w:w="6192" w:type="dxa"/>
            <w:shd w:val="clear" w:color="auto" w:fill="auto"/>
            <w:vAlign w:val="center"/>
          </w:tcPr>
          <w:p w14:paraId="740F284E">
            <w:pPr>
              <w:rPr>
                <w:lang w:val="en-US" w:eastAsia="en-US"/>
              </w:rPr>
            </w:pPr>
            <w:r>
              <w:rPr>
                <w:lang w:val="en-US" w:eastAsia="zh-CN"/>
              </w:rPr>
              <w:t>Hệ điều hành</w:t>
            </w:r>
          </w:p>
        </w:tc>
      </w:tr>
      <w:tr w14:paraId="135C6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shd w:val="clear" w:color="auto" w:fill="auto"/>
            <w:vAlign w:val="center"/>
          </w:tcPr>
          <w:p w14:paraId="40AF455F">
            <w:pPr>
              <w:jc w:val="center"/>
              <w:rPr>
                <w:lang w:val="en-US" w:eastAsia="en-US"/>
              </w:rPr>
            </w:pPr>
            <w:r>
              <w:rPr>
                <w:lang w:val="en-US" w:eastAsia="zh-CN"/>
              </w:rPr>
              <w:t>25</w:t>
            </w:r>
          </w:p>
        </w:tc>
        <w:tc>
          <w:tcPr>
            <w:tcW w:w="1898" w:type="dxa"/>
            <w:shd w:val="clear" w:color="auto" w:fill="auto"/>
            <w:vAlign w:val="center"/>
          </w:tcPr>
          <w:p w14:paraId="54591657">
            <w:pPr>
              <w:jc w:val="center"/>
              <w:rPr>
                <w:lang w:val="en-US" w:eastAsia="en-US"/>
              </w:rPr>
            </w:pPr>
            <w:r>
              <w:rPr>
                <w:lang w:val="en-US" w:eastAsia="zh-CN"/>
              </w:rPr>
              <w:t>IDE</w:t>
            </w:r>
          </w:p>
        </w:tc>
        <w:tc>
          <w:tcPr>
            <w:tcW w:w="6192" w:type="dxa"/>
            <w:shd w:val="clear" w:color="auto" w:fill="auto"/>
            <w:vAlign w:val="center"/>
          </w:tcPr>
          <w:p w14:paraId="37BB0010">
            <w:pPr>
              <w:rPr>
                <w:lang w:val="en-US" w:eastAsia="en-US"/>
              </w:rPr>
            </w:pPr>
            <w:r>
              <w:rPr>
                <w:lang w:val="en-US" w:eastAsia="zh-CN"/>
              </w:rPr>
              <w:t>Integrated Development Environment</w:t>
            </w:r>
          </w:p>
        </w:tc>
      </w:tr>
      <w:tr w14:paraId="0170A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14B5EEC4">
            <w:pPr>
              <w:jc w:val="center"/>
              <w:rPr>
                <w:lang w:val="en-US"/>
              </w:rPr>
            </w:pPr>
            <w:r>
              <w:rPr>
                <w:lang w:val="en-US" w:eastAsia="zh-CN"/>
              </w:rPr>
              <w:t>26</w:t>
            </w:r>
          </w:p>
        </w:tc>
        <w:tc>
          <w:tcPr>
            <w:tcW w:w="1898" w:type="dxa"/>
            <w:vAlign w:val="center"/>
          </w:tcPr>
          <w:p w14:paraId="4F8C3B21">
            <w:pPr>
              <w:jc w:val="center"/>
              <w:rPr>
                <w:lang w:val="en-US"/>
              </w:rPr>
            </w:pPr>
            <w:r>
              <w:rPr>
                <w:lang w:val="en-US" w:eastAsia="zh-CN"/>
              </w:rPr>
              <w:t>VCS</w:t>
            </w:r>
          </w:p>
        </w:tc>
        <w:tc>
          <w:tcPr>
            <w:tcW w:w="6192" w:type="dxa"/>
            <w:vAlign w:val="center"/>
          </w:tcPr>
          <w:p w14:paraId="53F3AFB9">
            <w:pPr>
              <w:rPr>
                <w:lang w:val="en-US"/>
              </w:rPr>
            </w:pPr>
            <w:r>
              <w:rPr>
                <w:lang w:val="en-US" w:eastAsia="zh-CN"/>
              </w:rPr>
              <w:t>Version Control System</w:t>
            </w:r>
          </w:p>
        </w:tc>
      </w:tr>
      <w:tr w14:paraId="53456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4027594E">
            <w:pPr>
              <w:jc w:val="center"/>
              <w:rPr>
                <w:lang w:val="en-US"/>
              </w:rPr>
            </w:pPr>
            <w:r>
              <w:rPr>
                <w:lang w:val="en-US" w:eastAsia="zh-CN"/>
              </w:rPr>
              <w:t>27</w:t>
            </w:r>
          </w:p>
        </w:tc>
        <w:tc>
          <w:tcPr>
            <w:tcW w:w="1898" w:type="dxa"/>
            <w:vAlign w:val="center"/>
          </w:tcPr>
          <w:p w14:paraId="2494BFFF">
            <w:pPr>
              <w:jc w:val="center"/>
              <w:rPr>
                <w:lang w:val="en-US"/>
              </w:rPr>
            </w:pPr>
            <w:r>
              <w:rPr>
                <w:lang w:val="en-US" w:eastAsia="zh-CN"/>
              </w:rPr>
              <w:t>Git</w:t>
            </w:r>
          </w:p>
        </w:tc>
        <w:tc>
          <w:tcPr>
            <w:tcW w:w="6192" w:type="dxa"/>
            <w:vAlign w:val="center"/>
          </w:tcPr>
          <w:p w14:paraId="4CF2E508">
            <w:pPr>
              <w:rPr>
                <w:lang w:val="en-US"/>
              </w:rPr>
            </w:pPr>
            <w:r>
              <w:rPr>
                <w:lang w:val="en-US" w:eastAsia="zh-CN"/>
              </w:rPr>
              <w:t>Hệ thống quản lý phiên bản mã nguồn</w:t>
            </w:r>
          </w:p>
        </w:tc>
      </w:tr>
      <w:tr w14:paraId="08296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shd w:val="clear" w:color="auto" w:fill="auto"/>
            <w:vAlign w:val="center"/>
          </w:tcPr>
          <w:p w14:paraId="75E68A8A">
            <w:pPr>
              <w:jc w:val="center"/>
              <w:rPr>
                <w:lang w:val="en-US" w:eastAsia="en-US"/>
              </w:rPr>
            </w:pPr>
            <w:r>
              <w:rPr>
                <w:lang w:val="en-US" w:eastAsia="zh-CN"/>
              </w:rPr>
              <w:t>28</w:t>
            </w:r>
          </w:p>
        </w:tc>
        <w:tc>
          <w:tcPr>
            <w:tcW w:w="1898" w:type="dxa"/>
            <w:shd w:val="clear" w:color="auto" w:fill="auto"/>
            <w:vAlign w:val="center"/>
          </w:tcPr>
          <w:p w14:paraId="337B425D">
            <w:pPr>
              <w:jc w:val="center"/>
              <w:rPr>
                <w:lang w:val="en-US" w:eastAsia="en-US"/>
              </w:rPr>
            </w:pPr>
            <w:r>
              <w:rPr>
                <w:lang w:val="en-US" w:eastAsia="zh-CN"/>
              </w:rPr>
              <w:t>GitHub</w:t>
            </w:r>
          </w:p>
        </w:tc>
        <w:tc>
          <w:tcPr>
            <w:tcW w:w="6192" w:type="dxa"/>
            <w:shd w:val="clear" w:color="auto" w:fill="auto"/>
            <w:vAlign w:val="center"/>
          </w:tcPr>
          <w:p w14:paraId="1495499D">
            <w:pPr>
              <w:rPr>
                <w:lang w:val="en-US" w:eastAsia="en-US"/>
              </w:rPr>
            </w:pPr>
            <w:r>
              <w:rPr>
                <w:lang w:val="en-US" w:eastAsia="zh-CN"/>
              </w:rPr>
              <w:t>Nền tảng lưu trữ và quản lý mã nguồn</w:t>
            </w:r>
          </w:p>
        </w:tc>
      </w:tr>
      <w:tr w14:paraId="74B09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shd w:val="clear" w:color="auto" w:fill="auto"/>
            <w:vAlign w:val="center"/>
          </w:tcPr>
          <w:p w14:paraId="6BD3EAEF">
            <w:pPr>
              <w:jc w:val="center"/>
              <w:rPr>
                <w:lang w:val="en-US" w:eastAsia="en-US"/>
              </w:rPr>
            </w:pPr>
            <w:r>
              <w:rPr>
                <w:lang w:val="en-US" w:eastAsia="zh-CN"/>
              </w:rPr>
              <w:t>29</w:t>
            </w:r>
          </w:p>
        </w:tc>
        <w:tc>
          <w:tcPr>
            <w:tcW w:w="1898" w:type="dxa"/>
            <w:shd w:val="clear" w:color="auto" w:fill="auto"/>
            <w:vAlign w:val="center"/>
          </w:tcPr>
          <w:p w14:paraId="36374ECC">
            <w:pPr>
              <w:jc w:val="center"/>
              <w:rPr>
                <w:lang w:val="en-US" w:eastAsia="en-US"/>
              </w:rPr>
            </w:pPr>
            <w:r>
              <w:rPr>
                <w:lang w:val="en-US" w:eastAsia="zh-CN"/>
              </w:rPr>
              <w:t>CLI</w:t>
            </w:r>
          </w:p>
        </w:tc>
        <w:tc>
          <w:tcPr>
            <w:tcW w:w="6192" w:type="dxa"/>
            <w:shd w:val="clear" w:color="auto" w:fill="auto"/>
            <w:vAlign w:val="center"/>
          </w:tcPr>
          <w:p w14:paraId="60D45527">
            <w:pPr>
              <w:rPr>
                <w:lang w:val="en-US" w:eastAsia="en-US"/>
              </w:rPr>
            </w:pPr>
            <w:r>
              <w:rPr>
                <w:lang w:val="en-US" w:eastAsia="zh-CN"/>
              </w:rPr>
              <w:t>Command Line Interface</w:t>
            </w:r>
          </w:p>
        </w:tc>
      </w:tr>
      <w:tr w14:paraId="4F40F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shd w:val="clear" w:color="auto" w:fill="auto"/>
            <w:vAlign w:val="center"/>
          </w:tcPr>
          <w:p w14:paraId="542CD8F7">
            <w:pPr>
              <w:jc w:val="center"/>
              <w:rPr>
                <w:lang w:val="en-US" w:eastAsia="en-US"/>
              </w:rPr>
            </w:pPr>
            <w:r>
              <w:rPr>
                <w:lang w:val="en-US" w:eastAsia="zh-CN"/>
              </w:rPr>
              <w:t>30</w:t>
            </w:r>
          </w:p>
        </w:tc>
        <w:tc>
          <w:tcPr>
            <w:tcW w:w="1898" w:type="dxa"/>
            <w:shd w:val="clear" w:color="auto" w:fill="auto"/>
            <w:vAlign w:val="center"/>
          </w:tcPr>
          <w:p w14:paraId="3F18A90A">
            <w:pPr>
              <w:jc w:val="center"/>
              <w:rPr>
                <w:lang w:val="en-US" w:eastAsia="en-US"/>
              </w:rPr>
            </w:pPr>
            <w:r>
              <w:rPr>
                <w:lang w:val="en-US" w:eastAsia="zh-CN"/>
              </w:rPr>
              <w:t>JSON</w:t>
            </w:r>
          </w:p>
        </w:tc>
        <w:tc>
          <w:tcPr>
            <w:tcW w:w="6192" w:type="dxa"/>
            <w:shd w:val="clear" w:color="auto" w:fill="auto"/>
            <w:vAlign w:val="center"/>
          </w:tcPr>
          <w:p w14:paraId="0AFDE1AF">
            <w:pPr>
              <w:rPr>
                <w:lang w:val="en-US" w:eastAsia="en-US"/>
              </w:rPr>
            </w:pPr>
            <w:r>
              <w:rPr>
                <w:lang w:val="en-US" w:eastAsia="zh-CN"/>
              </w:rPr>
              <w:t>JavaScript Object Notation</w:t>
            </w:r>
          </w:p>
        </w:tc>
      </w:tr>
      <w:tr w14:paraId="7A9FF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shd w:val="clear" w:color="auto" w:fill="auto"/>
            <w:vAlign w:val="center"/>
          </w:tcPr>
          <w:p w14:paraId="6EECA31A">
            <w:pPr>
              <w:jc w:val="center"/>
              <w:rPr>
                <w:lang w:val="en-US" w:eastAsia="en-US"/>
              </w:rPr>
            </w:pPr>
            <w:r>
              <w:rPr>
                <w:lang w:val="en-US" w:eastAsia="zh-CN"/>
              </w:rPr>
              <w:t>31</w:t>
            </w:r>
          </w:p>
        </w:tc>
        <w:tc>
          <w:tcPr>
            <w:tcW w:w="1898" w:type="dxa"/>
            <w:shd w:val="clear" w:color="auto" w:fill="auto"/>
            <w:vAlign w:val="center"/>
          </w:tcPr>
          <w:p w14:paraId="0F4EB6F6">
            <w:pPr>
              <w:jc w:val="center"/>
              <w:rPr>
                <w:lang w:val="en-US" w:eastAsia="en-US"/>
              </w:rPr>
            </w:pPr>
            <w:r>
              <w:rPr>
                <w:lang w:val="en-US" w:eastAsia="zh-CN"/>
              </w:rPr>
              <w:t>AJAX</w:t>
            </w:r>
          </w:p>
        </w:tc>
        <w:tc>
          <w:tcPr>
            <w:tcW w:w="6192" w:type="dxa"/>
            <w:shd w:val="clear" w:color="auto" w:fill="auto"/>
            <w:vAlign w:val="center"/>
          </w:tcPr>
          <w:p w14:paraId="288C0F8F">
            <w:pPr>
              <w:rPr>
                <w:lang w:val="en-US" w:eastAsia="en-US"/>
              </w:rPr>
            </w:pPr>
            <w:r>
              <w:rPr>
                <w:lang w:val="en-US" w:eastAsia="zh-CN"/>
              </w:rPr>
              <w:t>Asynchronous JavaScript and XML</w:t>
            </w:r>
          </w:p>
        </w:tc>
      </w:tr>
      <w:tr w14:paraId="52D34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shd w:val="clear" w:color="auto" w:fill="auto"/>
            <w:vAlign w:val="center"/>
          </w:tcPr>
          <w:p w14:paraId="22179E02">
            <w:pPr>
              <w:jc w:val="center"/>
              <w:rPr>
                <w:lang w:val="en-US" w:eastAsia="en-US"/>
              </w:rPr>
            </w:pPr>
            <w:r>
              <w:rPr>
                <w:lang w:val="en-US" w:eastAsia="zh-CN"/>
              </w:rPr>
              <w:t>32</w:t>
            </w:r>
          </w:p>
        </w:tc>
        <w:tc>
          <w:tcPr>
            <w:tcW w:w="1898" w:type="dxa"/>
            <w:shd w:val="clear" w:color="auto" w:fill="auto"/>
            <w:vAlign w:val="center"/>
          </w:tcPr>
          <w:p w14:paraId="0B09D2A4">
            <w:pPr>
              <w:jc w:val="center"/>
              <w:rPr>
                <w:lang w:val="en-US" w:eastAsia="en-US"/>
              </w:rPr>
            </w:pPr>
            <w:r>
              <w:rPr>
                <w:lang w:val="en-US" w:eastAsia="zh-CN"/>
              </w:rPr>
              <w:t>DOM</w:t>
            </w:r>
          </w:p>
        </w:tc>
        <w:tc>
          <w:tcPr>
            <w:tcW w:w="6192" w:type="dxa"/>
            <w:shd w:val="clear" w:color="auto" w:fill="auto"/>
            <w:vAlign w:val="center"/>
          </w:tcPr>
          <w:p w14:paraId="2FCB78E6">
            <w:pPr>
              <w:rPr>
                <w:lang w:val="en-US" w:eastAsia="en-US"/>
              </w:rPr>
            </w:pPr>
            <w:r>
              <w:rPr>
                <w:lang w:val="en-US" w:eastAsia="zh-CN"/>
              </w:rPr>
              <w:t>Document Object Model</w:t>
            </w:r>
          </w:p>
        </w:tc>
      </w:tr>
      <w:tr w14:paraId="226C0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4F389BA3">
            <w:pPr>
              <w:jc w:val="center"/>
              <w:rPr>
                <w:lang w:val="en-US"/>
              </w:rPr>
            </w:pPr>
            <w:r>
              <w:rPr>
                <w:lang w:val="en-US" w:eastAsia="zh-CN"/>
              </w:rPr>
              <w:t>33</w:t>
            </w:r>
          </w:p>
        </w:tc>
        <w:tc>
          <w:tcPr>
            <w:tcW w:w="1898" w:type="dxa"/>
            <w:vAlign w:val="center"/>
          </w:tcPr>
          <w:p w14:paraId="4A26DD47">
            <w:pPr>
              <w:jc w:val="center"/>
              <w:rPr>
                <w:lang w:val="en-US"/>
              </w:rPr>
            </w:pPr>
            <w:r>
              <w:rPr>
                <w:lang w:val="en-US" w:eastAsia="zh-CN"/>
              </w:rPr>
              <w:t>CDN</w:t>
            </w:r>
          </w:p>
        </w:tc>
        <w:tc>
          <w:tcPr>
            <w:tcW w:w="6192" w:type="dxa"/>
            <w:vAlign w:val="center"/>
          </w:tcPr>
          <w:p w14:paraId="68D6DC5B">
            <w:pPr>
              <w:rPr>
                <w:lang w:val="en-US"/>
              </w:rPr>
            </w:pPr>
            <w:r>
              <w:rPr>
                <w:lang w:val="en-US" w:eastAsia="zh-CN"/>
              </w:rPr>
              <w:t>Content Delivery Network</w:t>
            </w:r>
          </w:p>
        </w:tc>
      </w:tr>
      <w:tr w14:paraId="11D3D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vAlign w:val="center"/>
          </w:tcPr>
          <w:p w14:paraId="607B50D9">
            <w:pPr>
              <w:jc w:val="center"/>
              <w:rPr>
                <w:lang w:val="en-US"/>
              </w:rPr>
            </w:pPr>
            <w:r>
              <w:rPr>
                <w:lang w:val="en-US" w:eastAsia="zh-CN"/>
              </w:rPr>
              <w:t>34</w:t>
            </w:r>
          </w:p>
        </w:tc>
        <w:tc>
          <w:tcPr>
            <w:tcW w:w="1898" w:type="dxa"/>
            <w:vAlign w:val="center"/>
          </w:tcPr>
          <w:p w14:paraId="7327FB3E">
            <w:pPr>
              <w:jc w:val="center"/>
              <w:rPr>
                <w:lang w:val="en-US"/>
              </w:rPr>
            </w:pPr>
            <w:r>
              <w:rPr>
                <w:lang w:val="en-US" w:eastAsia="zh-CN"/>
              </w:rPr>
              <w:t>Auth</w:t>
            </w:r>
          </w:p>
        </w:tc>
        <w:tc>
          <w:tcPr>
            <w:tcW w:w="6192" w:type="dxa"/>
            <w:vAlign w:val="center"/>
          </w:tcPr>
          <w:p w14:paraId="301CEE80">
            <w:pPr>
              <w:rPr>
                <w:lang w:val="en-US"/>
              </w:rPr>
            </w:pPr>
            <w:r>
              <w:rPr>
                <w:lang w:val="en-US" w:eastAsia="zh-CN"/>
              </w:rPr>
              <w:t>Authentication</w:t>
            </w:r>
          </w:p>
        </w:tc>
      </w:tr>
      <w:tr w14:paraId="682DA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shd w:val="clear" w:color="auto" w:fill="auto"/>
            <w:vAlign w:val="center"/>
          </w:tcPr>
          <w:p w14:paraId="0D969809">
            <w:pPr>
              <w:jc w:val="center"/>
              <w:rPr>
                <w:lang w:val="en-US" w:eastAsia="en-US"/>
              </w:rPr>
            </w:pPr>
            <w:r>
              <w:rPr>
                <w:lang w:val="en-US" w:eastAsia="zh-CN"/>
              </w:rPr>
              <w:t>35</w:t>
            </w:r>
          </w:p>
        </w:tc>
        <w:tc>
          <w:tcPr>
            <w:tcW w:w="1898" w:type="dxa"/>
            <w:shd w:val="clear" w:color="auto" w:fill="auto"/>
            <w:vAlign w:val="center"/>
          </w:tcPr>
          <w:p w14:paraId="0E41F86B">
            <w:pPr>
              <w:jc w:val="center"/>
              <w:rPr>
                <w:lang w:val="en-US" w:eastAsia="en-US"/>
              </w:rPr>
            </w:pPr>
            <w:r>
              <w:rPr>
                <w:lang w:val="en-US" w:eastAsia="zh-CN"/>
              </w:rPr>
              <w:t>Middleware</w:t>
            </w:r>
          </w:p>
        </w:tc>
        <w:tc>
          <w:tcPr>
            <w:tcW w:w="6192" w:type="dxa"/>
            <w:shd w:val="clear" w:color="auto" w:fill="auto"/>
            <w:vAlign w:val="center"/>
          </w:tcPr>
          <w:p w14:paraId="7582FD5D">
            <w:pPr>
              <w:rPr>
                <w:lang w:val="en-US" w:eastAsia="en-US"/>
              </w:rPr>
            </w:pPr>
            <w:r>
              <w:rPr>
                <w:lang w:val="en-US" w:eastAsia="zh-CN"/>
              </w:rPr>
              <w:t>Lớp trung gian xử lý yêu cầu trong Laravel</w:t>
            </w:r>
          </w:p>
        </w:tc>
      </w:tr>
      <w:tr w14:paraId="66AA5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shd w:val="clear" w:color="auto" w:fill="auto"/>
            <w:vAlign w:val="center"/>
          </w:tcPr>
          <w:p w14:paraId="2A7439FE">
            <w:pPr>
              <w:jc w:val="center"/>
              <w:rPr>
                <w:lang w:val="en-US" w:eastAsia="en-US"/>
              </w:rPr>
            </w:pPr>
            <w:r>
              <w:rPr>
                <w:lang w:val="en-US" w:eastAsia="zh-CN"/>
              </w:rPr>
              <w:t>36</w:t>
            </w:r>
          </w:p>
        </w:tc>
        <w:tc>
          <w:tcPr>
            <w:tcW w:w="1898" w:type="dxa"/>
            <w:shd w:val="clear" w:color="auto" w:fill="auto"/>
            <w:vAlign w:val="center"/>
          </w:tcPr>
          <w:p w14:paraId="02B3EAC3">
            <w:pPr>
              <w:jc w:val="center"/>
              <w:rPr>
                <w:lang w:val="en-US" w:eastAsia="en-US"/>
              </w:rPr>
            </w:pPr>
            <w:r>
              <w:rPr>
                <w:lang w:val="en-US" w:eastAsia="zh-CN"/>
              </w:rPr>
              <w:t>Route</w:t>
            </w:r>
          </w:p>
        </w:tc>
        <w:tc>
          <w:tcPr>
            <w:tcW w:w="6192" w:type="dxa"/>
            <w:shd w:val="clear" w:color="auto" w:fill="auto"/>
            <w:vAlign w:val="center"/>
          </w:tcPr>
          <w:p w14:paraId="07DF6830">
            <w:pPr>
              <w:rPr>
                <w:lang w:val="en-US" w:eastAsia="en-US"/>
              </w:rPr>
            </w:pPr>
            <w:r>
              <w:rPr>
                <w:lang w:val="en-US" w:eastAsia="zh-CN"/>
              </w:rPr>
              <w:t>Tuyến đường xử lý yêu cầu trong Laravel</w:t>
            </w:r>
          </w:p>
        </w:tc>
      </w:tr>
      <w:tr w14:paraId="18D19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shd w:val="clear" w:color="auto" w:fill="auto"/>
            <w:vAlign w:val="center"/>
          </w:tcPr>
          <w:p w14:paraId="20CE684F">
            <w:pPr>
              <w:jc w:val="center"/>
              <w:rPr>
                <w:lang w:val="en-US" w:eastAsia="en-US"/>
              </w:rPr>
            </w:pPr>
            <w:r>
              <w:rPr>
                <w:lang w:val="en-US" w:eastAsia="zh-CN"/>
              </w:rPr>
              <w:t>37</w:t>
            </w:r>
          </w:p>
        </w:tc>
        <w:tc>
          <w:tcPr>
            <w:tcW w:w="1898" w:type="dxa"/>
            <w:shd w:val="clear" w:color="auto" w:fill="auto"/>
            <w:vAlign w:val="center"/>
          </w:tcPr>
          <w:p w14:paraId="6E41C43E">
            <w:pPr>
              <w:jc w:val="center"/>
              <w:rPr>
                <w:lang w:val="en-US" w:eastAsia="en-US"/>
              </w:rPr>
            </w:pPr>
            <w:r>
              <w:rPr>
                <w:lang w:val="en-US" w:eastAsia="zh-CN"/>
              </w:rPr>
              <w:t>Model</w:t>
            </w:r>
          </w:p>
        </w:tc>
        <w:tc>
          <w:tcPr>
            <w:tcW w:w="6192" w:type="dxa"/>
            <w:shd w:val="clear" w:color="auto" w:fill="auto"/>
            <w:vAlign w:val="center"/>
          </w:tcPr>
          <w:p w14:paraId="6C1265A0">
            <w:pPr>
              <w:rPr>
                <w:lang w:val="en-US" w:eastAsia="en-US"/>
              </w:rPr>
            </w:pPr>
            <w:r>
              <w:rPr>
                <w:lang w:val="en-US" w:eastAsia="zh-CN"/>
              </w:rPr>
              <w:t>Thành phần xử lý dữ liệu trong mô hình MVC</w:t>
            </w:r>
          </w:p>
        </w:tc>
      </w:tr>
      <w:tr w14:paraId="1AF5B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dxa"/>
            <w:shd w:val="clear" w:color="auto" w:fill="auto"/>
            <w:vAlign w:val="center"/>
          </w:tcPr>
          <w:p w14:paraId="3C0025C9">
            <w:pPr>
              <w:jc w:val="center"/>
              <w:rPr>
                <w:lang w:val="en-US" w:eastAsia="en-US"/>
              </w:rPr>
            </w:pPr>
            <w:r>
              <w:rPr>
                <w:lang w:val="en-US" w:eastAsia="zh-CN"/>
              </w:rPr>
              <w:t>38</w:t>
            </w:r>
          </w:p>
        </w:tc>
        <w:tc>
          <w:tcPr>
            <w:tcW w:w="1898" w:type="dxa"/>
            <w:shd w:val="clear" w:color="auto" w:fill="auto"/>
            <w:vAlign w:val="center"/>
          </w:tcPr>
          <w:p w14:paraId="6CB65780">
            <w:pPr>
              <w:jc w:val="center"/>
              <w:rPr>
                <w:lang w:val="en-US" w:eastAsia="en-US"/>
              </w:rPr>
            </w:pPr>
            <w:r>
              <w:rPr>
                <w:lang w:val="en-US" w:eastAsia="zh-CN"/>
              </w:rPr>
              <w:t>View</w:t>
            </w:r>
          </w:p>
        </w:tc>
        <w:tc>
          <w:tcPr>
            <w:tcW w:w="6192" w:type="dxa"/>
            <w:shd w:val="clear" w:color="auto" w:fill="auto"/>
            <w:vAlign w:val="center"/>
          </w:tcPr>
          <w:p w14:paraId="2A47AE48">
            <w:pPr>
              <w:rPr>
                <w:lang w:val="en-US" w:eastAsia="en-US"/>
              </w:rPr>
            </w:pPr>
            <w:r>
              <w:rPr>
                <w:lang w:val="en-US" w:eastAsia="zh-CN"/>
              </w:rPr>
              <w:t>Thành phần hiển thị giao diện trong mô hình MVC</w:t>
            </w:r>
          </w:p>
        </w:tc>
      </w:tr>
    </w:tbl>
    <w:p w14:paraId="6E10BEAA">
      <w:pPr>
        <w:bidi w:val="0"/>
        <w:rPr>
          <w:rFonts w:hint="default"/>
        </w:rPr>
      </w:pPr>
    </w:p>
    <w:p w14:paraId="26FE4AF6">
      <w:pPr>
        <w:pStyle w:val="2"/>
        <w:bidi w:val="0"/>
        <w:rPr>
          <w:rFonts w:hint="default"/>
        </w:rPr>
      </w:pPr>
      <w:bookmarkStart w:id="2" w:name="_Toc31677"/>
      <w:r>
        <w:rPr>
          <w:rFonts w:hint="default"/>
        </w:rPr>
        <w:t>DANH MỤC HÌNH ẢNH</w:t>
      </w:r>
      <w:bookmarkEnd w:id="2"/>
    </w:p>
    <w:p w14:paraId="5E41AE45">
      <w:pPr>
        <w:pStyle w:val="129"/>
        <w:tabs>
          <w:tab w:val="right" w:leader="dot" w:pos="9071"/>
        </w:tabs>
      </w:pPr>
      <w:r>
        <w:rPr>
          <w:rFonts w:hint="default"/>
          <w:b/>
          <w:bCs/>
        </w:rPr>
        <w:fldChar w:fldCharType="begin"/>
      </w:r>
      <w:r>
        <w:rPr>
          <w:rFonts w:hint="default"/>
          <w:b/>
          <w:bCs/>
        </w:rPr>
        <w:instrText xml:space="preserve">TOC \f A \t "Caption" \h \c</w:instrText>
      </w:r>
      <w:r>
        <w:rPr>
          <w:rFonts w:hint="default"/>
          <w:b/>
          <w:bCs/>
        </w:rPr>
        <w:fldChar w:fldCharType="separate"/>
      </w:r>
      <w:r>
        <w:rPr>
          <w:rFonts w:hint="default"/>
          <w:bCs/>
        </w:rPr>
        <w:fldChar w:fldCharType="begin"/>
      </w:r>
      <w:r>
        <w:rPr>
          <w:rFonts w:hint="default"/>
          <w:bCs/>
        </w:rPr>
        <w:instrText xml:space="preserve"> HYPERLINK \l _Toc13075 </w:instrText>
      </w:r>
      <w:r>
        <w:rPr>
          <w:rFonts w:hint="default"/>
          <w:bCs/>
        </w:rPr>
        <w:fldChar w:fldCharType="separate"/>
      </w:r>
      <w:r>
        <w:t>Hình 2. 1</w:t>
      </w:r>
      <w:r>
        <w:rPr>
          <w:lang w:val="en-US"/>
        </w:rPr>
        <w:t>: Laravel framework</w:t>
      </w:r>
      <w:r>
        <w:tab/>
      </w:r>
      <w:r>
        <w:fldChar w:fldCharType="begin"/>
      </w:r>
      <w:r>
        <w:instrText xml:space="preserve"> PAGEREF _Toc13075 \h </w:instrText>
      </w:r>
      <w:r>
        <w:fldChar w:fldCharType="separate"/>
      </w:r>
      <w:r>
        <w:t>10</w:t>
      </w:r>
      <w:r>
        <w:fldChar w:fldCharType="end"/>
      </w:r>
      <w:r>
        <w:rPr>
          <w:rFonts w:hint="default"/>
          <w:bCs/>
        </w:rPr>
        <w:fldChar w:fldCharType="end"/>
      </w:r>
    </w:p>
    <w:p w14:paraId="4ACF9663">
      <w:pPr>
        <w:pStyle w:val="129"/>
        <w:tabs>
          <w:tab w:val="right" w:leader="dot" w:pos="9071"/>
        </w:tabs>
      </w:pPr>
      <w:r>
        <w:rPr>
          <w:rFonts w:hint="default"/>
          <w:bCs/>
        </w:rPr>
        <w:fldChar w:fldCharType="begin"/>
      </w:r>
      <w:r>
        <w:rPr>
          <w:rFonts w:hint="default"/>
          <w:bCs/>
        </w:rPr>
        <w:instrText xml:space="preserve"> HYPERLINK \l _Toc32479 </w:instrText>
      </w:r>
      <w:r>
        <w:rPr>
          <w:rFonts w:hint="default"/>
          <w:bCs/>
        </w:rPr>
        <w:fldChar w:fldCharType="separate"/>
      </w:r>
      <w:r>
        <w:t>Hình 2. 2</w:t>
      </w:r>
      <w:r>
        <w:rPr>
          <w:lang w:val="en-US"/>
        </w:rPr>
        <w:t>: Kiến trúc MVC</w:t>
      </w:r>
      <w:r>
        <w:tab/>
      </w:r>
      <w:r>
        <w:fldChar w:fldCharType="begin"/>
      </w:r>
      <w:r>
        <w:instrText xml:space="preserve"> PAGEREF _Toc32479 \h </w:instrText>
      </w:r>
      <w:r>
        <w:fldChar w:fldCharType="separate"/>
      </w:r>
      <w:r>
        <w:t>11</w:t>
      </w:r>
      <w:r>
        <w:fldChar w:fldCharType="end"/>
      </w:r>
      <w:r>
        <w:rPr>
          <w:rFonts w:hint="default"/>
          <w:bCs/>
        </w:rPr>
        <w:fldChar w:fldCharType="end"/>
      </w:r>
    </w:p>
    <w:p w14:paraId="2672E30F">
      <w:pPr>
        <w:pStyle w:val="129"/>
        <w:tabs>
          <w:tab w:val="right" w:leader="dot" w:pos="9071"/>
        </w:tabs>
      </w:pPr>
      <w:r>
        <w:rPr>
          <w:rFonts w:hint="default"/>
          <w:bCs/>
        </w:rPr>
        <w:fldChar w:fldCharType="begin"/>
      </w:r>
      <w:r>
        <w:rPr>
          <w:rFonts w:hint="default"/>
          <w:bCs/>
        </w:rPr>
        <w:instrText xml:space="preserve"> HYPERLINK \l _Toc7414 </w:instrText>
      </w:r>
      <w:r>
        <w:rPr>
          <w:rFonts w:hint="default"/>
          <w:bCs/>
        </w:rPr>
        <w:fldChar w:fldCharType="separate"/>
      </w:r>
      <w:r>
        <w:t>Hình 2. 3</w:t>
      </w:r>
      <w:r>
        <w:rPr>
          <w:lang w:val="en-US"/>
        </w:rPr>
        <w:t>: Eloquent ORM</w:t>
      </w:r>
      <w:r>
        <w:tab/>
      </w:r>
      <w:r>
        <w:fldChar w:fldCharType="begin"/>
      </w:r>
      <w:r>
        <w:instrText xml:space="preserve"> PAGEREF _Toc7414 \h </w:instrText>
      </w:r>
      <w:r>
        <w:fldChar w:fldCharType="separate"/>
      </w:r>
      <w:r>
        <w:t>12</w:t>
      </w:r>
      <w:r>
        <w:fldChar w:fldCharType="end"/>
      </w:r>
      <w:r>
        <w:rPr>
          <w:rFonts w:hint="default"/>
          <w:bCs/>
        </w:rPr>
        <w:fldChar w:fldCharType="end"/>
      </w:r>
    </w:p>
    <w:p w14:paraId="2F0FB13B">
      <w:pPr>
        <w:pStyle w:val="129"/>
        <w:tabs>
          <w:tab w:val="right" w:leader="dot" w:pos="9071"/>
        </w:tabs>
      </w:pPr>
      <w:r>
        <w:rPr>
          <w:rFonts w:hint="default"/>
          <w:bCs/>
        </w:rPr>
        <w:fldChar w:fldCharType="begin"/>
      </w:r>
      <w:r>
        <w:rPr>
          <w:rFonts w:hint="default"/>
          <w:bCs/>
        </w:rPr>
        <w:instrText xml:space="preserve"> HYPERLINK \l _Toc23854 </w:instrText>
      </w:r>
      <w:r>
        <w:rPr>
          <w:rFonts w:hint="default"/>
          <w:bCs/>
        </w:rPr>
        <w:fldChar w:fldCharType="separate"/>
      </w:r>
      <w:r>
        <w:t>Hình 2. 4</w:t>
      </w:r>
      <w:r>
        <w:rPr>
          <w:lang w:val="en-US"/>
        </w:rPr>
        <w:t xml:space="preserve">: </w:t>
      </w:r>
      <w:r>
        <w:rPr>
          <w:rFonts w:hint="default"/>
          <w:lang w:val="en-US"/>
        </w:rPr>
        <w:t>M</w:t>
      </w:r>
      <w:r>
        <w:rPr>
          <w:lang w:val="en-US"/>
        </w:rPr>
        <w:t>iddleware</w:t>
      </w:r>
      <w:r>
        <w:tab/>
      </w:r>
      <w:r>
        <w:fldChar w:fldCharType="begin"/>
      </w:r>
      <w:r>
        <w:instrText xml:space="preserve"> PAGEREF _Toc23854 \h </w:instrText>
      </w:r>
      <w:r>
        <w:fldChar w:fldCharType="separate"/>
      </w:r>
      <w:r>
        <w:t>13</w:t>
      </w:r>
      <w:r>
        <w:fldChar w:fldCharType="end"/>
      </w:r>
      <w:r>
        <w:rPr>
          <w:rFonts w:hint="default"/>
          <w:bCs/>
        </w:rPr>
        <w:fldChar w:fldCharType="end"/>
      </w:r>
    </w:p>
    <w:p w14:paraId="16F2BF0C">
      <w:pPr>
        <w:pStyle w:val="129"/>
        <w:tabs>
          <w:tab w:val="right" w:leader="dot" w:pos="9071"/>
        </w:tabs>
      </w:pPr>
      <w:r>
        <w:rPr>
          <w:rFonts w:hint="default"/>
          <w:bCs/>
        </w:rPr>
        <w:fldChar w:fldCharType="begin"/>
      </w:r>
      <w:r>
        <w:rPr>
          <w:rFonts w:hint="default"/>
          <w:bCs/>
        </w:rPr>
        <w:instrText xml:space="preserve"> HYPERLINK \l _Toc12345 </w:instrText>
      </w:r>
      <w:r>
        <w:rPr>
          <w:rFonts w:hint="default"/>
          <w:bCs/>
        </w:rPr>
        <w:fldChar w:fldCharType="separate"/>
      </w:r>
      <w:r>
        <w:t>Hình 2. 5</w:t>
      </w:r>
      <w:r>
        <w:rPr>
          <w:lang w:val="en-US"/>
        </w:rPr>
        <w:t>: Cách thức hoạt động mô hình MVC</w:t>
      </w:r>
      <w:r>
        <w:tab/>
      </w:r>
      <w:r>
        <w:fldChar w:fldCharType="begin"/>
      </w:r>
      <w:r>
        <w:instrText xml:space="preserve"> PAGEREF _Toc12345 \h </w:instrText>
      </w:r>
      <w:r>
        <w:fldChar w:fldCharType="separate"/>
      </w:r>
      <w:r>
        <w:t>15</w:t>
      </w:r>
      <w:r>
        <w:fldChar w:fldCharType="end"/>
      </w:r>
      <w:r>
        <w:rPr>
          <w:rFonts w:hint="default"/>
          <w:bCs/>
        </w:rPr>
        <w:fldChar w:fldCharType="end"/>
      </w:r>
    </w:p>
    <w:p w14:paraId="5BFB7C8A">
      <w:pPr>
        <w:pStyle w:val="129"/>
        <w:tabs>
          <w:tab w:val="right" w:leader="dot" w:pos="9071"/>
        </w:tabs>
      </w:pPr>
      <w:r>
        <w:rPr>
          <w:rFonts w:hint="default"/>
          <w:bCs/>
        </w:rPr>
        <w:fldChar w:fldCharType="begin"/>
      </w:r>
      <w:r>
        <w:rPr>
          <w:rFonts w:hint="default"/>
          <w:bCs/>
        </w:rPr>
        <w:instrText xml:space="preserve"> HYPERLINK \l _Toc4721 </w:instrText>
      </w:r>
      <w:r>
        <w:rPr>
          <w:rFonts w:hint="default"/>
          <w:bCs/>
        </w:rPr>
        <w:fldChar w:fldCharType="separate"/>
      </w:r>
      <w:r>
        <w:t>Hình 2. 6</w:t>
      </w:r>
      <w:r>
        <w:rPr>
          <w:lang w:val="en-US"/>
        </w:rPr>
        <w:t>: Ngôn ngữ PHP</w:t>
      </w:r>
      <w:r>
        <w:tab/>
      </w:r>
      <w:r>
        <w:fldChar w:fldCharType="begin"/>
      </w:r>
      <w:r>
        <w:instrText xml:space="preserve"> PAGEREF _Toc4721 \h </w:instrText>
      </w:r>
      <w:r>
        <w:fldChar w:fldCharType="separate"/>
      </w:r>
      <w:r>
        <w:t>16</w:t>
      </w:r>
      <w:r>
        <w:fldChar w:fldCharType="end"/>
      </w:r>
      <w:r>
        <w:rPr>
          <w:rFonts w:hint="default"/>
          <w:bCs/>
        </w:rPr>
        <w:fldChar w:fldCharType="end"/>
      </w:r>
    </w:p>
    <w:p w14:paraId="019BB163">
      <w:pPr>
        <w:pStyle w:val="129"/>
        <w:tabs>
          <w:tab w:val="right" w:leader="dot" w:pos="9071"/>
        </w:tabs>
      </w:pPr>
      <w:r>
        <w:rPr>
          <w:rFonts w:hint="default"/>
          <w:bCs/>
        </w:rPr>
        <w:fldChar w:fldCharType="begin"/>
      </w:r>
      <w:r>
        <w:rPr>
          <w:rFonts w:hint="default"/>
          <w:bCs/>
        </w:rPr>
        <w:instrText xml:space="preserve"> HYPERLINK \l _Toc22129 </w:instrText>
      </w:r>
      <w:r>
        <w:rPr>
          <w:rFonts w:hint="default"/>
          <w:bCs/>
        </w:rPr>
        <w:fldChar w:fldCharType="separate"/>
      </w:r>
      <w:r>
        <w:t>Hình 2. 7</w:t>
      </w:r>
      <w:r>
        <w:rPr>
          <w:lang w:val="en-US"/>
        </w:rPr>
        <w:t>: Hệ quản trị dữ liệu MySQL</w:t>
      </w:r>
      <w:r>
        <w:tab/>
      </w:r>
      <w:r>
        <w:fldChar w:fldCharType="begin"/>
      </w:r>
      <w:r>
        <w:instrText xml:space="preserve"> PAGEREF _Toc22129 \h </w:instrText>
      </w:r>
      <w:r>
        <w:fldChar w:fldCharType="separate"/>
      </w:r>
      <w:r>
        <w:t>17</w:t>
      </w:r>
      <w:r>
        <w:fldChar w:fldCharType="end"/>
      </w:r>
      <w:r>
        <w:rPr>
          <w:rFonts w:hint="default"/>
          <w:bCs/>
        </w:rPr>
        <w:fldChar w:fldCharType="end"/>
      </w:r>
    </w:p>
    <w:p w14:paraId="395010A9">
      <w:pPr>
        <w:pStyle w:val="129"/>
        <w:tabs>
          <w:tab w:val="right" w:leader="dot" w:pos="9071"/>
        </w:tabs>
      </w:pPr>
      <w:r>
        <w:rPr>
          <w:rFonts w:hint="default"/>
          <w:bCs/>
        </w:rPr>
        <w:fldChar w:fldCharType="begin"/>
      </w:r>
      <w:r>
        <w:rPr>
          <w:rFonts w:hint="default"/>
          <w:bCs/>
        </w:rPr>
        <w:instrText xml:space="preserve"> HYPERLINK \l _Toc5221 </w:instrText>
      </w:r>
      <w:r>
        <w:rPr>
          <w:rFonts w:hint="default"/>
          <w:bCs/>
        </w:rPr>
        <w:fldChar w:fldCharType="separate"/>
      </w:r>
      <w:r>
        <w:t>Hình 2. 8</w:t>
      </w:r>
      <w:r>
        <w:rPr>
          <w:lang w:val="en-US"/>
        </w:rPr>
        <w:t>: HTML</w:t>
      </w:r>
      <w:r>
        <w:tab/>
      </w:r>
      <w:r>
        <w:fldChar w:fldCharType="begin"/>
      </w:r>
      <w:r>
        <w:instrText xml:space="preserve"> PAGEREF _Toc5221 \h </w:instrText>
      </w:r>
      <w:r>
        <w:fldChar w:fldCharType="separate"/>
      </w:r>
      <w:r>
        <w:t>18</w:t>
      </w:r>
      <w:r>
        <w:fldChar w:fldCharType="end"/>
      </w:r>
      <w:r>
        <w:rPr>
          <w:rFonts w:hint="default"/>
          <w:bCs/>
        </w:rPr>
        <w:fldChar w:fldCharType="end"/>
      </w:r>
    </w:p>
    <w:p w14:paraId="53C7FB96">
      <w:pPr>
        <w:pStyle w:val="129"/>
        <w:tabs>
          <w:tab w:val="right" w:leader="dot" w:pos="9071"/>
        </w:tabs>
      </w:pPr>
      <w:r>
        <w:rPr>
          <w:rFonts w:hint="default"/>
          <w:bCs/>
        </w:rPr>
        <w:fldChar w:fldCharType="begin"/>
      </w:r>
      <w:r>
        <w:rPr>
          <w:rFonts w:hint="default"/>
          <w:bCs/>
        </w:rPr>
        <w:instrText xml:space="preserve"> HYPERLINK \l _Toc7903 </w:instrText>
      </w:r>
      <w:r>
        <w:rPr>
          <w:rFonts w:hint="default"/>
          <w:bCs/>
        </w:rPr>
        <w:fldChar w:fldCharType="separate"/>
      </w:r>
      <w:r>
        <w:t>Hình 2. 9</w:t>
      </w:r>
      <w:r>
        <w:rPr>
          <w:lang w:val="en-US"/>
        </w:rPr>
        <w:t>: CSS</w:t>
      </w:r>
      <w:r>
        <w:tab/>
      </w:r>
      <w:r>
        <w:fldChar w:fldCharType="begin"/>
      </w:r>
      <w:r>
        <w:instrText xml:space="preserve"> PAGEREF _Toc7903 \h </w:instrText>
      </w:r>
      <w:r>
        <w:fldChar w:fldCharType="separate"/>
      </w:r>
      <w:r>
        <w:t>19</w:t>
      </w:r>
      <w:r>
        <w:fldChar w:fldCharType="end"/>
      </w:r>
      <w:r>
        <w:rPr>
          <w:rFonts w:hint="default"/>
          <w:bCs/>
        </w:rPr>
        <w:fldChar w:fldCharType="end"/>
      </w:r>
    </w:p>
    <w:p w14:paraId="116AE548">
      <w:pPr>
        <w:pStyle w:val="129"/>
        <w:tabs>
          <w:tab w:val="right" w:leader="dot" w:pos="9071"/>
        </w:tabs>
      </w:pPr>
      <w:r>
        <w:rPr>
          <w:rFonts w:hint="default"/>
          <w:bCs/>
        </w:rPr>
        <w:fldChar w:fldCharType="begin"/>
      </w:r>
      <w:r>
        <w:rPr>
          <w:rFonts w:hint="default"/>
          <w:bCs/>
        </w:rPr>
        <w:instrText xml:space="preserve"> HYPERLINK \l _Toc19419 </w:instrText>
      </w:r>
      <w:r>
        <w:rPr>
          <w:rFonts w:hint="default"/>
          <w:bCs/>
        </w:rPr>
        <w:fldChar w:fldCharType="separate"/>
      </w:r>
      <w:r>
        <w:t>Hình 2. 10</w:t>
      </w:r>
      <w:r>
        <w:rPr>
          <w:lang w:val="en-US"/>
        </w:rPr>
        <w:t>: JavaScript</w:t>
      </w:r>
      <w:r>
        <w:tab/>
      </w:r>
      <w:r>
        <w:fldChar w:fldCharType="begin"/>
      </w:r>
      <w:r>
        <w:instrText xml:space="preserve"> PAGEREF _Toc19419 \h </w:instrText>
      </w:r>
      <w:r>
        <w:fldChar w:fldCharType="separate"/>
      </w:r>
      <w:r>
        <w:t>20</w:t>
      </w:r>
      <w:r>
        <w:fldChar w:fldCharType="end"/>
      </w:r>
      <w:r>
        <w:rPr>
          <w:rFonts w:hint="default"/>
          <w:bCs/>
        </w:rPr>
        <w:fldChar w:fldCharType="end"/>
      </w:r>
    </w:p>
    <w:p w14:paraId="2A2504AE">
      <w:pPr>
        <w:pStyle w:val="129"/>
        <w:tabs>
          <w:tab w:val="right" w:leader="dot" w:pos="9071"/>
        </w:tabs>
      </w:pPr>
      <w:r>
        <w:rPr>
          <w:rFonts w:hint="default"/>
          <w:bCs/>
        </w:rPr>
        <w:fldChar w:fldCharType="begin"/>
      </w:r>
      <w:r>
        <w:rPr>
          <w:rFonts w:hint="default"/>
          <w:bCs/>
        </w:rPr>
        <w:instrText xml:space="preserve"> HYPERLINK \l _Toc21340 </w:instrText>
      </w:r>
      <w:r>
        <w:rPr>
          <w:rFonts w:hint="default"/>
          <w:bCs/>
        </w:rPr>
        <w:fldChar w:fldCharType="separate"/>
      </w:r>
      <w:r>
        <w:t>Hình 2. 11</w:t>
      </w:r>
      <w:r>
        <w:rPr>
          <w:lang w:val="en-US"/>
        </w:rPr>
        <w:t>: Tailwind CSS</w:t>
      </w:r>
      <w:r>
        <w:tab/>
      </w:r>
      <w:r>
        <w:fldChar w:fldCharType="begin"/>
      </w:r>
      <w:r>
        <w:instrText xml:space="preserve"> PAGEREF _Toc21340 \h </w:instrText>
      </w:r>
      <w:r>
        <w:fldChar w:fldCharType="separate"/>
      </w:r>
      <w:r>
        <w:t>20</w:t>
      </w:r>
      <w:r>
        <w:fldChar w:fldCharType="end"/>
      </w:r>
      <w:r>
        <w:rPr>
          <w:rFonts w:hint="default"/>
          <w:bCs/>
        </w:rPr>
        <w:fldChar w:fldCharType="end"/>
      </w:r>
    </w:p>
    <w:p w14:paraId="3A76AE46">
      <w:pPr>
        <w:pStyle w:val="129"/>
        <w:tabs>
          <w:tab w:val="right" w:leader="dot" w:pos="9071"/>
        </w:tabs>
      </w:pPr>
      <w:r>
        <w:rPr>
          <w:rFonts w:hint="default"/>
          <w:bCs/>
        </w:rPr>
        <w:fldChar w:fldCharType="begin"/>
      </w:r>
      <w:r>
        <w:rPr>
          <w:rFonts w:hint="default"/>
          <w:bCs/>
        </w:rPr>
        <w:instrText xml:space="preserve"> HYPERLINK \l _Toc30315 </w:instrText>
      </w:r>
      <w:r>
        <w:rPr>
          <w:rFonts w:hint="default"/>
          <w:bCs/>
        </w:rPr>
        <w:fldChar w:fldCharType="separate"/>
      </w:r>
      <w:r>
        <w:t>Hình 2. 12</w:t>
      </w:r>
      <w:r>
        <w:rPr>
          <w:lang w:val="en-US"/>
        </w:rPr>
        <w:t>: Laragon</w:t>
      </w:r>
      <w:r>
        <w:tab/>
      </w:r>
      <w:r>
        <w:fldChar w:fldCharType="begin"/>
      </w:r>
      <w:r>
        <w:instrText xml:space="preserve"> PAGEREF _Toc30315 \h </w:instrText>
      </w:r>
      <w:r>
        <w:fldChar w:fldCharType="separate"/>
      </w:r>
      <w:r>
        <w:t>23</w:t>
      </w:r>
      <w:r>
        <w:fldChar w:fldCharType="end"/>
      </w:r>
      <w:r>
        <w:rPr>
          <w:rFonts w:hint="default"/>
          <w:bCs/>
        </w:rPr>
        <w:fldChar w:fldCharType="end"/>
      </w:r>
    </w:p>
    <w:p w14:paraId="2858C065">
      <w:pPr>
        <w:pStyle w:val="129"/>
        <w:tabs>
          <w:tab w:val="right" w:leader="dot" w:pos="9071"/>
        </w:tabs>
      </w:pPr>
      <w:r>
        <w:rPr>
          <w:rFonts w:hint="default"/>
          <w:bCs/>
        </w:rPr>
        <w:fldChar w:fldCharType="begin"/>
      </w:r>
      <w:r>
        <w:rPr>
          <w:rFonts w:hint="default"/>
          <w:bCs/>
        </w:rPr>
        <w:instrText xml:space="preserve"> HYPERLINK \l _Toc29111 </w:instrText>
      </w:r>
      <w:r>
        <w:rPr>
          <w:rFonts w:hint="default"/>
          <w:bCs/>
        </w:rPr>
        <w:fldChar w:fldCharType="separate"/>
      </w:r>
      <w:r>
        <w:t>Hình 2. 13</w:t>
      </w:r>
      <w:r>
        <w:rPr>
          <w:lang w:val="en-US"/>
        </w:rPr>
        <w:t>: Visual Studio Code (VS Code</w:t>
      </w:r>
      <w:r>
        <w:tab/>
      </w:r>
      <w:r>
        <w:fldChar w:fldCharType="begin"/>
      </w:r>
      <w:r>
        <w:instrText xml:space="preserve"> PAGEREF _Toc29111 \h </w:instrText>
      </w:r>
      <w:r>
        <w:fldChar w:fldCharType="separate"/>
      </w:r>
      <w:r>
        <w:t>24</w:t>
      </w:r>
      <w:r>
        <w:fldChar w:fldCharType="end"/>
      </w:r>
      <w:r>
        <w:rPr>
          <w:rFonts w:hint="default"/>
          <w:bCs/>
        </w:rPr>
        <w:fldChar w:fldCharType="end"/>
      </w:r>
    </w:p>
    <w:p w14:paraId="0B721BB8">
      <w:pPr>
        <w:pStyle w:val="129"/>
        <w:tabs>
          <w:tab w:val="right" w:leader="dot" w:pos="9071"/>
        </w:tabs>
      </w:pPr>
      <w:r>
        <w:rPr>
          <w:rFonts w:hint="default"/>
          <w:bCs/>
        </w:rPr>
        <w:fldChar w:fldCharType="begin"/>
      </w:r>
      <w:r>
        <w:rPr>
          <w:rFonts w:hint="default"/>
          <w:bCs/>
        </w:rPr>
        <w:instrText xml:space="preserve"> HYPERLINK \l _Toc24281 </w:instrText>
      </w:r>
      <w:r>
        <w:rPr>
          <w:rFonts w:hint="default"/>
          <w:bCs/>
        </w:rPr>
        <w:fldChar w:fldCharType="separate"/>
      </w:r>
      <w:r>
        <w:t>Hình 2. 14</w:t>
      </w:r>
      <w:r>
        <w:rPr>
          <w:lang w:val="en-US"/>
        </w:rPr>
        <w:t>: Composer</w:t>
      </w:r>
      <w:r>
        <w:tab/>
      </w:r>
      <w:r>
        <w:fldChar w:fldCharType="begin"/>
      </w:r>
      <w:r>
        <w:instrText xml:space="preserve"> PAGEREF _Toc24281 \h </w:instrText>
      </w:r>
      <w:r>
        <w:fldChar w:fldCharType="separate"/>
      </w:r>
      <w:r>
        <w:t>24</w:t>
      </w:r>
      <w:r>
        <w:fldChar w:fldCharType="end"/>
      </w:r>
      <w:r>
        <w:rPr>
          <w:rFonts w:hint="default"/>
          <w:bCs/>
        </w:rPr>
        <w:fldChar w:fldCharType="end"/>
      </w:r>
    </w:p>
    <w:p w14:paraId="00AED00D">
      <w:pPr>
        <w:pStyle w:val="129"/>
        <w:tabs>
          <w:tab w:val="right" w:leader="dot" w:pos="9071"/>
        </w:tabs>
      </w:pPr>
      <w:r>
        <w:rPr>
          <w:rFonts w:hint="default"/>
          <w:bCs/>
        </w:rPr>
        <w:fldChar w:fldCharType="begin"/>
      </w:r>
      <w:r>
        <w:rPr>
          <w:rFonts w:hint="default"/>
          <w:bCs/>
        </w:rPr>
        <w:instrText xml:space="preserve"> HYPERLINK \l _Toc5391 </w:instrText>
      </w:r>
      <w:r>
        <w:rPr>
          <w:rFonts w:hint="default"/>
          <w:bCs/>
        </w:rPr>
        <w:fldChar w:fldCharType="separate"/>
      </w:r>
      <w:r>
        <w:t>Hình 2. 15</w:t>
      </w:r>
      <w:r>
        <w:rPr>
          <w:lang w:val="en-US"/>
        </w:rPr>
        <w:t>: phpMyAdmin</w:t>
      </w:r>
      <w:r>
        <w:tab/>
      </w:r>
      <w:r>
        <w:fldChar w:fldCharType="begin"/>
      </w:r>
      <w:r>
        <w:instrText xml:space="preserve"> PAGEREF _Toc5391 \h </w:instrText>
      </w:r>
      <w:r>
        <w:fldChar w:fldCharType="separate"/>
      </w:r>
      <w:r>
        <w:t>25</w:t>
      </w:r>
      <w:r>
        <w:fldChar w:fldCharType="end"/>
      </w:r>
      <w:r>
        <w:rPr>
          <w:rFonts w:hint="default"/>
          <w:bCs/>
        </w:rPr>
        <w:fldChar w:fldCharType="end"/>
      </w:r>
    </w:p>
    <w:p w14:paraId="540C9651">
      <w:pPr>
        <w:pStyle w:val="129"/>
        <w:tabs>
          <w:tab w:val="right" w:leader="dot" w:pos="9071"/>
        </w:tabs>
      </w:pPr>
      <w:r>
        <w:rPr>
          <w:rFonts w:hint="default"/>
          <w:bCs/>
        </w:rPr>
        <w:fldChar w:fldCharType="begin"/>
      </w:r>
      <w:r>
        <w:rPr>
          <w:rFonts w:hint="default"/>
          <w:bCs/>
        </w:rPr>
        <w:instrText xml:space="preserve"> HYPERLINK \l _Toc27020 </w:instrText>
      </w:r>
      <w:r>
        <w:rPr>
          <w:rFonts w:hint="default"/>
          <w:bCs/>
        </w:rPr>
        <w:fldChar w:fldCharType="separate"/>
      </w:r>
      <w:r>
        <w:t>Hình 2. 16</w:t>
      </w:r>
      <w:r>
        <w:rPr>
          <w:lang w:val="en-US"/>
        </w:rPr>
        <w:t>: Git và GitHub</w:t>
      </w:r>
      <w:r>
        <w:tab/>
      </w:r>
      <w:r>
        <w:fldChar w:fldCharType="begin"/>
      </w:r>
      <w:r>
        <w:instrText xml:space="preserve"> PAGEREF _Toc27020 \h </w:instrText>
      </w:r>
      <w:r>
        <w:fldChar w:fldCharType="separate"/>
      </w:r>
      <w:r>
        <w:t>25</w:t>
      </w:r>
      <w:r>
        <w:fldChar w:fldCharType="end"/>
      </w:r>
      <w:r>
        <w:rPr>
          <w:rFonts w:hint="default"/>
          <w:bCs/>
        </w:rPr>
        <w:fldChar w:fldCharType="end"/>
      </w:r>
    </w:p>
    <w:p w14:paraId="46551836">
      <w:pPr>
        <w:pStyle w:val="129"/>
        <w:tabs>
          <w:tab w:val="right" w:leader="dot" w:pos="9071"/>
        </w:tabs>
      </w:pPr>
      <w:r>
        <w:rPr>
          <w:rFonts w:hint="default"/>
          <w:bCs/>
        </w:rPr>
        <w:fldChar w:fldCharType="begin"/>
      </w:r>
      <w:r>
        <w:rPr>
          <w:rFonts w:hint="default"/>
          <w:bCs/>
        </w:rPr>
        <w:instrText xml:space="preserve"> HYPERLINK \l _Toc30442 </w:instrText>
      </w:r>
      <w:r>
        <w:rPr>
          <w:rFonts w:hint="default"/>
          <w:bCs/>
        </w:rPr>
        <w:fldChar w:fldCharType="separate"/>
      </w:r>
      <w:r>
        <w:t>Hình 3. 1</w:t>
      </w:r>
      <w:r>
        <w:rPr>
          <w:lang w:val="vi-VN"/>
        </w:rPr>
        <w:t>: Sơ đồ phân cấp chức năng</w:t>
      </w:r>
      <w:r>
        <w:tab/>
      </w:r>
      <w:r>
        <w:fldChar w:fldCharType="begin"/>
      </w:r>
      <w:r>
        <w:instrText xml:space="preserve"> PAGEREF _Toc30442 \h </w:instrText>
      </w:r>
      <w:r>
        <w:fldChar w:fldCharType="separate"/>
      </w:r>
      <w:r>
        <w:t>29</w:t>
      </w:r>
      <w:r>
        <w:fldChar w:fldCharType="end"/>
      </w:r>
      <w:r>
        <w:rPr>
          <w:rFonts w:hint="default"/>
          <w:bCs/>
        </w:rPr>
        <w:fldChar w:fldCharType="end"/>
      </w:r>
    </w:p>
    <w:p w14:paraId="61880239">
      <w:pPr>
        <w:pStyle w:val="129"/>
        <w:tabs>
          <w:tab w:val="right" w:leader="dot" w:pos="9071"/>
        </w:tabs>
      </w:pPr>
      <w:r>
        <w:rPr>
          <w:rFonts w:hint="default"/>
          <w:bCs/>
        </w:rPr>
        <w:fldChar w:fldCharType="begin"/>
      </w:r>
      <w:r>
        <w:rPr>
          <w:rFonts w:hint="default"/>
          <w:bCs/>
        </w:rPr>
        <w:instrText xml:space="preserve"> HYPERLINK \l _Toc7617 </w:instrText>
      </w:r>
      <w:r>
        <w:rPr>
          <w:rFonts w:hint="default"/>
          <w:bCs/>
        </w:rPr>
        <w:fldChar w:fldCharType="separate"/>
      </w:r>
      <w:r>
        <w:t>Hình 3. 2</w:t>
      </w:r>
      <w:r>
        <w:rPr>
          <w:lang w:val="vi-VN"/>
        </w:rPr>
        <w:t>: Biểu đồ use case</w:t>
      </w:r>
      <w:r>
        <w:tab/>
      </w:r>
      <w:r>
        <w:fldChar w:fldCharType="begin"/>
      </w:r>
      <w:r>
        <w:instrText xml:space="preserve"> PAGEREF _Toc7617 \h </w:instrText>
      </w:r>
      <w:r>
        <w:fldChar w:fldCharType="separate"/>
      </w:r>
      <w:r>
        <w:t>34</w:t>
      </w:r>
      <w:r>
        <w:fldChar w:fldCharType="end"/>
      </w:r>
      <w:r>
        <w:rPr>
          <w:rFonts w:hint="default"/>
          <w:bCs/>
        </w:rPr>
        <w:fldChar w:fldCharType="end"/>
      </w:r>
    </w:p>
    <w:p w14:paraId="45FF40A9">
      <w:pPr>
        <w:pStyle w:val="129"/>
        <w:tabs>
          <w:tab w:val="right" w:leader="dot" w:pos="9071"/>
        </w:tabs>
      </w:pPr>
      <w:r>
        <w:rPr>
          <w:rFonts w:hint="default"/>
          <w:bCs/>
        </w:rPr>
        <w:fldChar w:fldCharType="begin"/>
      </w:r>
      <w:r>
        <w:rPr>
          <w:rFonts w:hint="default"/>
          <w:bCs/>
        </w:rPr>
        <w:instrText xml:space="preserve"> HYPERLINK \l _Toc11801 </w:instrText>
      </w:r>
      <w:r>
        <w:rPr>
          <w:rFonts w:hint="default"/>
          <w:bCs/>
        </w:rPr>
        <w:fldChar w:fldCharType="separate"/>
      </w:r>
      <w:r>
        <w:t>Hình 3. 3</w:t>
      </w:r>
      <w:r>
        <w:rPr>
          <w:lang w:val="vi-VN"/>
        </w:rPr>
        <w:t>: Biểu đồ use case hệ thống quản lý tài khoản người dùng</w:t>
      </w:r>
      <w:r>
        <w:tab/>
      </w:r>
      <w:r>
        <w:fldChar w:fldCharType="begin"/>
      </w:r>
      <w:r>
        <w:instrText xml:space="preserve"> PAGEREF _Toc11801 \h </w:instrText>
      </w:r>
      <w:r>
        <w:fldChar w:fldCharType="separate"/>
      </w:r>
      <w:r>
        <w:t>35</w:t>
      </w:r>
      <w:r>
        <w:fldChar w:fldCharType="end"/>
      </w:r>
      <w:r>
        <w:rPr>
          <w:rFonts w:hint="default"/>
          <w:bCs/>
        </w:rPr>
        <w:fldChar w:fldCharType="end"/>
      </w:r>
    </w:p>
    <w:p w14:paraId="1B70933F">
      <w:pPr>
        <w:pStyle w:val="129"/>
        <w:tabs>
          <w:tab w:val="right" w:leader="dot" w:pos="9071"/>
        </w:tabs>
      </w:pPr>
      <w:r>
        <w:rPr>
          <w:rFonts w:hint="default"/>
          <w:bCs/>
        </w:rPr>
        <w:fldChar w:fldCharType="begin"/>
      </w:r>
      <w:r>
        <w:rPr>
          <w:rFonts w:hint="default"/>
          <w:bCs/>
        </w:rPr>
        <w:instrText xml:space="preserve"> HYPERLINK \l _Toc22887 </w:instrText>
      </w:r>
      <w:r>
        <w:rPr>
          <w:rFonts w:hint="default"/>
          <w:bCs/>
        </w:rPr>
        <w:fldChar w:fldCharType="separate"/>
      </w:r>
      <w:r>
        <w:t>Hình 3. 4</w:t>
      </w:r>
      <w:r>
        <w:rPr>
          <w:lang w:val="vi-VN"/>
        </w:rPr>
        <w:t>: Biểu đồ use case hệ thống quản lý hồ sơ cá nhân khi đã xác thực</w:t>
      </w:r>
      <w:r>
        <w:tab/>
      </w:r>
      <w:r>
        <w:fldChar w:fldCharType="begin"/>
      </w:r>
      <w:r>
        <w:instrText xml:space="preserve"> PAGEREF _Toc22887 \h </w:instrText>
      </w:r>
      <w:r>
        <w:fldChar w:fldCharType="separate"/>
      </w:r>
      <w:r>
        <w:t>35</w:t>
      </w:r>
      <w:r>
        <w:fldChar w:fldCharType="end"/>
      </w:r>
      <w:r>
        <w:rPr>
          <w:rFonts w:hint="default"/>
          <w:bCs/>
        </w:rPr>
        <w:fldChar w:fldCharType="end"/>
      </w:r>
    </w:p>
    <w:p w14:paraId="1F64235A">
      <w:pPr>
        <w:pStyle w:val="129"/>
        <w:tabs>
          <w:tab w:val="right" w:leader="dot" w:pos="9071"/>
        </w:tabs>
      </w:pPr>
      <w:r>
        <w:rPr>
          <w:rFonts w:hint="default"/>
          <w:bCs/>
        </w:rPr>
        <w:fldChar w:fldCharType="begin"/>
      </w:r>
      <w:r>
        <w:rPr>
          <w:rFonts w:hint="default"/>
          <w:bCs/>
        </w:rPr>
        <w:instrText xml:space="preserve"> HYPERLINK \l _Toc16812 </w:instrText>
      </w:r>
      <w:r>
        <w:rPr>
          <w:rFonts w:hint="default"/>
          <w:bCs/>
        </w:rPr>
        <w:fldChar w:fldCharType="separate"/>
      </w:r>
      <w:r>
        <w:t>Hình 3. 5</w:t>
      </w:r>
      <w:r>
        <w:rPr>
          <w:lang w:val="vi-VN"/>
        </w:rPr>
        <w:t>: Biểu đồ use case quy trình thanh toán trực tuyến</w:t>
      </w:r>
      <w:r>
        <w:tab/>
      </w:r>
      <w:r>
        <w:fldChar w:fldCharType="begin"/>
      </w:r>
      <w:r>
        <w:instrText xml:space="preserve"> PAGEREF _Toc16812 \h </w:instrText>
      </w:r>
      <w:r>
        <w:fldChar w:fldCharType="separate"/>
      </w:r>
      <w:r>
        <w:t>36</w:t>
      </w:r>
      <w:r>
        <w:fldChar w:fldCharType="end"/>
      </w:r>
      <w:r>
        <w:rPr>
          <w:rFonts w:hint="default"/>
          <w:bCs/>
        </w:rPr>
        <w:fldChar w:fldCharType="end"/>
      </w:r>
    </w:p>
    <w:p w14:paraId="5E51D974">
      <w:pPr>
        <w:pStyle w:val="129"/>
        <w:tabs>
          <w:tab w:val="right" w:leader="dot" w:pos="9071"/>
        </w:tabs>
      </w:pPr>
      <w:r>
        <w:rPr>
          <w:rFonts w:hint="default"/>
          <w:bCs/>
        </w:rPr>
        <w:fldChar w:fldCharType="begin"/>
      </w:r>
      <w:r>
        <w:rPr>
          <w:rFonts w:hint="default"/>
          <w:bCs/>
        </w:rPr>
        <w:instrText xml:space="preserve"> HYPERLINK \l _Toc3267 </w:instrText>
      </w:r>
      <w:r>
        <w:rPr>
          <w:rFonts w:hint="default"/>
          <w:bCs/>
        </w:rPr>
        <w:fldChar w:fldCharType="separate"/>
      </w:r>
      <w:r>
        <w:t>Hình 3. 6</w:t>
      </w:r>
      <w:r>
        <w:rPr>
          <w:lang w:val="vi-VN"/>
        </w:rPr>
        <w:t>: Biểu đồ use case hệ thống tra cứu đơn hàng và hóa đơn</w:t>
      </w:r>
      <w:r>
        <w:tab/>
      </w:r>
      <w:r>
        <w:fldChar w:fldCharType="begin"/>
      </w:r>
      <w:r>
        <w:instrText xml:space="preserve"> PAGEREF _Toc3267 \h </w:instrText>
      </w:r>
      <w:r>
        <w:fldChar w:fldCharType="separate"/>
      </w:r>
      <w:r>
        <w:t>36</w:t>
      </w:r>
      <w:r>
        <w:fldChar w:fldCharType="end"/>
      </w:r>
      <w:r>
        <w:rPr>
          <w:rFonts w:hint="default"/>
          <w:bCs/>
        </w:rPr>
        <w:fldChar w:fldCharType="end"/>
      </w:r>
    </w:p>
    <w:p w14:paraId="0D420ED9">
      <w:pPr>
        <w:pStyle w:val="129"/>
        <w:tabs>
          <w:tab w:val="right" w:leader="dot" w:pos="9071"/>
        </w:tabs>
      </w:pPr>
      <w:r>
        <w:rPr>
          <w:rFonts w:hint="default"/>
          <w:bCs/>
        </w:rPr>
        <w:fldChar w:fldCharType="begin"/>
      </w:r>
      <w:r>
        <w:rPr>
          <w:rFonts w:hint="default"/>
          <w:bCs/>
        </w:rPr>
        <w:instrText xml:space="preserve"> HYPERLINK \l _Toc6266 </w:instrText>
      </w:r>
      <w:r>
        <w:rPr>
          <w:rFonts w:hint="default"/>
          <w:bCs/>
        </w:rPr>
        <w:fldChar w:fldCharType="separate"/>
      </w:r>
      <w:r>
        <w:t>Hình 3. 7</w:t>
      </w:r>
      <w:r>
        <w:rPr>
          <w:lang w:val="vi-VN"/>
        </w:rPr>
        <w:t>: Biểu đồ use case chức năng quản lý sản phẩm dành cho quản trị viên</w:t>
      </w:r>
      <w:r>
        <w:tab/>
      </w:r>
      <w:r>
        <w:fldChar w:fldCharType="begin"/>
      </w:r>
      <w:r>
        <w:instrText xml:space="preserve"> PAGEREF _Toc6266 \h </w:instrText>
      </w:r>
      <w:r>
        <w:fldChar w:fldCharType="separate"/>
      </w:r>
      <w:r>
        <w:t>37</w:t>
      </w:r>
      <w:r>
        <w:fldChar w:fldCharType="end"/>
      </w:r>
      <w:r>
        <w:rPr>
          <w:rFonts w:hint="default"/>
          <w:bCs/>
        </w:rPr>
        <w:fldChar w:fldCharType="end"/>
      </w:r>
    </w:p>
    <w:p w14:paraId="37ED3D9E">
      <w:pPr>
        <w:pStyle w:val="129"/>
        <w:tabs>
          <w:tab w:val="right" w:leader="dot" w:pos="9071"/>
        </w:tabs>
      </w:pPr>
      <w:r>
        <w:rPr>
          <w:rFonts w:hint="default"/>
          <w:bCs/>
        </w:rPr>
        <w:fldChar w:fldCharType="begin"/>
      </w:r>
      <w:r>
        <w:rPr>
          <w:rFonts w:hint="default"/>
          <w:bCs/>
        </w:rPr>
        <w:instrText xml:space="preserve"> HYPERLINK \l _Toc1103 </w:instrText>
      </w:r>
      <w:r>
        <w:rPr>
          <w:rFonts w:hint="default"/>
          <w:bCs/>
        </w:rPr>
        <w:fldChar w:fldCharType="separate"/>
      </w:r>
      <w:r>
        <w:t>Hình 3. 8</w:t>
      </w:r>
      <w:r>
        <w:rPr>
          <w:lang w:val="vi-VN"/>
        </w:rPr>
        <w:t>: Biểu đồ use case chức năng quản lý danh mục dành cho quản trị viên</w:t>
      </w:r>
      <w:r>
        <w:tab/>
      </w:r>
      <w:r>
        <w:fldChar w:fldCharType="begin"/>
      </w:r>
      <w:r>
        <w:instrText xml:space="preserve"> PAGEREF _Toc1103 \h </w:instrText>
      </w:r>
      <w:r>
        <w:fldChar w:fldCharType="separate"/>
      </w:r>
      <w:r>
        <w:t>37</w:t>
      </w:r>
      <w:r>
        <w:fldChar w:fldCharType="end"/>
      </w:r>
      <w:r>
        <w:rPr>
          <w:rFonts w:hint="default"/>
          <w:bCs/>
        </w:rPr>
        <w:fldChar w:fldCharType="end"/>
      </w:r>
    </w:p>
    <w:p w14:paraId="20F37DF2">
      <w:pPr>
        <w:pStyle w:val="129"/>
        <w:tabs>
          <w:tab w:val="right" w:leader="dot" w:pos="9071"/>
        </w:tabs>
      </w:pPr>
      <w:r>
        <w:rPr>
          <w:rFonts w:hint="default"/>
          <w:bCs/>
        </w:rPr>
        <w:fldChar w:fldCharType="begin"/>
      </w:r>
      <w:r>
        <w:rPr>
          <w:rFonts w:hint="default"/>
          <w:bCs/>
        </w:rPr>
        <w:instrText xml:space="preserve"> HYPERLINK \l _Toc21011 </w:instrText>
      </w:r>
      <w:r>
        <w:rPr>
          <w:rFonts w:hint="default"/>
          <w:bCs/>
        </w:rPr>
        <w:fldChar w:fldCharType="separate"/>
      </w:r>
      <w:r>
        <w:t>Hình 3. 9</w:t>
      </w:r>
      <w:r>
        <w:rPr>
          <w:lang w:val="vi-VN"/>
        </w:rPr>
        <w:t>: Biểu đồ use case hệ thống báo cáo và xác thực dành cho quản trị viên</w:t>
      </w:r>
      <w:r>
        <w:tab/>
      </w:r>
      <w:r>
        <w:fldChar w:fldCharType="begin"/>
      </w:r>
      <w:r>
        <w:instrText xml:space="preserve"> PAGEREF _Toc21011 \h </w:instrText>
      </w:r>
      <w:r>
        <w:fldChar w:fldCharType="separate"/>
      </w:r>
      <w:r>
        <w:t>38</w:t>
      </w:r>
      <w:r>
        <w:fldChar w:fldCharType="end"/>
      </w:r>
      <w:r>
        <w:rPr>
          <w:rFonts w:hint="default"/>
          <w:bCs/>
        </w:rPr>
        <w:fldChar w:fldCharType="end"/>
      </w:r>
    </w:p>
    <w:p w14:paraId="1E0E5365">
      <w:pPr>
        <w:pStyle w:val="129"/>
        <w:tabs>
          <w:tab w:val="right" w:leader="dot" w:pos="9071"/>
        </w:tabs>
      </w:pPr>
      <w:r>
        <w:rPr>
          <w:rFonts w:hint="default"/>
          <w:bCs/>
        </w:rPr>
        <w:fldChar w:fldCharType="begin"/>
      </w:r>
      <w:r>
        <w:rPr>
          <w:rFonts w:hint="default"/>
          <w:bCs/>
        </w:rPr>
        <w:instrText xml:space="preserve"> HYPERLINK \l _Toc14959 </w:instrText>
      </w:r>
      <w:r>
        <w:rPr>
          <w:rFonts w:hint="default"/>
          <w:bCs/>
        </w:rPr>
        <w:fldChar w:fldCharType="separate"/>
      </w:r>
      <w:r>
        <w:t>Hình 3. 10</w:t>
      </w:r>
      <w:r>
        <w:rPr>
          <w:lang w:val="vi-VN"/>
        </w:rPr>
        <w:t>: Biểu đồ use case quản lý mã giảm giá dành cho quản trị viên</w:t>
      </w:r>
      <w:r>
        <w:tab/>
      </w:r>
      <w:r>
        <w:fldChar w:fldCharType="begin"/>
      </w:r>
      <w:r>
        <w:instrText xml:space="preserve"> PAGEREF _Toc14959 \h </w:instrText>
      </w:r>
      <w:r>
        <w:fldChar w:fldCharType="separate"/>
      </w:r>
      <w:r>
        <w:t>38</w:t>
      </w:r>
      <w:r>
        <w:fldChar w:fldCharType="end"/>
      </w:r>
      <w:r>
        <w:rPr>
          <w:rFonts w:hint="default"/>
          <w:bCs/>
        </w:rPr>
        <w:fldChar w:fldCharType="end"/>
      </w:r>
    </w:p>
    <w:p w14:paraId="76CE064F">
      <w:pPr>
        <w:pStyle w:val="129"/>
        <w:tabs>
          <w:tab w:val="right" w:leader="dot" w:pos="9071"/>
        </w:tabs>
      </w:pPr>
      <w:r>
        <w:rPr>
          <w:rFonts w:hint="default"/>
          <w:bCs/>
        </w:rPr>
        <w:fldChar w:fldCharType="begin"/>
      </w:r>
      <w:r>
        <w:rPr>
          <w:rFonts w:hint="default"/>
          <w:bCs/>
        </w:rPr>
        <w:instrText xml:space="preserve"> HYPERLINK \l _Toc15379 </w:instrText>
      </w:r>
      <w:r>
        <w:rPr>
          <w:rFonts w:hint="default"/>
          <w:bCs/>
        </w:rPr>
        <w:fldChar w:fldCharType="separate"/>
      </w:r>
      <w:r>
        <w:t>Hình 3. 11</w:t>
      </w:r>
      <w:r>
        <w:rPr>
          <w:lang w:val="vi-VN"/>
        </w:rPr>
        <w:t>: Biểu đồ use case quản lý đơn hàng dành cho quản trị viên</w:t>
      </w:r>
      <w:r>
        <w:tab/>
      </w:r>
      <w:r>
        <w:fldChar w:fldCharType="begin"/>
      </w:r>
      <w:r>
        <w:instrText xml:space="preserve"> PAGEREF _Toc15379 \h </w:instrText>
      </w:r>
      <w:r>
        <w:fldChar w:fldCharType="separate"/>
      </w:r>
      <w:r>
        <w:t>39</w:t>
      </w:r>
      <w:r>
        <w:fldChar w:fldCharType="end"/>
      </w:r>
      <w:r>
        <w:rPr>
          <w:rFonts w:hint="default"/>
          <w:bCs/>
        </w:rPr>
        <w:fldChar w:fldCharType="end"/>
      </w:r>
    </w:p>
    <w:p w14:paraId="69351619">
      <w:pPr>
        <w:pStyle w:val="129"/>
        <w:tabs>
          <w:tab w:val="right" w:leader="dot" w:pos="9071"/>
        </w:tabs>
      </w:pPr>
      <w:r>
        <w:rPr>
          <w:rFonts w:hint="default"/>
          <w:bCs/>
        </w:rPr>
        <w:fldChar w:fldCharType="begin"/>
      </w:r>
      <w:r>
        <w:rPr>
          <w:rFonts w:hint="default"/>
          <w:bCs/>
        </w:rPr>
        <w:instrText xml:space="preserve"> HYPERLINK \l _Toc14321 </w:instrText>
      </w:r>
      <w:r>
        <w:rPr>
          <w:rFonts w:hint="default"/>
          <w:bCs/>
        </w:rPr>
        <w:fldChar w:fldCharType="separate"/>
      </w:r>
      <w:r>
        <w:t>Hình 3. 12</w:t>
      </w:r>
      <w:r>
        <w:rPr>
          <w:lang w:val="vi-VN"/>
        </w:rPr>
        <w:t>: Biểu đồ use case hệ thống cập nhật tổng hợp dành cho quản trị viên</w:t>
      </w:r>
      <w:r>
        <w:tab/>
      </w:r>
      <w:r>
        <w:fldChar w:fldCharType="begin"/>
      </w:r>
      <w:r>
        <w:instrText xml:space="preserve"> PAGEREF _Toc14321 \h </w:instrText>
      </w:r>
      <w:r>
        <w:fldChar w:fldCharType="separate"/>
      </w:r>
      <w:r>
        <w:t>40</w:t>
      </w:r>
      <w:r>
        <w:fldChar w:fldCharType="end"/>
      </w:r>
      <w:r>
        <w:rPr>
          <w:rFonts w:hint="default"/>
          <w:bCs/>
        </w:rPr>
        <w:fldChar w:fldCharType="end"/>
      </w:r>
    </w:p>
    <w:p w14:paraId="3549CA4C">
      <w:pPr>
        <w:pStyle w:val="129"/>
        <w:tabs>
          <w:tab w:val="right" w:leader="dot" w:pos="9071"/>
        </w:tabs>
      </w:pPr>
      <w:r>
        <w:rPr>
          <w:rFonts w:hint="default"/>
          <w:bCs/>
        </w:rPr>
        <w:fldChar w:fldCharType="begin"/>
      </w:r>
      <w:r>
        <w:rPr>
          <w:rFonts w:hint="default"/>
          <w:bCs/>
        </w:rPr>
        <w:instrText xml:space="preserve"> HYPERLINK \l _Toc28457 </w:instrText>
      </w:r>
      <w:r>
        <w:rPr>
          <w:rFonts w:hint="default"/>
          <w:bCs/>
        </w:rPr>
        <w:fldChar w:fldCharType="separate"/>
      </w:r>
      <w:r>
        <w:t>Hình 3. 13</w:t>
      </w:r>
      <w:r>
        <w:rPr>
          <w:lang w:val="vi-VN"/>
        </w:rPr>
        <w:t>: Biểu đồ hoạt động quy trình quản lý sản phẩm của quản trị viên</w:t>
      </w:r>
      <w:r>
        <w:tab/>
      </w:r>
      <w:r>
        <w:fldChar w:fldCharType="begin"/>
      </w:r>
      <w:r>
        <w:instrText xml:space="preserve"> PAGEREF _Toc28457 \h </w:instrText>
      </w:r>
      <w:r>
        <w:fldChar w:fldCharType="separate"/>
      </w:r>
      <w:r>
        <w:t>41</w:t>
      </w:r>
      <w:r>
        <w:fldChar w:fldCharType="end"/>
      </w:r>
      <w:r>
        <w:rPr>
          <w:rFonts w:hint="default"/>
          <w:bCs/>
        </w:rPr>
        <w:fldChar w:fldCharType="end"/>
      </w:r>
    </w:p>
    <w:p w14:paraId="28AAEC30">
      <w:pPr>
        <w:pStyle w:val="129"/>
        <w:tabs>
          <w:tab w:val="right" w:leader="dot" w:pos="9071"/>
        </w:tabs>
      </w:pPr>
      <w:r>
        <w:rPr>
          <w:rFonts w:hint="default"/>
          <w:bCs/>
        </w:rPr>
        <w:fldChar w:fldCharType="begin"/>
      </w:r>
      <w:r>
        <w:rPr>
          <w:rFonts w:hint="default"/>
          <w:bCs/>
        </w:rPr>
        <w:instrText xml:space="preserve"> HYPERLINK \l _Toc375 </w:instrText>
      </w:r>
      <w:r>
        <w:rPr>
          <w:rFonts w:hint="default"/>
          <w:bCs/>
        </w:rPr>
        <w:fldChar w:fldCharType="separate"/>
      </w:r>
      <w:r>
        <w:t>Hình 3. 14</w:t>
      </w:r>
      <w:r>
        <w:rPr>
          <w:lang w:val="vi-VN"/>
        </w:rPr>
        <w:t>: Biểu đồ hoạt động quy trình quản lý mã giảm giá</w:t>
      </w:r>
      <w:r>
        <w:rPr>
          <w:rFonts w:hint="default"/>
          <w:lang w:val="vi-VN"/>
        </w:rPr>
        <w:t xml:space="preserve"> của quản trị viên</w:t>
      </w:r>
      <w:r>
        <w:tab/>
      </w:r>
      <w:r>
        <w:fldChar w:fldCharType="begin"/>
      </w:r>
      <w:r>
        <w:instrText xml:space="preserve"> PAGEREF _Toc375 \h </w:instrText>
      </w:r>
      <w:r>
        <w:fldChar w:fldCharType="separate"/>
      </w:r>
      <w:r>
        <w:t>42</w:t>
      </w:r>
      <w:r>
        <w:fldChar w:fldCharType="end"/>
      </w:r>
      <w:r>
        <w:rPr>
          <w:rFonts w:hint="default"/>
          <w:bCs/>
        </w:rPr>
        <w:fldChar w:fldCharType="end"/>
      </w:r>
    </w:p>
    <w:p w14:paraId="1781E885">
      <w:pPr>
        <w:pStyle w:val="129"/>
        <w:tabs>
          <w:tab w:val="right" w:leader="dot" w:pos="9071"/>
        </w:tabs>
      </w:pPr>
      <w:r>
        <w:rPr>
          <w:rFonts w:hint="default"/>
          <w:bCs/>
        </w:rPr>
        <w:fldChar w:fldCharType="begin"/>
      </w:r>
      <w:r>
        <w:rPr>
          <w:rFonts w:hint="default"/>
          <w:bCs/>
        </w:rPr>
        <w:instrText xml:space="preserve"> HYPERLINK \l _Toc14682 </w:instrText>
      </w:r>
      <w:r>
        <w:rPr>
          <w:rFonts w:hint="default"/>
          <w:bCs/>
        </w:rPr>
        <w:fldChar w:fldCharType="separate"/>
      </w:r>
      <w:r>
        <w:t>Hình 3. 15</w:t>
      </w:r>
      <w:r>
        <w:rPr>
          <w:lang w:val="vi-VN"/>
        </w:rPr>
        <w:t>: Biểu đồ hoạt động quy trình quản lý danh mục của quản trị viên</w:t>
      </w:r>
      <w:r>
        <w:tab/>
      </w:r>
      <w:r>
        <w:fldChar w:fldCharType="begin"/>
      </w:r>
      <w:r>
        <w:instrText xml:space="preserve"> PAGEREF _Toc14682 \h </w:instrText>
      </w:r>
      <w:r>
        <w:fldChar w:fldCharType="separate"/>
      </w:r>
      <w:r>
        <w:t>43</w:t>
      </w:r>
      <w:r>
        <w:fldChar w:fldCharType="end"/>
      </w:r>
      <w:r>
        <w:rPr>
          <w:rFonts w:hint="default"/>
          <w:bCs/>
        </w:rPr>
        <w:fldChar w:fldCharType="end"/>
      </w:r>
    </w:p>
    <w:p w14:paraId="60679850">
      <w:pPr>
        <w:pStyle w:val="129"/>
        <w:tabs>
          <w:tab w:val="right" w:leader="dot" w:pos="9071"/>
        </w:tabs>
      </w:pPr>
      <w:r>
        <w:rPr>
          <w:rFonts w:hint="default"/>
          <w:bCs/>
        </w:rPr>
        <w:fldChar w:fldCharType="begin"/>
      </w:r>
      <w:r>
        <w:rPr>
          <w:rFonts w:hint="default"/>
          <w:bCs/>
        </w:rPr>
        <w:instrText xml:space="preserve"> HYPERLINK \l _Toc16695 </w:instrText>
      </w:r>
      <w:r>
        <w:rPr>
          <w:rFonts w:hint="default"/>
          <w:bCs/>
        </w:rPr>
        <w:fldChar w:fldCharType="separate"/>
      </w:r>
      <w:r>
        <w:t>Hình 3. 16</w:t>
      </w:r>
      <w:r>
        <w:rPr>
          <w:lang w:val="vi-VN"/>
        </w:rPr>
        <w:t xml:space="preserve">: Biểu đồ </w:t>
      </w:r>
      <w:r>
        <w:rPr>
          <w:rFonts w:hint="default"/>
          <w:lang w:val="vi-VN"/>
        </w:rPr>
        <w:t>hoạt động</w:t>
      </w:r>
      <w:r>
        <w:rPr>
          <w:lang w:val="vi-VN"/>
        </w:rPr>
        <w:t xml:space="preserve"> quy trình xác thực đăng nhập của người dùng</w:t>
      </w:r>
      <w:r>
        <w:tab/>
      </w:r>
      <w:r>
        <w:fldChar w:fldCharType="begin"/>
      </w:r>
      <w:r>
        <w:instrText xml:space="preserve"> PAGEREF _Toc16695 \h </w:instrText>
      </w:r>
      <w:r>
        <w:fldChar w:fldCharType="separate"/>
      </w:r>
      <w:r>
        <w:t>44</w:t>
      </w:r>
      <w:r>
        <w:fldChar w:fldCharType="end"/>
      </w:r>
      <w:r>
        <w:rPr>
          <w:rFonts w:hint="default"/>
          <w:bCs/>
        </w:rPr>
        <w:fldChar w:fldCharType="end"/>
      </w:r>
    </w:p>
    <w:p w14:paraId="1418CA7A">
      <w:pPr>
        <w:pStyle w:val="129"/>
        <w:tabs>
          <w:tab w:val="right" w:leader="dot" w:pos="9071"/>
        </w:tabs>
      </w:pPr>
      <w:r>
        <w:rPr>
          <w:rFonts w:hint="default"/>
          <w:bCs/>
        </w:rPr>
        <w:fldChar w:fldCharType="begin"/>
      </w:r>
      <w:r>
        <w:rPr>
          <w:rFonts w:hint="default"/>
          <w:bCs/>
        </w:rPr>
        <w:instrText xml:space="preserve"> HYPERLINK \l _Toc26432 </w:instrText>
      </w:r>
      <w:r>
        <w:rPr>
          <w:rFonts w:hint="default"/>
          <w:bCs/>
        </w:rPr>
        <w:fldChar w:fldCharType="separate"/>
      </w:r>
      <w:r>
        <w:t>Hình 3. 17</w:t>
      </w:r>
      <w:r>
        <w:rPr>
          <w:lang w:val="vi-VN"/>
        </w:rPr>
        <w:t xml:space="preserve">: Biểu đồ </w:t>
      </w:r>
      <w:r>
        <w:rPr>
          <w:rFonts w:hint="default"/>
          <w:lang w:val="vi-VN"/>
        </w:rPr>
        <w:t>hoạt động</w:t>
      </w:r>
      <w:r>
        <w:rPr>
          <w:lang w:val="vi-VN"/>
        </w:rPr>
        <w:t xml:space="preserve"> quy trình đăng ký tài khoản người dùng</w:t>
      </w:r>
      <w:r>
        <w:tab/>
      </w:r>
      <w:r>
        <w:fldChar w:fldCharType="begin"/>
      </w:r>
      <w:r>
        <w:instrText xml:space="preserve"> PAGEREF _Toc26432 \h </w:instrText>
      </w:r>
      <w:r>
        <w:fldChar w:fldCharType="separate"/>
      </w:r>
      <w:r>
        <w:t>45</w:t>
      </w:r>
      <w:r>
        <w:fldChar w:fldCharType="end"/>
      </w:r>
      <w:r>
        <w:rPr>
          <w:rFonts w:hint="default"/>
          <w:bCs/>
        </w:rPr>
        <w:fldChar w:fldCharType="end"/>
      </w:r>
    </w:p>
    <w:p w14:paraId="340BF8B8">
      <w:pPr>
        <w:pStyle w:val="129"/>
        <w:tabs>
          <w:tab w:val="right" w:leader="dot" w:pos="9071"/>
        </w:tabs>
      </w:pPr>
      <w:r>
        <w:rPr>
          <w:rFonts w:hint="default"/>
          <w:bCs/>
        </w:rPr>
        <w:fldChar w:fldCharType="begin"/>
      </w:r>
      <w:r>
        <w:rPr>
          <w:rFonts w:hint="default"/>
          <w:bCs/>
        </w:rPr>
        <w:instrText xml:space="preserve"> HYPERLINK \l _Toc6071 </w:instrText>
      </w:r>
      <w:r>
        <w:rPr>
          <w:rFonts w:hint="default"/>
          <w:bCs/>
        </w:rPr>
        <w:fldChar w:fldCharType="separate"/>
      </w:r>
      <w:r>
        <w:t>Hình 3. 18</w:t>
      </w:r>
      <w:r>
        <w:rPr>
          <w:lang w:val="vi-VN"/>
        </w:rPr>
        <w:t>: Biểu đồ hoạt động quy trình đặt hàng của người dùng</w:t>
      </w:r>
      <w:r>
        <w:tab/>
      </w:r>
      <w:r>
        <w:fldChar w:fldCharType="begin"/>
      </w:r>
      <w:r>
        <w:instrText xml:space="preserve"> PAGEREF _Toc6071 \h </w:instrText>
      </w:r>
      <w:r>
        <w:fldChar w:fldCharType="separate"/>
      </w:r>
      <w:r>
        <w:t>46</w:t>
      </w:r>
      <w:r>
        <w:fldChar w:fldCharType="end"/>
      </w:r>
      <w:r>
        <w:rPr>
          <w:rFonts w:hint="default"/>
          <w:bCs/>
        </w:rPr>
        <w:fldChar w:fldCharType="end"/>
      </w:r>
    </w:p>
    <w:p w14:paraId="734A6FEC">
      <w:pPr>
        <w:pStyle w:val="129"/>
        <w:tabs>
          <w:tab w:val="right" w:leader="dot" w:pos="9071"/>
        </w:tabs>
      </w:pPr>
      <w:r>
        <w:rPr>
          <w:rFonts w:hint="default"/>
          <w:bCs/>
        </w:rPr>
        <w:fldChar w:fldCharType="begin"/>
      </w:r>
      <w:r>
        <w:rPr>
          <w:rFonts w:hint="default"/>
          <w:bCs/>
        </w:rPr>
        <w:instrText xml:space="preserve"> HYPERLINK \l _Toc19538 </w:instrText>
      </w:r>
      <w:r>
        <w:rPr>
          <w:rFonts w:hint="default"/>
          <w:bCs/>
        </w:rPr>
        <w:fldChar w:fldCharType="separate"/>
      </w:r>
      <w:r>
        <w:t>Hình 3. 19</w:t>
      </w:r>
      <w:r>
        <w:rPr>
          <w:lang w:val="vi-VN"/>
        </w:rPr>
        <w:t>: Biểu đồ hoạt động quy trình xem lịch sử mua hàng của người dùng</w:t>
      </w:r>
      <w:r>
        <w:tab/>
      </w:r>
      <w:r>
        <w:fldChar w:fldCharType="begin"/>
      </w:r>
      <w:r>
        <w:instrText xml:space="preserve"> PAGEREF _Toc19538 \h </w:instrText>
      </w:r>
      <w:r>
        <w:fldChar w:fldCharType="separate"/>
      </w:r>
      <w:r>
        <w:t>47</w:t>
      </w:r>
      <w:r>
        <w:fldChar w:fldCharType="end"/>
      </w:r>
      <w:r>
        <w:rPr>
          <w:rFonts w:hint="default"/>
          <w:bCs/>
        </w:rPr>
        <w:fldChar w:fldCharType="end"/>
      </w:r>
    </w:p>
    <w:p w14:paraId="1D5BB2B4">
      <w:pPr>
        <w:pStyle w:val="129"/>
        <w:tabs>
          <w:tab w:val="right" w:leader="dot" w:pos="9071"/>
        </w:tabs>
      </w:pPr>
      <w:r>
        <w:rPr>
          <w:rFonts w:hint="default"/>
          <w:bCs/>
        </w:rPr>
        <w:fldChar w:fldCharType="begin"/>
      </w:r>
      <w:r>
        <w:rPr>
          <w:rFonts w:hint="default"/>
          <w:bCs/>
        </w:rPr>
        <w:instrText xml:space="preserve"> HYPERLINK \l _Toc4973 </w:instrText>
      </w:r>
      <w:r>
        <w:rPr>
          <w:rFonts w:hint="default"/>
          <w:bCs/>
        </w:rPr>
        <w:fldChar w:fldCharType="separate"/>
      </w:r>
      <w:r>
        <w:t>Hình 3. 20</w:t>
      </w:r>
      <w:r>
        <w:rPr>
          <w:lang w:val="vi-VN"/>
        </w:rPr>
        <w:t>: Biểu đồ hoạt động quy trình theo dõi đơn hàng của người dùng</w:t>
      </w:r>
      <w:r>
        <w:tab/>
      </w:r>
      <w:r>
        <w:fldChar w:fldCharType="begin"/>
      </w:r>
      <w:r>
        <w:instrText xml:space="preserve"> PAGEREF _Toc4973 \h </w:instrText>
      </w:r>
      <w:r>
        <w:fldChar w:fldCharType="separate"/>
      </w:r>
      <w:r>
        <w:t>48</w:t>
      </w:r>
      <w:r>
        <w:fldChar w:fldCharType="end"/>
      </w:r>
      <w:r>
        <w:rPr>
          <w:rFonts w:hint="default"/>
          <w:bCs/>
        </w:rPr>
        <w:fldChar w:fldCharType="end"/>
      </w:r>
    </w:p>
    <w:p w14:paraId="1AC0C948">
      <w:pPr>
        <w:pStyle w:val="129"/>
        <w:tabs>
          <w:tab w:val="right" w:leader="dot" w:pos="9071"/>
        </w:tabs>
      </w:pPr>
      <w:r>
        <w:rPr>
          <w:rFonts w:hint="default"/>
          <w:bCs/>
        </w:rPr>
        <w:fldChar w:fldCharType="begin"/>
      </w:r>
      <w:r>
        <w:rPr>
          <w:rFonts w:hint="default"/>
          <w:bCs/>
        </w:rPr>
        <w:instrText xml:space="preserve"> HYPERLINK \l _Toc10885 </w:instrText>
      </w:r>
      <w:r>
        <w:rPr>
          <w:rFonts w:hint="default"/>
          <w:bCs/>
        </w:rPr>
        <w:fldChar w:fldCharType="separate"/>
      </w:r>
      <w:r>
        <w:t>Hình 3. 21</w:t>
      </w:r>
      <w:r>
        <w:rPr>
          <w:lang w:val="vi-VN"/>
        </w:rPr>
        <w:t>: Biểu đồ hoạt động quy trình cập nhật đơn hàng dành cho quản trị viên</w:t>
      </w:r>
      <w:r>
        <w:tab/>
      </w:r>
      <w:r>
        <w:fldChar w:fldCharType="begin"/>
      </w:r>
      <w:r>
        <w:instrText xml:space="preserve"> PAGEREF _Toc10885 \h </w:instrText>
      </w:r>
      <w:r>
        <w:fldChar w:fldCharType="separate"/>
      </w:r>
      <w:r>
        <w:t>50</w:t>
      </w:r>
      <w:r>
        <w:fldChar w:fldCharType="end"/>
      </w:r>
      <w:r>
        <w:rPr>
          <w:rFonts w:hint="default"/>
          <w:bCs/>
        </w:rPr>
        <w:fldChar w:fldCharType="end"/>
      </w:r>
    </w:p>
    <w:p w14:paraId="5B8D3029">
      <w:pPr>
        <w:pStyle w:val="129"/>
        <w:tabs>
          <w:tab w:val="right" w:leader="dot" w:pos="9071"/>
        </w:tabs>
      </w:pPr>
      <w:r>
        <w:rPr>
          <w:rFonts w:hint="default"/>
          <w:bCs/>
        </w:rPr>
        <w:fldChar w:fldCharType="begin"/>
      </w:r>
      <w:r>
        <w:rPr>
          <w:rFonts w:hint="default"/>
          <w:bCs/>
        </w:rPr>
        <w:instrText xml:space="preserve"> HYPERLINK \l _Toc3698 </w:instrText>
      </w:r>
      <w:r>
        <w:rPr>
          <w:rFonts w:hint="default"/>
          <w:bCs/>
        </w:rPr>
        <w:fldChar w:fldCharType="separate"/>
      </w:r>
      <w:r>
        <w:t>Hình 3. 22</w:t>
      </w:r>
      <w:r>
        <w:rPr>
          <w:lang w:val="vi-VN"/>
        </w:rPr>
        <w:t xml:space="preserve">: Biểu đồ </w:t>
      </w:r>
      <w:r>
        <w:rPr>
          <w:rFonts w:hint="default"/>
          <w:lang w:val="vi-VN"/>
        </w:rPr>
        <w:t xml:space="preserve">hoạt động </w:t>
      </w:r>
      <w:r>
        <w:rPr>
          <w:lang w:val="vi-VN"/>
        </w:rPr>
        <w:t>quy trình xem thông báo của người dùng</w:t>
      </w:r>
      <w:r>
        <w:tab/>
      </w:r>
      <w:r>
        <w:fldChar w:fldCharType="begin"/>
      </w:r>
      <w:r>
        <w:instrText xml:space="preserve"> PAGEREF _Toc3698 \h </w:instrText>
      </w:r>
      <w:r>
        <w:fldChar w:fldCharType="separate"/>
      </w:r>
      <w:r>
        <w:t>51</w:t>
      </w:r>
      <w:r>
        <w:fldChar w:fldCharType="end"/>
      </w:r>
      <w:r>
        <w:rPr>
          <w:rFonts w:hint="default"/>
          <w:bCs/>
        </w:rPr>
        <w:fldChar w:fldCharType="end"/>
      </w:r>
    </w:p>
    <w:p w14:paraId="35E29631">
      <w:pPr>
        <w:pStyle w:val="129"/>
        <w:tabs>
          <w:tab w:val="right" w:leader="dot" w:pos="9071"/>
        </w:tabs>
      </w:pPr>
      <w:r>
        <w:rPr>
          <w:rFonts w:hint="default"/>
          <w:bCs/>
        </w:rPr>
        <w:fldChar w:fldCharType="begin"/>
      </w:r>
      <w:r>
        <w:rPr>
          <w:rFonts w:hint="default"/>
          <w:bCs/>
        </w:rPr>
        <w:instrText xml:space="preserve"> HYPERLINK \l _Toc23483 </w:instrText>
      </w:r>
      <w:r>
        <w:rPr>
          <w:rFonts w:hint="default"/>
          <w:bCs/>
        </w:rPr>
        <w:fldChar w:fldCharType="separate"/>
      </w:r>
      <w:r>
        <w:t>Hình 3. 23</w:t>
      </w:r>
      <w:r>
        <w:rPr>
          <w:lang w:val="vi-VN"/>
        </w:rPr>
        <w:t xml:space="preserve">: Biểu đồ </w:t>
      </w:r>
      <w:r>
        <w:rPr>
          <w:rFonts w:hint="default"/>
          <w:lang w:val="vi-VN"/>
        </w:rPr>
        <w:t xml:space="preserve">hoạt động </w:t>
      </w:r>
      <w:r>
        <w:rPr>
          <w:lang w:val="vi-VN"/>
        </w:rPr>
        <w:t>quy trình thống kê báo cáo dành cho quản trị viên</w:t>
      </w:r>
      <w:r>
        <w:tab/>
      </w:r>
      <w:r>
        <w:fldChar w:fldCharType="begin"/>
      </w:r>
      <w:r>
        <w:instrText xml:space="preserve"> PAGEREF _Toc23483 \h </w:instrText>
      </w:r>
      <w:r>
        <w:fldChar w:fldCharType="separate"/>
      </w:r>
      <w:r>
        <w:t>52</w:t>
      </w:r>
      <w:r>
        <w:fldChar w:fldCharType="end"/>
      </w:r>
      <w:r>
        <w:rPr>
          <w:rFonts w:hint="default"/>
          <w:bCs/>
        </w:rPr>
        <w:fldChar w:fldCharType="end"/>
      </w:r>
    </w:p>
    <w:p w14:paraId="435B0070">
      <w:pPr>
        <w:pStyle w:val="129"/>
        <w:tabs>
          <w:tab w:val="right" w:leader="dot" w:pos="9071"/>
        </w:tabs>
      </w:pPr>
      <w:r>
        <w:rPr>
          <w:rFonts w:hint="default"/>
          <w:bCs/>
        </w:rPr>
        <w:fldChar w:fldCharType="begin"/>
      </w:r>
      <w:r>
        <w:rPr>
          <w:rFonts w:hint="default"/>
          <w:bCs/>
        </w:rPr>
        <w:instrText xml:space="preserve"> HYPERLINK \l _Toc27299 </w:instrText>
      </w:r>
      <w:r>
        <w:rPr>
          <w:rFonts w:hint="default"/>
          <w:bCs/>
        </w:rPr>
        <w:fldChar w:fldCharType="separate"/>
      </w:r>
      <w:r>
        <w:t>Hình 3. 24</w:t>
      </w:r>
      <w:r>
        <w:rPr>
          <w:lang w:val="vi-VN"/>
        </w:rPr>
        <w:t xml:space="preserve">: Biểu đồ </w:t>
      </w:r>
      <w:r>
        <w:rPr>
          <w:rFonts w:hint="default"/>
          <w:lang w:val="vi-VN"/>
        </w:rPr>
        <w:t>hoạt động</w:t>
      </w:r>
      <w:r>
        <w:rPr>
          <w:lang w:val="vi-VN"/>
        </w:rPr>
        <w:t xml:space="preserve"> quy trình xem thông tin liên hệ của người dùng</w:t>
      </w:r>
      <w:r>
        <w:tab/>
      </w:r>
      <w:r>
        <w:fldChar w:fldCharType="begin"/>
      </w:r>
      <w:r>
        <w:instrText xml:space="preserve"> PAGEREF _Toc27299 \h </w:instrText>
      </w:r>
      <w:r>
        <w:fldChar w:fldCharType="separate"/>
      </w:r>
      <w:r>
        <w:t>53</w:t>
      </w:r>
      <w:r>
        <w:fldChar w:fldCharType="end"/>
      </w:r>
      <w:r>
        <w:rPr>
          <w:rFonts w:hint="default"/>
          <w:bCs/>
        </w:rPr>
        <w:fldChar w:fldCharType="end"/>
      </w:r>
    </w:p>
    <w:p w14:paraId="223C24B3">
      <w:pPr>
        <w:pStyle w:val="129"/>
        <w:tabs>
          <w:tab w:val="right" w:leader="dot" w:pos="9071"/>
        </w:tabs>
      </w:pPr>
      <w:r>
        <w:rPr>
          <w:rFonts w:hint="default"/>
          <w:bCs/>
        </w:rPr>
        <w:fldChar w:fldCharType="begin"/>
      </w:r>
      <w:r>
        <w:rPr>
          <w:rFonts w:hint="default"/>
          <w:bCs/>
        </w:rPr>
        <w:instrText xml:space="preserve"> HYPERLINK \l _Toc24368 </w:instrText>
      </w:r>
      <w:r>
        <w:rPr>
          <w:rFonts w:hint="default"/>
          <w:bCs/>
        </w:rPr>
        <w:fldChar w:fldCharType="separate"/>
      </w:r>
      <w:r>
        <w:t>Hình 3. 25</w:t>
      </w:r>
      <w:r>
        <w:rPr>
          <w:lang w:val="vi-VN"/>
        </w:rPr>
        <w:t>: Sơ đồ ERD</w:t>
      </w:r>
      <w:r>
        <w:tab/>
      </w:r>
      <w:r>
        <w:fldChar w:fldCharType="begin"/>
      </w:r>
      <w:r>
        <w:instrText xml:space="preserve"> PAGEREF _Toc24368 \h </w:instrText>
      </w:r>
      <w:r>
        <w:fldChar w:fldCharType="separate"/>
      </w:r>
      <w:r>
        <w:t>64</w:t>
      </w:r>
      <w:r>
        <w:fldChar w:fldCharType="end"/>
      </w:r>
      <w:r>
        <w:rPr>
          <w:rFonts w:hint="default"/>
          <w:bCs/>
        </w:rPr>
        <w:fldChar w:fldCharType="end"/>
      </w:r>
    </w:p>
    <w:p w14:paraId="4F950D19">
      <w:pPr>
        <w:pStyle w:val="129"/>
        <w:tabs>
          <w:tab w:val="right" w:leader="dot" w:pos="9071"/>
        </w:tabs>
      </w:pPr>
      <w:r>
        <w:rPr>
          <w:rFonts w:hint="default"/>
          <w:bCs/>
        </w:rPr>
        <w:fldChar w:fldCharType="begin"/>
      </w:r>
      <w:r>
        <w:rPr>
          <w:rFonts w:hint="default"/>
          <w:bCs/>
        </w:rPr>
        <w:instrText xml:space="preserve"> HYPERLINK \l _Toc19743 </w:instrText>
      </w:r>
      <w:r>
        <w:rPr>
          <w:rFonts w:hint="default"/>
          <w:bCs/>
        </w:rPr>
        <w:fldChar w:fldCharType="separate"/>
      </w:r>
      <w:r>
        <w:t>Hình 3. 26</w:t>
      </w:r>
      <w:r>
        <w:rPr>
          <w:lang w:val="vi-VN"/>
        </w:rPr>
        <w:t>: Giao diện đăng ký tài khoản người dùng</w:t>
      </w:r>
      <w:r>
        <w:tab/>
      </w:r>
      <w:r>
        <w:fldChar w:fldCharType="begin"/>
      </w:r>
      <w:r>
        <w:instrText xml:space="preserve"> PAGEREF _Toc19743 \h </w:instrText>
      </w:r>
      <w:r>
        <w:fldChar w:fldCharType="separate"/>
      </w:r>
      <w:r>
        <w:t>66</w:t>
      </w:r>
      <w:r>
        <w:fldChar w:fldCharType="end"/>
      </w:r>
      <w:r>
        <w:rPr>
          <w:rFonts w:hint="default"/>
          <w:bCs/>
        </w:rPr>
        <w:fldChar w:fldCharType="end"/>
      </w:r>
    </w:p>
    <w:p w14:paraId="02076F60">
      <w:pPr>
        <w:pStyle w:val="129"/>
        <w:tabs>
          <w:tab w:val="right" w:leader="dot" w:pos="9071"/>
        </w:tabs>
      </w:pPr>
      <w:r>
        <w:rPr>
          <w:rFonts w:hint="default"/>
          <w:bCs/>
        </w:rPr>
        <w:fldChar w:fldCharType="begin"/>
      </w:r>
      <w:r>
        <w:rPr>
          <w:rFonts w:hint="default"/>
          <w:bCs/>
        </w:rPr>
        <w:instrText xml:space="preserve"> HYPERLINK \l _Toc13466 </w:instrText>
      </w:r>
      <w:r>
        <w:rPr>
          <w:rFonts w:hint="default"/>
          <w:bCs/>
        </w:rPr>
        <w:fldChar w:fldCharType="separate"/>
      </w:r>
      <w:r>
        <w:t>Hình 3. 27</w:t>
      </w:r>
      <w:r>
        <w:rPr>
          <w:lang w:val="vi-VN"/>
        </w:rPr>
        <w:t>: Giao diện đăng nhập tài khoản người dùng</w:t>
      </w:r>
      <w:r>
        <w:tab/>
      </w:r>
      <w:r>
        <w:fldChar w:fldCharType="begin"/>
      </w:r>
      <w:r>
        <w:instrText xml:space="preserve"> PAGEREF _Toc13466 \h </w:instrText>
      </w:r>
      <w:r>
        <w:fldChar w:fldCharType="separate"/>
      </w:r>
      <w:r>
        <w:t>66</w:t>
      </w:r>
      <w:r>
        <w:fldChar w:fldCharType="end"/>
      </w:r>
      <w:r>
        <w:rPr>
          <w:rFonts w:hint="default"/>
          <w:bCs/>
        </w:rPr>
        <w:fldChar w:fldCharType="end"/>
      </w:r>
    </w:p>
    <w:p w14:paraId="538D92BA">
      <w:pPr>
        <w:pStyle w:val="129"/>
        <w:tabs>
          <w:tab w:val="right" w:leader="dot" w:pos="9071"/>
        </w:tabs>
      </w:pPr>
      <w:r>
        <w:rPr>
          <w:rFonts w:hint="default"/>
          <w:bCs/>
        </w:rPr>
        <w:fldChar w:fldCharType="begin"/>
      </w:r>
      <w:r>
        <w:rPr>
          <w:rFonts w:hint="default"/>
          <w:bCs/>
        </w:rPr>
        <w:instrText xml:space="preserve"> HYPERLINK \l _Toc24708 </w:instrText>
      </w:r>
      <w:r>
        <w:rPr>
          <w:rFonts w:hint="default"/>
          <w:bCs/>
        </w:rPr>
        <w:fldChar w:fldCharType="separate"/>
      </w:r>
      <w:r>
        <w:t>Hình 3. 28</w:t>
      </w:r>
      <w:r>
        <w:rPr>
          <w:lang w:val="vi-VN"/>
        </w:rPr>
        <w:t>: Giao diện đổi mật khẩu người dùng</w:t>
      </w:r>
      <w:r>
        <w:tab/>
      </w:r>
      <w:r>
        <w:fldChar w:fldCharType="begin"/>
      </w:r>
      <w:r>
        <w:instrText xml:space="preserve"> PAGEREF _Toc24708 \h </w:instrText>
      </w:r>
      <w:r>
        <w:fldChar w:fldCharType="separate"/>
      </w:r>
      <w:r>
        <w:t>67</w:t>
      </w:r>
      <w:r>
        <w:fldChar w:fldCharType="end"/>
      </w:r>
      <w:r>
        <w:rPr>
          <w:rFonts w:hint="default"/>
          <w:bCs/>
        </w:rPr>
        <w:fldChar w:fldCharType="end"/>
      </w:r>
    </w:p>
    <w:p w14:paraId="543C8557">
      <w:pPr>
        <w:pStyle w:val="129"/>
        <w:tabs>
          <w:tab w:val="right" w:leader="dot" w:pos="9071"/>
        </w:tabs>
      </w:pPr>
      <w:r>
        <w:rPr>
          <w:rFonts w:hint="default"/>
          <w:bCs/>
        </w:rPr>
        <w:fldChar w:fldCharType="begin"/>
      </w:r>
      <w:r>
        <w:rPr>
          <w:rFonts w:hint="default"/>
          <w:bCs/>
        </w:rPr>
        <w:instrText xml:space="preserve"> HYPERLINK \l _Toc4907 </w:instrText>
      </w:r>
      <w:r>
        <w:rPr>
          <w:rFonts w:hint="default"/>
          <w:bCs/>
        </w:rPr>
        <w:fldChar w:fldCharType="separate"/>
      </w:r>
      <w:r>
        <w:t>Hình 3. 29</w:t>
      </w:r>
      <w:r>
        <w:rPr>
          <w:lang w:val="vi-VN"/>
        </w:rPr>
        <w:t>: Giao diện quên mật khẩu người dùng</w:t>
      </w:r>
      <w:r>
        <w:tab/>
      </w:r>
      <w:r>
        <w:fldChar w:fldCharType="begin"/>
      </w:r>
      <w:r>
        <w:instrText xml:space="preserve"> PAGEREF _Toc4907 \h </w:instrText>
      </w:r>
      <w:r>
        <w:fldChar w:fldCharType="separate"/>
      </w:r>
      <w:r>
        <w:t>67</w:t>
      </w:r>
      <w:r>
        <w:fldChar w:fldCharType="end"/>
      </w:r>
      <w:r>
        <w:rPr>
          <w:rFonts w:hint="default"/>
          <w:bCs/>
        </w:rPr>
        <w:fldChar w:fldCharType="end"/>
      </w:r>
    </w:p>
    <w:p w14:paraId="4D44CAFA">
      <w:pPr>
        <w:pStyle w:val="129"/>
        <w:tabs>
          <w:tab w:val="right" w:leader="dot" w:pos="9071"/>
        </w:tabs>
      </w:pPr>
      <w:r>
        <w:rPr>
          <w:rFonts w:hint="default"/>
          <w:bCs/>
        </w:rPr>
        <w:fldChar w:fldCharType="begin"/>
      </w:r>
      <w:r>
        <w:rPr>
          <w:rFonts w:hint="default"/>
          <w:bCs/>
        </w:rPr>
        <w:instrText xml:space="preserve"> HYPERLINK \l _Toc32690 </w:instrText>
      </w:r>
      <w:r>
        <w:rPr>
          <w:rFonts w:hint="default"/>
          <w:bCs/>
        </w:rPr>
        <w:fldChar w:fldCharType="separate"/>
      </w:r>
      <w:r>
        <w:t>Hình 3. 30</w:t>
      </w:r>
      <w:r>
        <w:rPr>
          <w:lang w:val="vi-VN"/>
        </w:rPr>
        <w:t>: Giao diện thông tin cá nhân người dùng</w:t>
      </w:r>
      <w:r>
        <w:tab/>
      </w:r>
      <w:r>
        <w:fldChar w:fldCharType="begin"/>
      </w:r>
      <w:r>
        <w:instrText xml:space="preserve"> PAGEREF _Toc32690 \h </w:instrText>
      </w:r>
      <w:r>
        <w:fldChar w:fldCharType="separate"/>
      </w:r>
      <w:r>
        <w:t>68</w:t>
      </w:r>
      <w:r>
        <w:fldChar w:fldCharType="end"/>
      </w:r>
      <w:r>
        <w:rPr>
          <w:rFonts w:hint="default"/>
          <w:bCs/>
        </w:rPr>
        <w:fldChar w:fldCharType="end"/>
      </w:r>
    </w:p>
    <w:p w14:paraId="4BC48301">
      <w:pPr>
        <w:pStyle w:val="129"/>
        <w:tabs>
          <w:tab w:val="right" w:leader="dot" w:pos="9071"/>
        </w:tabs>
      </w:pPr>
      <w:r>
        <w:rPr>
          <w:rFonts w:hint="default"/>
          <w:bCs/>
        </w:rPr>
        <w:fldChar w:fldCharType="begin"/>
      </w:r>
      <w:r>
        <w:rPr>
          <w:rFonts w:hint="default"/>
          <w:bCs/>
        </w:rPr>
        <w:instrText xml:space="preserve"> HYPERLINK \l _Toc30102 </w:instrText>
      </w:r>
      <w:r>
        <w:rPr>
          <w:rFonts w:hint="default"/>
          <w:bCs/>
        </w:rPr>
        <w:fldChar w:fldCharType="separate"/>
      </w:r>
      <w:r>
        <w:t>Hình 3. 31</w:t>
      </w:r>
      <w:r>
        <w:rPr>
          <w:lang w:val="vi-VN"/>
        </w:rPr>
        <w:t>: Giao diện quản trị cập nhật đơn hàng</w:t>
      </w:r>
      <w:r>
        <w:tab/>
      </w:r>
      <w:r>
        <w:fldChar w:fldCharType="begin"/>
      </w:r>
      <w:r>
        <w:instrText xml:space="preserve"> PAGEREF _Toc30102 \h </w:instrText>
      </w:r>
      <w:r>
        <w:fldChar w:fldCharType="separate"/>
      </w:r>
      <w:r>
        <w:t>68</w:t>
      </w:r>
      <w:r>
        <w:fldChar w:fldCharType="end"/>
      </w:r>
      <w:r>
        <w:rPr>
          <w:rFonts w:hint="default"/>
          <w:bCs/>
        </w:rPr>
        <w:fldChar w:fldCharType="end"/>
      </w:r>
    </w:p>
    <w:p w14:paraId="19DC5A53">
      <w:pPr>
        <w:pStyle w:val="129"/>
        <w:tabs>
          <w:tab w:val="right" w:leader="dot" w:pos="9071"/>
        </w:tabs>
      </w:pPr>
      <w:r>
        <w:rPr>
          <w:rFonts w:hint="default"/>
          <w:bCs/>
        </w:rPr>
        <w:fldChar w:fldCharType="begin"/>
      </w:r>
      <w:r>
        <w:rPr>
          <w:rFonts w:hint="default"/>
          <w:bCs/>
        </w:rPr>
        <w:instrText xml:space="preserve"> HYPERLINK \l _Toc18099 </w:instrText>
      </w:r>
      <w:r>
        <w:rPr>
          <w:rFonts w:hint="default"/>
          <w:bCs/>
        </w:rPr>
        <w:fldChar w:fldCharType="separate"/>
      </w:r>
      <w:r>
        <w:t>Hình 3. 32</w:t>
      </w:r>
      <w:r>
        <w:rPr>
          <w:lang w:val="vi-VN"/>
        </w:rPr>
        <w:t>: Giao diện quản trị lịch sử thông báo</w:t>
      </w:r>
      <w:r>
        <w:tab/>
      </w:r>
      <w:r>
        <w:fldChar w:fldCharType="begin"/>
      </w:r>
      <w:r>
        <w:instrText xml:space="preserve"> PAGEREF _Toc18099 \h </w:instrText>
      </w:r>
      <w:r>
        <w:fldChar w:fldCharType="separate"/>
      </w:r>
      <w:r>
        <w:t>69</w:t>
      </w:r>
      <w:r>
        <w:fldChar w:fldCharType="end"/>
      </w:r>
      <w:r>
        <w:rPr>
          <w:rFonts w:hint="default"/>
          <w:bCs/>
        </w:rPr>
        <w:fldChar w:fldCharType="end"/>
      </w:r>
    </w:p>
    <w:p w14:paraId="027FCB07">
      <w:pPr>
        <w:pStyle w:val="129"/>
        <w:tabs>
          <w:tab w:val="right" w:leader="dot" w:pos="9071"/>
        </w:tabs>
      </w:pPr>
      <w:r>
        <w:rPr>
          <w:rFonts w:hint="default"/>
          <w:bCs/>
        </w:rPr>
        <w:fldChar w:fldCharType="begin"/>
      </w:r>
      <w:r>
        <w:rPr>
          <w:rFonts w:hint="default"/>
          <w:bCs/>
        </w:rPr>
        <w:instrText xml:space="preserve"> HYPERLINK \l _Toc19311 </w:instrText>
      </w:r>
      <w:r>
        <w:rPr>
          <w:rFonts w:hint="default"/>
          <w:bCs/>
        </w:rPr>
        <w:fldChar w:fldCharType="separate"/>
      </w:r>
      <w:r>
        <w:t>Hình 3. 33</w:t>
      </w:r>
      <w:r>
        <w:rPr>
          <w:lang w:val="vi-VN"/>
        </w:rPr>
        <w:t>: Giao diện quản trị danh mục món ăn</w:t>
      </w:r>
      <w:r>
        <w:tab/>
      </w:r>
      <w:r>
        <w:fldChar w:fldCharType="begin"/>
      </w:r>
      <w:r>
        <w:instrText xml:space="preserve"> PAGEREF _Toc19311 \h </w:instrText>
      </w:r>
      <w:r>
        <w:fldChar w:fldCharType="separate"/>
      </w:r>
      <w:r>
        <w:t>69</w:t>
      </w:r>
      <w:r>
        <w:fldChar w:fldCharType="end"/>
      </w:r>
      <w:r>
        <w:rPr>
          <w:rFonts w:hint="default"/>
          <w:bCs/>
        </w:rPr>
        <w:fldChar w:fldCharType="end"/>
      </w:r>
    </w:p>
    <w:p w14:paraId="5A52AC83">
      <w:pPr>
        <w:pStyle w:val="129"/>
        <w:tabs>
          <w:tab w:val="right" w:leader="dot" w:pos="9071"/>
        </w:tabs>
      </w:pPr>
      <w:r>
        <w:rPr>
          <w:rFonts w:hint="default"/>
          <w:bCs/>
        </w:rPr>
        <w:fldChar w:fldCharType="begin"/>
      </w:r>
      <w:r>
        <w:rPr>
          <w:rFonts w:hint="default"/>
          <w:bCs/>
        </w:rPr>
        <w:instrText xml:space="preserve"> HYPERLINK \l _Toc25519 </w:instrText>
      </w:r>
      <w:r>
        <w:rPr>
          <w:rFonts w:hint="default"/>
          <w:bCs/>
        </w:rPr>
        <w:fldChar w:fldCharType="separate"/>
      </w:r>
      <w:r>
        <w:t>Hình 3. 34</w:t>
      </w:r>
      <w:r>
        <w:rPr>
          <w:lang w:val="vi-VN"/>
        </w:rPr>
        <w:t>: Giao diện quản trị danh sách đơn hàng</w:t>
      </w:r>
      <w:r>
        <w:tab/>
      </w:r>
      <w:r>
        <w:fldChar w:fldCharType="begin"/>
      </w:r>
      <w:r>
        <w:instrText xml:space="preserve"> PAGEREF _Toc25519 \h </w:instrText>
      </w:r>
      <w:r>
        <w:fldChar w:fldCharType="separate"/>
      </w:r>
      <w:r>
        <w:t>70</w:t>
      </w:r>
      <w:r>
        <w:fldChar w:fldCharType="end"/>
      </w:r>
      <w:r>
        <w:rPr>
          <w:rFonts w:hint="default"/>
          <w:bCs/>
        </w:rPr>
        <w:fldChar w:fldCharType="end"/>
      </w:r>
    </w:p>
    <w:p w14:paraId="27C53B3B">
      <w:pPr>
        <w:pStyle w:val="129"/>
        <w:tabs>
          <w:tab w:val="right" w:leader="dot" w:pos="9071"/>
        </w:tabs>
      </w:pPr>
      <w:r>
        <w:rPr>
          <w:rFonts w:hint="default"/>
          <w:bCs/>
        </w:rPr>
        <w:fldChar w:fldCharType="begin"/>
      </w:r>
      <w:r>
        <w:rPr>
          <w:rFonts w:hint="default"/>
          <w:bCs/>
        </w:rPr>
        <w:instrText xml:space="preserve"> HYPERLINK \l _Toc15235 </w:instrText>
      </w:r>
      <w:r>
        <w:rPr>
          <w:rFonts w:hint="default"/>
          <w:bCs/>
        </w:rPr>
        <w:fldChar w:fldCharType="separate"/>
      </w:r>
      <w:r>
        <w:t>Hình 3. 35</w:t>
      </w:r>
      <w:r>
        <w:rPr>
          <w:lang w:val="vi-VN"/>
        </w:rPr>
        <w:t>: Giao diện quản trị mã giảm giá</w:t>
      </w:r>
      <w:r>
        <w:tab/>
      </w:r>
      <w:r>
        <w:fldChar w:fldCharType="begin"/>
      </w:r>
      <w:r>
        <w:instrText xml:space="preserve"> PAGEREF _Toc15235 \h </w:instrText>
      </w:r>
      <w:r>
        <w:fldChar w:fldCharType="separate"/>
      </w:r>
      <w:r>
        <w:t>70</w:t>
      </w:r>
      <w:r>
        <w:fldChar w:fldCharType="end"/>
      </w:r>
      <w:r>
        <w:rPr>
          <w:rFonts w:hint="default"/>
          <w:bCs/>
        </w:rPr>
        <w:fldChar w:fldCharType="end"/>
      </w:r>
    </w:p>
    <w:p w14:paraId="3EB71342">
      <w:pPr>
        <w:pStyle w:val="129"/>
        <w:tabs>
          <w:tab w:val="right" w:leader="dot" w:pos="9071"/>
        </w:tabs>
      </w:pPr>
      <w:r>
        <w:rPr>
          <w:rFonts w:hint="default"/>
          <w:bCs/>
        </w:rPr>
        <w:fldChar w:fldCharType="begin"/>
      </w:r>
      <w:r>
        <w:rPr>
          <w:rFonts w:hint="default"/>
          <w:bCs/>
        </w:rPr>
        <w:instrText xml:space="preserve"> HYPERLINK \l _Toc22140 </w:instrText>
      </w:r>
      <w:r>
        <w:rPr>
          <w:rFonts w:hint="default"/>
          <w:bCs/>
        </w:rPr>
        <w:fldChar w:fldCharType="separate"/>
      </w:r>
      <w:r>
        <w:t>Hình 3. 36</w:t>
      </w:r>
      <w:r>
        <w:rPr>
          <w:lang w:val="vi-VN"/>
        </w:rPr>
        <w:t>: Giao diện quản trị danh sách sản phẩm</w:t>
      </w:r>
      <w:r>
        <w:tab/>
      </w:r>
      <w:r>
        <w:fldChar w:fldCharType="begin"/>
      </w:r>
      <w:r>
        <w:instrText xml:space="preserve"> PAGEREF _Toc22140 \h </w:instrText>
      </w:r>
      <w:r>
        <w:fldChar w:fldCharType="separate"/>
      </w:r>
      <w:r>
        <w:t>71</w:t>
      </w:r>
      <w:r>
        <w:fldChar w:fldCharType="end"/>
      </w:r>
      <w:r>
        <w:rPr>
          <w:rFonts w:hint="default"/>
          <w:bCs/>
        </w:rPr>
        <w:fldChar w:fldCharType="end"/>
      </w:r>
    </w:p>
    <w:p w14:paraId="5E86DA96">
      <w:pPr>
        <w:pStyle w:val="129"/>
        <w:tabs>
          <w:tab w:val="right" w:leader="dot" w:pos="9071"/>
        </w:tabs>
      </w:pPr>
      <w:r>
        <w:rPr>
          <w:rFonts w:hint="default"/>
          <w:bCs/>
        </w:rPr>
        <w:fldChar w:fldCharType="begin"/>
      </w:r>
      <w:r>
        <w:rPr>
          <w:rFonts w:hint="default"/>
          <w:bCs/>
        </w:rPr>
        <w:instrText xml:space="preserve"> HYPERLINK \l _Toc20896 </w:instrText>
      </w:r>
      <w:r>
        <w:rPr>
          <w:rFonts w:hint="default"/>
          <w:bCs/>
        </w:rPr>
        <w:fldChar w:fldCharType="separate"/>
      </w:r>
      <w:r>
        <w:t>Hình 3. 37</w:t>
      </w:r>
      <w:r>
        <w:rPr>
          <w:lang w:val="vi-VN"/>
        </w:rPr>
        <w:t>: Giao diện quản trị sửa danh mục món ăn</w:t>
      </w:r>
      <w:r>
        <w:tab/>
      </w:r>
      <w:r>
        <w:fldChar w:fldCharType="begin"/>
      </w:r>
      <w:r>
        <w:instrText xml:space="preserve"> PAGEREF _Toc20896 \h </w:instrText>
      </w:r>
      <w:r>
        <w:fldChar w:fldCharType="separate"/>
      </w:r>
      <w:r>
        <w:t>71</w:t>
      </w:r>
      <w:r>
        <w:fldChar w:fldCharType="end"/>
      </w:r>
      <w:r>
        <w:rPr>
          <w:rFonts w:hint="default"/>
          <w:bCs/>
        </w:rPr>
        <w:fldChar w:fldCharType="end"/>
      </w:r>
    </w:p>
    <w:p w14:paraId="13781EAE">
      <w:pPr>
        <w:pStyle w:val="129"/>
        <w:tabs>
          <w:tab w:val="right" w:leader="dot" w:pos="9071"/>
        </w:tabs>
      </w:pPr>
      <w:r>
        <w:rPr>
          <w:rFonts w:hint="default"/>
          <w:bCs/>
        </w:rPr>
        <w:fldChar w:fldCharType="begin"/>
      </w:r>
      <w:r>
        <w:rPr>
          <w:rFonts w:hint="default"/>
          <w:bCs/>
        </w:rPr>
        <w:instrText xml:space="preserve"> HYPERLINK \l _Toc8634 </w:instrText>
      </w:r>
      <w:r>
        <w:rPr>
          <w:rFonts w:hint="default"/>
          <w:bCs/>
        </w:rPr>
        <w:fldChar w:fldCharType="separate"/>
      </w:r>
      <w:r>
        <w:t>Hình 3. 38</w:t>
      </w:r>
      <w:r>
        <w:rPr>
          <w:lang w:val="vi-VN"/>
        </w:rPr>
        <w:t>: Giao diện quản trị sửa mã giảm giá</w:t>
      </w:r>
      <w:r>
        <w:tab/>
      </w:r>
      <w:r>
        <w:fldChar w:fldCharType="begin"/>
      </w:r>
      <w:r>
        <w:instrText xml:space="preserve"> PAGEREF _Toc8634 \h </w:instrText>
      </w:r>
      <w:r>
        <w:fldChar w:fldCharType="separate"/>
      </w:r>
      <w:r>
        <w:t>72</w:t>
      </w:r>
      <w:r>
        <w:fldChar w:fldCharType="end"/>
      </w:r>
      <w:r>
        <w:rPr>
          <w:rFonts w:hint="default"/>
          <w:bCs/>
        </w:rPr>
        <w:fldChar w:fldCharType="end"/>
      </w:r>
    </w:p>
    <w:p w14:paraId="1C898CF2">
      <w:pPr>
        <w:pStyle w:val="129"/>
        <w:tabs>
          <w:tab w:val="right" w:leader="dot" w:pos="9071"/>
        </w:tabs>
      </w:pPr>
      <w:r>
        <w:rPr>
          <w:rFonts w:hint="default"/>
          <w:bCs/>
        </w:rPr>
        <w:fldChar w:fldCharType="begin"/>
      </w:r>
      <w:r>
        <w:rPr>
          <w:rFonts w:hint="default"/>
          <w:bCs/>
        </w:rPr>
        <w:instrText xml:space="preserve"> HYPERLINK \l _Toc15304 </w:instrText>
      </w:r>
      <w:r>
        <w:rPr>
          <w:rFonts w:hint="default"/>
          <w:bCs/>
        </w:rPr>
        <w:fldChar w:fldCharType="separate"/>
      </w:r>
      <w:r>
        <w:t>Hình 3. 39</w:t>
      </w:r>
      <w:r>
        <w:rPr>
          <w:lang w:val="vi-VN"/>
        </w:rPr>
        <w:t>: Giao diện quản trị thêm danh mục món ăn</w:t>
      </w:r>
      <w:r>
        <w:tab/>
      </w:r>
      <w:r>
        <w:fldChar w:fldCharType="begin"/>
      </w:r>
      <w:r>
        <w:instrText xml:space="preserve"> PAGEREF _Toc15304 \h </w:instrText>
      </w:r>
      <w:r>
        <w:fldChar w:fldCharType="separate"/>
      </w:r>
      <w:r>
        <w:t>72</w:t>
      </w:r>
      <w:r>
        <w:fldChar w:fldCharType="end"/>
      </w:r>
      <w:r>
        <w:rPr>
          <w:rFonts w:hint="default"/>
          <w:bCs/>
        </w:rPr>
        <w:fldChar w:fldCharType="end"/>
      </w:r>
    </w:p>
    <w:p w14:paraId="02EE58F4">
      <w:pPr>
        <w:pStyle w:val="129"/>
        <w:tabs>
          <w:tab w:val="right" w:leader="dot" w:pos="9071"/>
        </w:tabs>
      </w:pPr>
      <w:r>
        <w:rPr>
          <w:rFonts w:hint="default"/>
          <w:bCs/>
        </w:rPr>
        <w:fldChar w:fldCharType="begin"/>
      </w:r>
      <w:r>
        <w:rPr>
          <w:rFonts w:hint="default"/>
          <w:bCs/>
        </w:rPr>
        <w:instrText xml:space="preserve"> HYPERLINK \l _Toc8638 </w:instrText>
      </w:r>
      <w:r>
        <w:rPr>
          <w:rFonts w:hint="default"/>
          <w:bCs/>
        </w:rPr>
        <w:fldChar w:fldCharType="separate"/>
      </w:r>
      <w:r>
        <w:t>Hình 3. 40</w:t>
      </w:r>
      <w:r>
        <w:rPr>
          <w:lang w:val="vi-VN"/>
        </w:rPr>
        <w:t>: Giao diện quản trị thêm mã giảm giá</w:t>
      </w:r>
      <w:r>
        <w:tab/>
      </w:r>
      <w:r>
        <w:fldChar w:fldCharType="begin"/>
      </w:r>
      <w:r>
        <w:instrText xml:space="preserve"> PAGEREF _Toc8638 \h </w:instrText>
      </w:r>
      <w:r>
        <w:fldChar w:fldCharType="separate"/>
      </w:r>
      <w:r>
        <w:t>73</w:t>
      </w:r>
      <w:r>
        <w:fldChar w:fldCharType="end"/>
      </w:r>
      <w:r>
        <w:rPr>
          <w:rFonts w:hint="default"/>
          <w:bCs/>
        </w:rPr>
        <w:fldChar w:fldCharType="end"/>
      </w:r>
    </w:p>
    <w:p w14:paraId="264D4133">
      <w:pPr>
        <w:pStyle w:val="129"/>
        <w:tabs>
          <w:tab w:val="right" w:leader="dot" w:pos="9071"/>
        </w:tabs>
      </w:pPr>
      <w:r>
        <w:rPr>
          <w:rFonts w:hint="default"/>
          <w:bCs/>
        </w:rPr>
        <w:fldChar w:fldCharType="begin"/>
      </w:r>
      <w:r>
        <w:rPr>
          <w:rFonts w:hint="default"/>
          <w:bCs/>
        </w:rPr>
        <w:instrText xml:space="preserve"> HYPERLINK \l _Toc6638 </w:instrText>
      </w:r>
      <w:r>
        <w:rPr>
          <w:rFonts w:hint="default"/>
          <w:bCs/>
        </w:rPr>
        <w:fldChar w:fldCharType="separate"/>
      </w:r>
      <w:r>
        <w:t>Hình 3. 41</w:t>
      </w:r>
      <w:r>
        <w:rPr>
          <w:lang w:val="vi-VN"/>
        </w:rPr>
        <w:t>: Giao diện quản trị thêm sản phẩm mới</w:t>
      </w:r>
      <w:r>
        <w:tab/>
      </w:r>
      <w:r>
        <w:fldChar w:fldCharType="begin"/>
      </w:r>
      <w:r>
        <w:instrText xml:space="preserve"> PAGEREF _Toc6638 \h </w:instrText>
      </w:r>
      <w:r>
        <w:fldChar w:fldCharType="separate"/>
      </w:r>
      <w:r>
        <w:t>73</w:t>
      </w:r>
      <w:r>
        <w:fldChar w:fldCharType="end"/>
      </w:r>
      <w:r>
        <w:rPr>
          <w:rFonts w:hint="default"/>
          <w:bCs/>
        </w:rPr>
        <w:fldChar w:fldCharType="end"/>
      </w:r>
    </w:p>
    <w:p w14:paraId="21A3A7D1">
      <w:pPr>
        <w:pStyle w:val="129"/>
        <w:tabs>
          <w:tab w:val="right" w:leader="dot" w:pos="9071"/>
        </w:tabs>
      </w:pPr>
      <w:r>
        <w:rPr>
          <w:rFonts w:hint="default"/>
          <w:bCs/>
        </w:rPr>
        <w:fldChar w:fldCharType="begin"/>
      </w:r>
      <w:r>
        <w:rPr>
          <w:rFonts w:hint="default"/>
          <w:bCs/>
        </w:rPr>
        <w:instrText xml:space="preserve"> HYPERLINK \l _Toc8149 </w:instrText>
      </w:r>
      <w:r>
        <w:rPr>
          <w:rFonts w:hint="default"/>
          <w:bCs/>
        </w:rPr>
        <w:fldChar w:fldCharType="separate"/>
      </w:r>
      <w:r>
        <w:t>Hình 3. 42</w:t>
      </w:r>
      <w:r>
        <w:rPr>
          <w:lang w:val="vi-VN"/>
        </w:rPr>
        <w:t>: Giao diện quản trị báo cáo và thống kê</w:t>
      </w:r>
      <w:r>
        <w:tab/>
      </w:r>
      <w:r>
        <w:fldChar w:fldCharType="begin"/>
      </w:r>
      <w:r>
        <w:instrText xml:space="preserve"> PAGEREF _Toc8149 \h </w:instrText>
      </w:r>
      <w:r>
        <w:fldChar w:fldCharType="separate"/>
      </w:r>
      <w:r>
        <w:t>74</w:t>
      </w:r>
      <w:r>
        <w:fldChar w:fldCharType="end"/>
      </w:r>
      <w:r>
        <w:rPr>
          <w:rFonts w:hint="default"/>
          <w:bCs/>
        </w:rPr>
        <w:fldChar w:fldCharType="end"/>
      </w:r>
    </w:p>
    <w:p w14:paraId="243D0D94">
      <w:pPr>
        <w:pStyle w:val="129"/>
        <w:tabs>
          <w:tab w:val="right" w:leader="dot" w:pos="9071"/>
        </w:tabs>
      </w:pPr>
      <w:r>
        <w:rPr>
          <w:rFonts w:hint="default"/>
          <w:bCs/>
        </w:rPr>
        <w:fldChar w:fldCharType="begin"/>
      </w:r>
      <w:r>
        <w:rPr>
          <w:rFonts w:hint="default"/>
          <w:bCs/>
        </w:rPr>
        <w:instrText xml:space="preserve"> HYPERLINK \l _Toc15533 </w:instrText>
      </w:r>
      <w:r>
        <w:rPr>
          <w:rFonts w:hint="default"/>
          <w:bCs/>
        </w:rPr>
        <w:fldChar w:fldCharType="separate"/>
      </w:r>
      <w:r>
        <w:t>Hình 3. 43</w:t>
      </w:r>
      <w:r>
        <w:rPr>
          <w:lang w:val="vi-VN"/>
        </w:rPr>
        <w:t>: Giao diện quản trị chỉnh sửa sản phẩm</w:t>
      </w:r>
      <w:r>
        <w:tab/>
      </w:r>
      <w:r>
        <w:fldChar w:fldCharType="begin"/>
      </w:r>
      <w:r>
        <w:instrText xml:space="preserve"> PAGEREF _Toc15533 \h </w:instrText>
      </w:r>
      <w:r>
        <w:fldChar w:fldCharType="separate"/>
      </w:r>
      <w:r>
        <w:t>74</w:t>
      </w:r>
      <w:r>
        <w:fldChar w:fldCharType="end"/>
      </w:r>
      <w:r>
        <w:rPr>
          <w:rFonts w:hint="default"/>
          <w:bCs/>
        </w:rPr>
        <w:fldChar w:fldCharType="end"/>
      </w:r>
    </w:p>
    <w:p w14:paraId="3B1C4AE1">
      <w:pPr>
        <w:pStyle w:val="129"/>
        <w:tabs>
          <w:tab w:val="right" w:leader="dot" w:pos="9071"/>
        </w:tabs>
      </w:pPr>
      <w:r>
        <w:rPr>
          <w:rFonts w:hint="default"/>
          <w:bCs/>
        </w:rPr>
        <w:fldChar w:fldCharType="begin"/>
      </w:r>
      <w:r>
        <w:rPr>
          <w:rFonts w:hint="default"/>
          <w:bCs/>
        </w:rPr>
        <w:instrText xml:space="preserve"> HYPERLINK \l _Toc11435 </w:instrText>
      </w:r>
      <w:r>
        <w:rPr>
          <w:rFonts w:hint="default"/>
          <w:bCs/>
        </w:rPr>
        <w:fldChar w:fldCharType="separate"/>
      </w:r>
      <w:r>
        <w:t>Hình 3. 44</w:t>
      </w:r>
      <w:r>
        <w:rPr>
          <w:lang w:val="vi-VN"/>
        </w:rPr>
        <w:t>: Giao diện đặt hàng thành công</w:t>
      </w:r>
      <w:r>
        <w:tab/>
      </w:r>
      <w:r>
        <w:fldChar w:fldCharType="begin"/>
      </w:r>
      <w:r>
        <w:instrText xml:space="preserve"> PAGEREF _Toc11435 \h </w:instrText>
      </w:r>
      <w:r>
        <w:fldChar w:fldCharType="separate"/>
      </w:r>
      <w:r>
        <w:t>75</w:t>
      </w:r>
      <w:r>
        <w:fldChar w:fldCharType="end"/>
      </w:r>
      <w:r>
        <w:rPr>
          <w:rFonts w:hint="default"/>
          <w:bCs/>
        </w:rPr>
        <w:fldChar w:fldCharType="end"/>
      </w:r>
    </w:p>
    <w:p w14:paraId="0E397131">
      <w:pPr>
        <w:pStyle w:val="129"/>
        <w:tabs>
          <w:tab w:val="right" w:leader="dot" w:pos="9071"/>
        </w:tabs>
      </w:pPr>
      <w:r>
        <w:rPr>
          <w:rFonts w:hint="default"/>
          <w:bCs/>
        </w:rPr>
        <w:fldChar w:fldCharType="begin"/>
      </w:r>
      <w:r>
        <w:rPr>
          <w:rFonts w:hint="default"/>
          <w:bCs/>
        </w:rPr>
        <w:instrText xml:space="preserve"> HYPERLINK \l _Toc21142 </w:instrText>
      </w:r>
      <w:r>
        <w:rPr>
          <w:rFonts w:hint="default"/>
          <w:bCs/>
        </w:rPr>
        <w:fldChar w:fldCharType="separate"/>
      </w:r>
      <w:r>
        <w:t>Hình 3. 45</w:t>
      </w:r>
      <w:r>
        <w:rPr>
          <w:lang w:val="vi-VN"/>
        </w:rPr>
        <w:t>: Giao diện chi tiết sản phẩm</w:t>
      </w:r>
      <w:r>
        <w:tab/>
      </w:r>
      <w:r>
        <w:fldChar w:fldCharType="begin"/>
      </w:r>
      <w:r>
        <w:instrText xml:space="preserve"> PAGEREF _Toc21142 \h </w:instrText>
      </w:r>
      <w:r>
        <w:fldChar w:fldCharType="separate"/>
      </w:r>
      <w:r>
        <w:t>75</w:t>
      </w:r>
      <w:r>
        <w:fldChar w:fldCharType="end"/>
      </w:r>
      <w:r>
        <w:rPr>
          <w:rFonts w:hint="default"/>
          <w:bCs/>
        </w:rPr>
        <w:fldChar w:fldCharType="end"/>
      </w:r>
    </w:p>
    <w:p w14:paraId="78A78D8D">
      <w:pPr>
        <w:pStyle w:val="129"/>
        <w:tabs>
          <w:tab w:val="right" w:leader="dot" w:pos="9071"/>
        </w:tabs>
      </w:pPr>
      <w:r>
        <w:rPr>
          <w:rFonts w:hint="default"/>
          <w:bCs/>
        </w:rPr>
        <w:fldChar w:fldCharType="begin"/>
      </w:r>
      <w:r>
        <w:rPr>
          <w:rFonts w:hint="default"/>
          <w:bCs/>
        </w:rPr>
        <w:instrText xml:space="preserve"> HYPERLINK \l _Toc25301 </w:instrText>
      </w:r>
      <w:r>
        <w:rPr>
          <w:rFonts w:hint="default"/>
          <w:bCs/>
        </w:rPr>
        <w:fldChar w:fldCharType="separate"/>
      </w:r>
      <w:r>
        <w:t>Hình 3. 46</w:t>
      </w:r>
      <w:r>
        <w:rPr>
          <w:lang w:val="vi-VN"/>
        </w:rPr>
        <w:t>: Giao diện chatbot hỗ trợ khách hàng</w:t>
      </w:r>
      <w:r>
        <w:tab/>
      </w:r>
      <w:r>
        <w:fldChar w:fldCharType="begin"/>
      </w:r>
      <w:r>
        <w:instrText xml:space="preserve"> PAGEREF _Toc25301 \h </w:instrText>
      </w:r>
      <w:r>
        <w:fldChar w:fldCharType="separate"/>
      </w:r>
      <w:r>
        <w:t>76</w:t>
      </w:r>
      <w:r>
        <w:fldChar w:fldCharType="end"/>
      </w:r>
      <w:r>
        <w:rPr>
          <w:rFonts w:hint="default"/>
          <w:bCs/>
        </w:rPr>
        <w:fldChar w:fldCharType="end"/>
      </w:r>
    </w:p>
    <w:p w14:paraId="2732681C">
      <w:pPr>
        <w:pStyle w:val="129"/>
        <w:tabs>
          <w:tab w:val="right" w:leader="dot" w:pos="9071"/>
        </w:tabs>
      </w:pPr>
      <w:r>
        <w:rPr>
          <w:rFonts w:hint="default"/>
          <w:bCs/>
        </w:rPr>
        <w:fldChar w:fldCharType="begin"/>
      </w:r>
      <w:r>
        <w:rPr>
          <w:rFonts w:hint="default"/>
          <w:bCs/>
        </w:rPr>
        <w:instrText xml:space="preserve"> HYPERLINK \l _Toc31446 </w:instrText>
      </w:r>
      <w:r>
        <w:rPr>
          <w:rFonts w:hint="default"/>
          <w:bCs/>
        </w:rPr>
        <w:fldChar w:fldCharType="separate"/>
      </w:r>
      <w:r>
        <w:t>Hình 3. 47</w:t>
      </w:r>
      <w:r>
        <w:rPr>
          <w:lang w:val="vi-VN"/>
        </w:rPr>
        <w:t>: Giao diện trang chủ và danh sách món ăn</w:t>
      </w:r>
      <w:r>
        <w:tab/>
      </w:r>
      <w:r>
        <w:fldChar w:fldCharType="begin"/>
      </w:r>
      <w:r>
        <w:instrText xml:space="preserve"> PAGEREF _Toc31446 \h </w:instrText>
      </w:r>
      <w:r>
        <w:fldChar w:fldCharType="separate"/>
      </w:r>
      <w:r>
        <w:t>77</w:t>
      </w:r>
      <w:r>
        <w:fldChar w:fldCharType="end"/>
      </w:r>
      <w:r>
        <w:rPr>
          <w:rFonts w:hint="default"/>
          <w:bCs/>
        </w:rPr>
        <w:fldChar w:fldCharType="end"/>
      </w:r>
    </w:p>
    <w:p w14:paraId="35007BF4">
      <w:pPr>
        <w:pStyle w:val="129"/>
        <w:tabs>
          <w:tab w:val="right" w:leader="dot" w:pos="9071"/>
        </w:tabs>
      </w:pPr>
      <w:r>
        <w:rPr>
          <w:rFonts w:hint="default"/>
          <w:bCs/>
        </w:rPr>
        <w:fldChar w:fldCharType="begin"/>
      </w:r>
      <w:r>
        <w:rPr>
          <w:rFonts w:hint="default"/>
          <w:bCs/>
        </w:rPr>
        <w:instrText xml:space="preserve"> HYPERLINK \l _Toc3243 </w:instrText>
      </w:r>
      <w:r>
        <w:rPr>
          <w:rFonts w:hint="default"/>
          <w:bCs/>
        </w:rPr>
        <w:fldChar w:fldCharType="separate"/>
      </w:r>
      <w:r>
        <w:t>Hình 3. 48</w:t>
      </w:r>
      <w:r>
        <w:rPr>
          <w:lang w:val="vi-VN"/>
        </w:rPr>
        <w:t>: Giao diện giỏ hàng người dùng</w:t>
      </w:r>
      <w:r>
        <w:tab/>
      </w:r>
      <w:r>
        <w:fldChar w:fldCharType="begin"/>
      </w:r>
      <w:r>
        <w:instrText xml:space="preserve"> PAGEREF _Toc3243 \h </w:instrText>
      </w:r>
      <w:r>
        <w:fldChar w:fldCharType="separate"/>
      </w:r>
      <w:r>
        <w:t>77</w:t>
      </w:r>
      <w:r>
        <w:fldChar w:fldCharType="end"/>
      </w:r>
      <w:r>
        <w:rPr>
          <w:rFonts w:hint="default"/>
          <w:bCs/>
        </w:rPr>
        <w:fldChar w:fldCharType="end"/>
      </w:r>
    </w:p>
    <w:p w14:paraId="399F36DD">
      <w:pPr>
        <w:pStyle w:val="129"/>
        <w:tabs>
          <w:tab w:val="right" w:leader="dot" w:pos="9071"/>
        </w:tabs>
      </w:pPr>
      <w:r>
        <w:rPr>
          <w:rFonts w:hint="default"/>
          <w:bCs/>
        </w:rPr>
        <w:fldChar w:fldCharType="begin"/>
      </w:r>
      <w:r>
        <w:rPr>
          <w:rFonts w:hint="default"/>
          <w:bCs/>
        </w:rPr>
        <w:instrText xml:space="preserve"> HYPERLINK \l _Toc9234 </w:instrText>
      </w:r>
      <w:r>
        <w:rPr>
          <w:rFonts w:hint="default"/>
          <w:bCs/>
        </w:rPr>
        <w:fldChar w:fldCharType="separate"/>
      </w:r>
      <w:r>
        <w:t>Hình 3. 49</w:t>
      </w:r>
      <w:r>
        <w:rPr>
          <w:lang w:val="vi-VN"/>
        </w:rPr>
        <w:t>: Giao diện hóa đơn chi tiết đơn hàng</w:t>
      </w:r>
      <w:r>
        <w:tab/>
      </w:r>
      <w:r>
        <w:fldChar w:fldCharType="begin"/>
      </w:r>
      <w:r>
        <w:instrText xml:space="preserve"> PAGEREF _Toc9234 \h </w:instrText>
      </w:r>
      <w:r>
        <w:fldChar w:fldCharType="separate"/>
      </w:r>
      <w:r>
        <w:t>78</w:t>
      </w:r>
      <w:r>
        <w:fldChar w:fldCharType="end"/>
      </w:r>
      <w:r>
        <w:rPr>
          <w:rFonts w:hint="default"/>
          <w:bCs/>
        </w:rPr>
        <w:fldChar w:fldCharType="end"/>
      </w:r>
    </w:p>
    <w:p w14:paraId="1033DF10">
      <w:pPr>
        <w:pStyle w:val="129"/>
        <w:tabs>
          <w:tab w:val="right" w:leader="dot" w:pos="9071"/>
        </w:tabs>
      </w:pPr>
      <w:r>
        <w:rPr>
          <w:rFonts w:hint="default"/>
          <w:bCs/>
        </w:rPr>
        <w:fldChar w:fldCharType="begin"/>
      </w:r>
      <w:r>
        <w:rPr>
          <w:rFonts w:hint="default"/>
          <w:bCs/>
        </w:rPr>
        <w:instrText xml:space="preserve"> HYPERLINK \l _Toc5910 </w:instrText>
      </w:r>
      <w:r>
        <w:rPr>
          <w:rFonts w:hint="default"/>
          <w:bCs/>
        </w:rPr>
        <w:fldChar w:fldCharType="separate"/>
      </w:r>
      <w:r>
        <w:t>Hình 3. 50</w:t>
      </w:r>
      <w:r>
        <w:rPr>
          <w:lang w:val="vi-VN"/>
        </w:rPr>
        <w:t>: Giao diện lịch sử mua hàng của người dùng</w:t>
      </w:r>
      <w:r>
        <w:tab/>
      </w:r>
      <w:r>
        <w:fldChar w:fldCharType="begin"/>
      </w:r>
      <w:r>
        <w:instrText xml:space="preserve"> PAGEREF _Toc5910 \h </w:instrText>
      </w:r>
      <w:r>
        <w:fldChar w:fldCharType="separate"/>
      </w:r>
      <w:r>
        <w:t>78</w:t>
      </w:r>
      <w:r>
        <w:fldChar w:fldCharType="end"/>
      </w:r>
      <w:r>
        <w:rPr>
          <w:rFonts w:hint="default"/>
          <w:bCs/>
        </w:rPr>
        <w:fldChar w:fldCharType="end"/>
      </w:r>
    </w:p>
    <w:p w14:paraId="72C55E3B">
      <w:pPr>
        <w:pStyle w:val="129"/>
        <w:tabs>
          <w:tab w:val="right" w:leader="dot" w:pos="9071"/>
        </w:tabs>
      </w:pPr>
      <w:r>
        <w:rPr>
          <w:rFonts w:hint="default"/>
          <w:bCs/>
        </w:rPr>
        <w:fldChar w:fldCharType="begin"/>
      </w:r>
      <w:r>
        <w:rPr>
          <w:rFonts w:hint="default"/>
          <w:bCs/>
        </w:rPr>
        <w:instrText xml:space="preserve"> HYPERLINK \l _Toc29324 </w:instrText>
      </w:r>
      <w:r>
        <w:rPr>
          <w:rFonts w:hint="default"/>
          <w:bCs/>
        </w:rPr>
        <w:fldChar w:fldCharType="separate"/>
      </w:r>
      <w:r>
        <w:t>Hình 3. 51</w:t>
      </w:r>
      <w:r>
        <w:rPr>
          <w:lang w:val="vi-VN"/>
        </w:rPr>
        <w:t>: Giao diện in hóa đơn đơn hàng</w:t>
      </w:r>
      <w:r>
        <w:tab/>
      </w:r>
      <w:r>
        <w:fldChar w:fldCharType="begin"/>
      </w:r>
      <w:r>
        <w:instrText xml:space="preserve"> PAGEREF _Toc29324 \h </w:instrText>
      </w:r>
      <w:r>
        <w:fldChar w:fldCharType="separate"/>
      </w:r>
      <w:r>
        <w:t>79</w:t>
      </w:r>
      <w:r>
        <w:fldChar w:fldCharType="end"/>
      </w:r>
      <w:r>
        <w:rPr>
          <w:rFonts w:hint="default"/>
          <w:bCs/>
        </w:rPr>
        <w:fldChar w:fldCharType="end"/>
      </w:r>
    </w:p>
    <w:p w14:paraId="6DFD033C">
      <w:pPr>
        <w:pStyle w:val="129"/>
        <w:tabs>
          <w:tab w:val="right" w:leader="dot" w:pos="9071"/>
        </w:tabs>
      </w:pPr>
      <w:r>
        <w:rPr>
          <w:rFonts w:hint="default"/>
          <w:bCs/>
        </w:rPr>
        <w:fldChar w:fldCharType="begin"/>
      </w:r>
      <w:r>
        <w:rPr>
          <w:rFonts w:hint="default"/>
          <w:bCs/>
        </w:rPr>
        <w:instrText xml:space="preserve"> HYPERLINK \l _Toc25110 </w:instrText>
      </w:r>
      <w:r>
        <w:rPr>
          <w:rFonts w:hint="default"/>
          <w:bCs/>
        </w:rPr>
        <w:fldChar w:fldCharType="separate"/>
      </w:r>
      <w:r>
        <w:t>Hình 3. 52</w:t>
      </w:r>
      <w:r>
        <w:rPr>
          <w:lang w:val="vi-VN"/>
        </w:rPr>
        <w:t>: Giao diện lịch sử thông báo của người dùng</w:t>
      </w:r>
      <w:r>
        <w:tab/>
      </w:r>
      <w:r>
        <w:fldChar w:fldCharType="begin"/>
      </w:r>
      <w:r>
        <w:instrText xml:space="preserve"> PAGEREF _Toc25110 \h </w:instrText>
      </w:r>
      <w:r>
        <w:fldChar w:fldCharType="separate"/>
      </w:r>
      <w:r>
        <w:t>80</w:t>
      </w:r>
      <w:r>
        <w:fldChar w:fldCharType="end"/>
      </w:r>
      <w:r>
        <w:rPr>
          <w:rFonts w:hint="default"/>
          <w:bCs/>
        </w:rPr>
        <w:fldChar w:fldCharType="end"/>
      </w:r>
    </w:p>
    <w:p w14:paraId="29EE6F1C">
      <w:pPr>
        <w:pStyle w:val="129"/>
        <w:tabs>
          <w:tab w:val="right" w:leader="dot" w:pos="9071"/>
        </w:tabs>
      </w:pPr>
      <w:r>
        <w:rPr>
          <w:rFonts w:hint="default"/>
          <w:bCs/>
        </w:rPr>
        <w:fldChar w:fldCharType="begin"/>
      </w:r>
      <w:r>
        <w:rPr>
          <w:rFonts w:hint="default"/>
          <w:bCs/>
        </w:rPr>
        <w:instrText xml:space="preserve"> HYPERLINK \l _Toc28515 </w:instrText>
      </w:r>
      <w:r>
        <w:rPr>
          <w:rFonts w:hint="default"/>
          <w:bCs/>
        </w:rPr>
        <w:fldChar w:fldCharType="separate"/>
      </w:r>
      <w:r>
        <w:t>Hình 3. 53</w:t>
      </w:r>
      <w:r>
        <w:rPr>
          <w:lang w:val="vi-VN"/>
        </w:rPr>
        <w:t>: Giao diện thanh toán đơn hàng bằng mã QR</w:t>
      </w:r>
      <w:r>
        <w:tab/>
      </w:r>
      <w:r>
        <w:fldChar w:fldCharType="begin"/>
      </w:r>
      <w:r>
        <w:instrText xml:space="preserve"> PAGEREF _Toc28515 \h </w:instrText>
      </w:r>
      <w:r>
        <w:fldChar w:fldCharType="separate"/>
      </w:r>
      <w:r>
        <w:t>80</w:t>
      </w:r>
      <w:r>
        <w:fldChar w:fldCharType="end"/>
      </w:r>
      <w:r>
        <w:rPr>
          <w:rFonts w:hint="default"/>
          <w:bCs/>
        </w:rPr>
        <w:fldChar w:fldCharType="end"/>
      </w:r>
    </w:p>
    <w:p w14:paraId="73A7094A">
      <w:pPr>
        <w:pStyle w:val="129"/>
        <w:tabs>
          <w:tab w:val="right" w:leader="dot" w:pos="9071"/>
        </w:tabs>
      </w:pPr>
      <w:r>
        <w:rPr>
          <w:rFonts w:hint="default"/>
          <w:bCs/>
        </w:rPr>
        <w:fldChar w:fldCharType="begin"/>
      </w:r>
      <w:r>
        <w:rPr>
          <w:rFonts w:hint="default"/>
          <w:bCs/>
        </w:rPr>
        <w:instrText xml:space="preserve"> HYPERLINK \l _Toc20142 </w:instrText>
      </w:r>
      <w:r>
        <w:rPr>
          <w:rFonts w:hint="default"/>
          <w:bCs/>
        </w:rPr>
        <w:fldChar w:fldCharType="separate"/>
      </w:r>
      <w:r>
        <w:t>Hình 3. 54</w:t>
      </w:r>
      <w:r>
        <w:rPr>
          <w:lang w:val="vi-VN"/>
        </w:rPr>
        <w:t>: Giao diện theo dõi đơn hàng của người dùng</w:t>
      </w:r>
      <w:r>
        <w:tab/>
      </w:r>
      <w:r>
        <w:fldChar w:fldCharType="begin"/>
      </w:r>
      <w:r>
        <w:instrText xml:space="preserve"> PAGEREF _Toc20142 \h </w:instrText>
      </w:r>
      <w:r>
        <w:fldChar w:fldCharType="separate"/>
      </w:r>
      <w:r>
        <w:t>81</w:t>
      </w:r>
      <w:r>
        <w:fldChar w:fldCharType="end"/>
      </w:r>
      <w:r>
        <w:rPr>
          <w:rFonts w:hint="default"/>
          <w:bCs/>
        </w:rPr>
        <w:fldChar w:fldCharType="end"/>
      </w:r>
    </w:p>
    <w:p w14:paraId="0070BEE3">
      <w:pPr>
        <w:pStyle w:val="129"/>
        <w:tabs>
          <w:tab w:val="right" w:leader="dot" w:pos="9071"/>
        </w:tabs>
      </w:pPr>
      <w:r>
        <w:rPr>
          <w:rFonts w:hint="default"/>
          <w:bCs/>
        </w:rPr>
        <w:fldChar w:fldCharType="begin"/>
      </w:r>
      <w:r>
        <w:rPr>
          <w:rFonts w:hint="default"/>
          <w:bCs/>
        </w:rPr>
        <w:instrText xml:space="preserve"> HYPERLINK \l _Toc2664 </w:instrText>
      </w:r>
      <w:r>
        <w:rPr>
          <w:rFonts w:hint="default"/>
          <w:bCs/>
        </w:rPr>
        <w:fldChar w:fldCharType="separate"/>
      </w:r>
      <w:r>
        <w:t>Hình 3. 55</w:t>
      </w:r>
      <w:r>
        <w:rPr>
          <w:lang w:val="vi-VN"/>
        </w:rPr>
        <w:t>: Giao diện nhập thông tin giao hàng</w:t>
      </w:r>
      <w:r>
        <w:tab/>
      </w:r>
      <w:r>
        <w:fldChar w:fldCharType="begin"/>
      </w:r>
      <w:r>
        <w:instrText xml:space="preserve"> PAGEREF _Toc2664 \h </w:instrText>
      </w:r>
      <w:r>
        <w:fldChar w:fldCharType="separate"/>
      </w:r>
      <w:r>
        <w:t>81</w:t>
      </w:r>
      <w:r>
        <w:fldChar w:fldCharType="end"/>
      </w:r>
      <w:r>
        <w:rPr>
          <w:rFonts w:hint="default"/>
          <w:bCs/>
        </w:rPr>
        <w:fldChar w:fldCharType="end"/>
      </w:r>
    </w:p>
    <w:p w14:paraId="16D73FAF">
      <w:pPr>
        <w:pStyle w:val="129"/>
        <w:tabs>
          <w:tab w:val="right" w:leader="dot" w:pos="9071"/>
        </w:tabs>
      </w:pPr>
      <w:r>
        <w:rPr>
          <w:rFonts w:hint="default"/>
          <w:bCs/>
        </w:rPr>
        <w:fldChar w:fldCharType="begin"/>
      </w:r>
      <w:r>
        <w:rPr>
          <w:rFonts w:hint="default"/>
          <w:bCs/>
        </w:rPr>
        <w:instrText xml:space="preserve"> HYPERLINK \l _Toc15580 </w:instrText>
      </w:r>
      <w:r>
        <w:rPr>
          <w:rFonts w:hint="default"/>
          <w:bCs/>
        </w:rPr>
        <w:fldChar w:fldCharType="separate"/>
      </w:r>
      <w:r>
        <w:t>Hình 3. 56</w:t>
      </w:r>
      <w:r>
        <w:rPr>
          <w:lang w:val="vi-VN"/>
        </w:rPr>
        <w:t>: Giao diện thông tin liên hệ</w:t>
      </w:r>
      <w:r>
        <w:tab/>
      </w:r>
      <w:r>
        <w:fldChar w:fldCharType="begin"/>
      </w:r>
      <w:r>
        <w:instrText xml:space="preserve"> PAGEREF _Toc15580 \h </w:instrText>
      </w:r>
      <w:r>
        <w:fldChar w:fldCharType="separate"/>
      </w:r>
      <w:r>
        <w:t>82</w:t>
      </w:r>
      <w:r>
        <w:fldChar w:fldCharType="end"/>
      </w:r>
      <w:r>
        <w:rPr>
          <w:rFonts w:hint="default"/>
          <w:bCs/>
        </w:rPr>
        <w:fldChar w:fldCharType="end"/>
      </w:r>
    </w:p>
    <w:p w14:paraId="0D2EC325">
      <w:pPr>
        <w:pStyle w:val="129"/>
        <w:tabs>
          <w:tab w:val="right" w:leader="dot" w:pos="9071"/>
        </w:tabs>
      </w:pPr>
      <w:r>
        <w:rPr>
          <w:rFonts w:hint="default"/>
          <w:bCs/>
        </w:rPr>
        <w:fldChar w:fldCharType="begin"/>
      </w:r>
      <w:r>
        <w:rPr>
          <w:rFonts w:hint="default"/>
          <w:bCs/>
        </w:rPr>
        <w:instrText xml:space="preserve"> HYPERLINK \l _Toc23882 </w:instrText>
      </w:r>
      <w:r>
        <w:rPr>
          <w:rFonts w:hint="default"/>
          <w:bCs/>
        </w:rPr>
        <w:fldChar w:fldCharType="separate"/>
      </w:r>
      <w:r>
        <w:t>Hình 3. 57</w:t>
      </w:r>
      <w:r>
        <w:rPr>
          <w:lang w:val="vi-VN"/>
        </w:rPr>
        <w:t>: Giao diện xác nhận đơn hàng</w:t>
      </w:r>
      <w:r>
        <w:tab/>
      </w:r>
      <w:r>
        <w:fldChar w:fldCharType="begin"/>
      </w:r>
      <w:r>
        <w:instrText xml:space="preserve"> PAGEREF _Toc23882 \h </w:instrText>
      </w:r>
      <w:r>
        <w:fldChar w:fldCharType="separate"/>
      </w:r>
      <w:r>
        <w:t>82</w:t>
      </w:r>
      <w:r>
        <w:fldChar w:fldCharType="end"/>
      </w:r>
      <w:r>
        <w:rPr>
          <w:rFonts w:hint="default"/>
          <w:bCs/>
        </w:rPr>
        <w:fldChar w:fldCharType="end"/>
      </w:r>
    </w:p>
    <w:p w14:paraId="0D88A243">
      <w:pPr>
        <w:bidi w:val="0"/>
        <w:jc w:val="both"/>
        <w:rPr>
          <w:rFonts w:hint="default"/>
          <w:b/>
          <w:bCs/>
        </w:rPr>
      </w:pPr>
      <w:r>
        <w:rPr>
          <w:rFonts w:hint="default"/>
          <w:bCs/>
        </w:rPr>
        <w:fldChar w:fldCharType="end"/>
      </w:r>
    </w:p>
    <w:p w14:paraId="57B06672">
      <w:pPr>
        <w:pStyle w:val="2"/>
        <w:bidi w:val="0"/>
        <w:rPr>
          <w:rFonts w:hint="default"/>
          <w:lang w:val="vi-VN"/>
        </w:rPr>
      </w:pPr>
      <w:r>
        <w:rPr>
          <w:rFonts w:hint="default"/>
        </w:rPr>
        <w:br w:type="page"/>
      </w:r>
      <w:bookmarkStart w:id="3" w:name="_Toc17388"/>
      <w:r>
        <w:rPr>
          <w:rFonts w:hint="default"/>
        </w:rPr>
        <w:t xml:space="preserve">DANH MỤC </w:t>
      </w:r>
      <w:r>
        <w:rPr>
          <w:rFonts w:hint="default"/>
          <w:lang w:val="vi-VN"/>
        </w:rPr>
        <w:t>BẢNG BIỂU</w:t>
      </w:r>
      <w:bookmarkEnd w:id="3"/>
    </w:p>
    <w:p w14:paraId="740B73D9">
      <w:pPr>
        <w:pStyle w:val="129"/>
        <w:tabs>
          <w:tab w:val="right" w:leader="dot" w:pos="9071"/>
        </w:tabs>
      </w:pPr>
      <w:r>
        <w:rPr>
          <w:rFonts w:hint="default"/>
          <w:lang w:val="vi-VN"/>
        </w:rPr>
        <w:fldChar w:fldCharType="begin"/>
      </w:r>
      <w:r>
        <w:rPr>
          <w:rFonts w:hint="default"/>
          <w:lang w:val="vi-VN"/>
        </w:rPr>
        <w:instrText xml:space="preserve">TOC \f A \t "Caption" \h \c</w:instrText>
      </w:r>
      <w:r>
        <w:rPr>
          <w:rFonts w:hint="default"/>
          <w:lang w:val="vi-VN"/>
        </w:rPr>
        <w:fldChar w:fldCharType="separate"/>
      </w:r>
      <w:r>
        <w:rPr>
          <w:rFonts w:hint="default"/>
          <w:lang w:val="vi-VN"/>
        </w:rPr>
        <w:fldChar w:fldCharType="begin"/>
      </w:r>
      <w:r>
        <w:rPr>
          <w:rFonts w:hint="default"/>
          <w:lang w:val="vi-VN"/>
        </w:rPr>
        <w:instrText xml:space="preserve"> HYPERLINK \l _Toc25926 </w:instrText>
      </w:r>
      <w:r>
        <w:rPr>
          <w:rFonts w:hint="default"/>
          <w:lang w:val="vi-VN"/>
        </w:rPr>
        <w:fldChar w:fldCharType="separate"/>
      </w:r>
      <w:r>
        <w:t>Bảng 3. 1</w:t>
      </w:r>
      <w:r>
        <w:rPr>
          <w:lang w:val="vi-VN"/>
        </w:rPr>
        <w:t>: Danh sách các bảng chính trong hệ thống</w:t>
      </w:r>
      <w:r>
        <w:tab/>
      </w:r>
      <w:r>
        <w:fldChar w:fldCharType="begin"/>
      </w:r>
      <w:r>
        <w:instrText xml:space="preserve"> PAGEREF _Toc25926 \h </w:instrText>
      </w:r>
      <w:r>
        <w:fldChar w:fldCharType="separate"/>
      </w:r>
      <w:r>
        <w:t>54</w:t>
      </w:r>
      <w:r>
        <w:fldChar w:fldCharType="end"/>
      </w:r>
      <w:r>
        <w:rPr>
          <w:rFonts w:hint="default"/>
          <w:lang w:val="vi-VN"/>
        </w:rPr>
        <w:fldChar w:fldCharType="end"/>
      </w:r>
    </w:p>
    <w:p w14:paraId="2D7FCA52">
      <w:pPr>
        <w:pStyle w:val="129"/>
        <w:tabs>
          <w:tab w:val="right" w:leader="dot" w:pos="9071"/>
        </w:tabs>
      </w:pPr>
      <w:r>
        <w:rPr>
          <w:rFonts w:hint="default"/>
          <w:lang w:val="vi-VN"/>
        </w:rPr>
        <w:fldChar w:fldCharType="begin"/>
      </w:r>
      <w:r>
        <w:rPr>
          <w:rFonts w:hint="default"/>
          <w:lang w:val="vi-VN"/>
        </w:rPr>
        <w:instrText xml:space="preserve"> HYPERLINK \l _Toc28427 </w:instrText>
      </w:r>
      <w:r>
        <w:rPr>
          <w:rFonts w:hint="default"/>
          <w:lang w:val="vi-VN"/>
        </w:rPr>
        <w:fldChar w:fldCharType="separate"/>
      </w:r>
      <w:r>
        <w:t>Bảng 3. 2</w:t>
      </w:r>
      <w:r>
        <w:rPr>
          <w:lang w:val="vi-VN"/>
        </w:rPr>
        <w:t>: Bảng users</w:t>
      </w:r>
      <w:r>
        <w:tab/>
      </w:r>
      <w:r>
        <w:fldChar w:fldCharType="begin"/>
      </w:r>
      <w:r>
        <w:instrText xml:space="preserve"> PAGEREF _Toc28427 \h </w:instrText>
      </w:r>
      <w:r>
        <w:fldChar w:fldCharType="separate"/>
      </w:r>
      <w:r>
        <w:t>55</w:t>
      </w:r>
      <w:r>
        <w:fldChar w:fldCharType="end"/>
      </w:r>
      <w:r>
        <w:rPr>
          <w:rFonts w:hint="default"/>
          <w:lang w:val="vi-VN"/>
        </w:rPr>
        <w:fldChar w:fldCharType="end"/>
      </w:r>
    </w:p>
    <w:p w14:paraId="32CB79C9">
      <w:pPr>
        <w:pStyle w:val="129"/>
        <w:tabs>
          <w:tab w:val="right" w:leader="dot" w:pos="9071"/>
        </w:tabs>
      </w:pPr>
      <w:r>
        <w:rPr>
          <w:rFonts w:hint="default"/>
          <w:lang w:val="vi-VN"/>
        </w:rPr>
        <w:fldChar w:fldCharType="begin"/>
      </w:r>
      <w:r>
        <w:rPr>
          <w:rFonts w:hint="default"/>
          <w:lang w:val="vi-VN"/>
        </w:rPr>
        <w:instrText xml:space="preserve"> HYPERLINK \l _Toc23171 </w:instrText>
      </w:r>
      <w:r>
        <w:rPr>
          <w:rFonts w:hint="default"/>
          <w:lang w:val="vi-VN"/>
        </w:rPr>
        <w:fldChar w:fldCharType="separate"/>
      </w:r>
      <w:r>
        <w:t>Bảng 3. 3</w:t>
      </w:r>
      <w:r>
        <w:rPr>
          <w:lang w:val="vi-VN"/>
        </w:rPr>
        <w:t>: Bảng categories</w:t>
      </w:r>
      <w:r>
        <w:tab/>
      </w:r>
      <w:r>
        <w:fldChar w:fldCharType="begin"/>
      </w:r>
      <w:r>
        <w:instrText xml:space="preserve"> PAGEREF _Toc23171 \h </w:instrText>
      </w:r>
      <w:r>
        <w:fldChar w:fldCharType="separate"/>
      </w:r>
      <w:r>
        <w:t>56</w:t>
      </w:r>
      <w:r>
        <w:fldChar w:fldCharType="end"/>
      </w:r>
      <w:r>
        <w:rPr>
          <w:rFonts w:hint="default"/>
          <w:lang w:val="vi-VN"/>
        </w:rPr>
        <w:fldChar w:fldCharType="end"/>
      </w:r>
    </w:p>
    <w:p w14:paraId="289A2F21">
      <w:pPr>
        <w:pStyle w:val="129"/>
        <w:tabs>
          <w:tab w:val="right" w:leader="dot" w:pos="9071"/>
        </w:tabs>
      </w:pPr>
      <w:r>
        <w:rPr>
          <w:rFonts w:hint="default"/>
          <w:lang w:val="vi-VN"/>
        </w:rPr>
        <w:fldChar w:fldCharType="begin"/>
      </w:r>
      <w:r>
        <w:rPr>
          <w:rFonts w:hint="default"/>
          <w:lang w:val="vi-VN"/>
        </w:rPr>
        <w:instrText xml:space="preserve"> HYPERLINK \l _Toc4919 </w:instrText>
      </w:r>
      <w:r>
        <w:rPr>
          <w:rFonts w:hint="default"/>
          <w:lang w:val="vi-VN"/>
        </w:rPr>
        <w:fldChar w:fldCharType="separate"/>
      </w:r>
      <w:r>
        <w:t>Bảng 3. 4</w:t>
      </w:r>
      <w:r>
        <w:rPr>
          <w:lang w:val="vi-VN"/>
        </w:rPr>
        <w:t>: Bảng products</w:t>
      </w:r>
      <w:r>
        <w:tab/>
      </w:r>
      <w:r>
        <w:fldChar w:fldCharType="begin"/>
      </w:r>
      <w:r>
        <w:instrText xml:space="preserve"> PAGEREF _Toc4919 \h </w:instrText>
      </w:r>
      <w:r>
        <w:fldChar w:fldCharType="separate"/>
      </w:r>
      <w:r>
        <w:t>56</w:t>
      </w:r>
      <w:r>
        <w:fldChar w:fldCharType="end"/>
      </w:r>
      <w:r>
        <w:rPr>
          <w:rFonts w:hint="default"/>
          <w:lang w:val="vi-VN"/>
        </w:rPr>
        <w:fldChar w:fldCharType="end"/>
      </w:r>
    </w:p>
    <w:p w14:paraId="74685496">
      <w:pPr>
        <w:pStyle w:val="129"/>
        <w:tabs>
          <w:tab w:val="right" w:leader="dot" w:pos="9071"/>
        </w:tabs>
      </w:pPr>
      <w:r>
        <w:rPr>
          <w:rFonts w:hint="default"/>
          <w:lang w:val="vi-VN"/>
        </w:rPr>
        <w:fldChar w:fldCharType="begin"/>
      </w:r>
      <w:r>
        <w:rPr>
          <w:rFonts w:hint="default"/>
          <w:lang w:val="vi-VN"/>
        </w:rPr>
        <w:instrText xml:space="preserve"> HYPERLINK \l _Toc30581 </w:instrText>
      </w:r>
      <w:r>
        <w:rPr>
          <w:rFonts w:hint="default"/>
          <w:lang w:val="vi-VN"/>
        </w:rPr>
        <w:fldChar w:fldCharType="separate"/>
      </w:r>
      <w:r>
        <w:t>Bảng 3. 5</w:t>
      </w:r>
      <w:r>
        <w:rPr>
          <w:lang w:val="vi-VN"/>
        </w:rPr>
        <w:t>: Bảng cart_items</w:t>
      </w:r>
      <w:r>
        <w:tab/>
      </w:r>
      <w:r>
        <w:fldChar w:fldCharType="begin"/>
      </w:r>
      <w:r>
        <w:instrText xml:space="preserve"> PAGEREF _Toc30581 \h </w:instrText>
      </w:r>
      <w:r>
        <w:fldChar w:fldCharType="separate"/>
      </w:r>
      <w:r>
        <w:t>57</w:t>
      </w:r>
      <w:r>
        <w:fldChar w:fldCharType="end"/>
      </w:r>
      <w:r>
        <w:rPr>
          <w:rFonts w:hint="default"/>
          <w:lang w:val="vi-VN"/>
        </w:rPr>
        <w:fldChar w:fldCharType="end"/>
      </w:r>
    </w:p>
    <w:p w14:paraId="49A3D808">
      <w:pPr>
        <w:pStyle w:val="129"/>
        <w:tabs>
          <w:tab w:val="right" w:leader="dot" w:pos="9071"/>
        </w:tabs>
      </w:pPr>
      <w:r>
        <w:rPr>
          <w:rFonts w:hint="default"/>
          <w:lang w:val="vi-VN"/>
        </w:rPr>
        <w:fldChar w:fldCharType="begin"/>
      </w:r>
      <w:r>
        <w:rPr>
          <w:rFonts w:hint="default"/>
          <w:lang w:val="vi-VN"/>
        </w:rPr>
        <w:instrText xml:space="preserve"> HYPERLINK \l _Toc24729 </w:instrText>
      </w:r>
      <w:r>
        <w:rPr>
          <w:rFonts w:hint="default"/>
          <w:lang w:val="vi-VN"/>
        </w:rPr>
        <w:fldChar w:fldCharType="separate"/>
      </w:r>
      <w:r>
        <w:t>Bảng 3. 6</w:t>
      </w:r>
      <w:r>
        <w:rPr>
          <w:lang w:val="vi-VN"/>
        </w:rPr>
        <w:t>: Bảng orders</w:t>
      </w:r>
      <w:r>
        <w:tab/>
      </w:r>
      <w:r>
        <w:fldChar w:fldCharType="begin"/>
      </w:r>
      <w:r>
        <w:instrText xml:space="preserve"> PAGEREF _Toc24729 \h </w:instrText>
      </w:r>
      <w:r>
        <w:fldChar w:fldCharType="separate"/>
      </w:r>
      <w:r>
        <w:t>58</w:t>
      </w:r>
      <w:r>
        <w:fldChar w:fldCharType="end"/>
      </w:r>
      <w:r>
        <w:rPr>
          <w:rFonts w:hint="default"/>
          <w:lang w:val="vi-VN"/>
        </w:rPr>
        <w:fldChar w:fldCharType="end"/>
      </w:r>
    </w:p>
    <w:p w14:paraId="38F147D9">
      <w:pPr>
        <w:pStyle w:val="129"/>
        <w:tabs>
          <w:tab w:val="right" w:leader="dot" w:pos="9071"/>
        </w:tabs>
      </w:pPr>
      <w:r>
        <w:rPr>
          <w:rFonts w:hint="default"/>
          <w:lang w:val="vi-VN"/>
        </w:rPr>
        <w:fldChar w:fldCharType="begin"/>
      </w:r>
      <w:r>
        <w:rPr>
          <w:rFonts w:hint="default"/>
          <w:lang w:val="vi-VN"/>
        </w:rPr>
        <w:instrText xml:space="preserve"> HYPERLINK \l _Toc24773 </w:instrText>
      </w:r>
      <w:r>
        <w:rPr>
          <w:rFonts w:hint="default"/>
          <w:lang w:val="vi-VN"/>
        </w:rPr>
        <w:fldChar w:fldCharType="separate"/>
      </w:r>
      <w:r>
        <w:t>Bảng 3. 7</w:t>
      </w:r>
      <w:r>
        <w:rPr>
          <w:lang w:val="vi-VN"/>
        </w:rPr>
        <w:t>: Bảng order_items</w:t>
      </w:r>
      <w:r>
        <w:tab/>
      </w:r>
      <w:r>
        <w:fldChar w:fldCharType="begin"/>
      </w:r>
      <w:r>
        <w:instrText xml:space="preserve"> PAGEREF _Toc24773 \h </w:instrText>
      </w:r>
      <w:r>
        <w:fldChar w:fldCharType="separate"/>
      </w:r>
      <w:r>
        <w:t>59</w:t>
      </w:r>
      <w:r>
        <w:fldChar w:fldCharType="end"/>
      </w:r>
      <w:r>
        <w:rPr>
          <w:rFonts w:hint="default"/>
          <w:lang w:val="vi-VN"/>
        </w:rPr>
        <w:fldChar w:fldCharType="end"/>
      </w:r>
    </w:p>
    <w:p w14:paraId="4350B108">
      <w:pPr>
        <w:pStyle w:val="129"/>
        <w:tabs>
          <w:tab w:val="right" w:leader="dot" w:pos="9071"/>
        </w:tabs>
      </w:pPr>
      <w:r>
        <w:rPr>
          <w:rFonts w:hint="default"/>
          <w:lang w:val="vi-VN"/>
        </w:rPr>
        <w:fldChar w:fldCharType="begin"/>
      </w:r>
      <w:r>
        <w:rPr>
          <w:rFonts w:hint="default"/>
          <w:lang w:val="vi-VN"/>
        </w:rPr>
        <w:instrText xml:space="preserve"> HYPERLINK \l _Toc30188 </w:instrText>
      </w:r>
      <w:r>
        <w:rPr>
          <w:rFonts w:hint="default"/>
          <w:lang w:val="vi-VN"/>
        </w:rPr>
        <w:fldChar w:fldCharType="separate"/>
      </w:r>
      <w:r>
        <w:t>Bảng 3. 8</w:t>
      </w:r>
      <w:r>
        <w:rPr>
          <w:lang w:val="vi-VN"/>
        </w:rPr>
        <w:t>: Bảng reviews</w:t>
      </w:r>
      <w:r>
        <w:tab/>
      </w:r>
      <w:r>
        <w:fldChar w:fldCharType="begin"/>
      </w:r>
      <w:r>
        <w:instrText xml:space="preserve"> PAGEREF _Toc30188 \h </w:instrText>
      </w:r>
      <w:r>
        <w:fldChar w:fldCharType="separate"/>
      </w:r>
      <w:r>
        <w:t>60</w:t>
      </w:r>
      <w:r>
        <w:fldChar w:fldCharType="end"/>
      </w:r>
      <w:r>
        <w:rPr>
          <w:rFonts w:hint="default"/>
          <w:lang w:val="vi-VN"/>
        </w:rPr>
        <w:fldChar w:fldCharType="end"/>
      </w:r>
    </w:p>
    <w:p w14:paraId="05EDEE84">
      <w:pPr>
        <w:pStyle w:val="129"/>
        <w:tabs>
          <w:tab w:val="right" w:leader="dot" w:pos="9071"/>
        </w:tabs>
      </w:pPr>
      <w:r>
        <w:rPr>
          <w:rFonts w:hint="default"/>
          <w:lang w:val="vi-VN"/>
        </w:rPr>
        <w:fldChar w:fldCharType="begin"/>
      </w:r>
      <w:r>
        <w:rPr>
          <w:rFonts w:hint="default"/>
          <w:lang w:val="vi-VN"/>
        </w:rPr>
        <w:instrText xml:space="preserve"> HYPERLINK \l _Toc23593 </w:instrText>
      </w:r>
      <w:r>
        <w:rPr>
          <w:rFonts w:hint="default"/>
          <w:lang w:val="vi-VN"/>
        </w:rPr>
        <w:fldChar w:fldCharType="separate"/>
      </w:r>
      <w:r>
        <w:t>Bảng 3. 9</w:t>
      </w:r>
      <w:r>
        <w:rPr>
          <w:lang w:val="vi-VN"/>
        </w:rPr>
        <w:t>: Bảng coupons</w:t>
      </w:r>
      <w:r>
        <w:tab/>
      </w:r>
      <w:r>
        <w:fldChar w:fldCharType="begin"/>
      </w:r>
      <w:r>
        <w:instrText xml:space="preserve"> PAGEREF _Toc23593 \h </w:instrText>
      </w:r>
      <w:r>
        <w:fldChar w:fldCharType="separate"/>
      </w:r>
      <w:r>
        <w:t>60</w:t>
      </w:r>
      <w:r>
        <w:fldChar w:fldCharType="end"/>
      </w:r>
      <w:r>
        <w:rPr>
          <w:rFonts w:hint="default"/>
          <w:lang w:val="vi-VN"/>
        </w:rPr>
        <w:fldChar w:fldCharType="end"/>
      </w:r>
    </w:p>
    <w:p w14:paraId="1FCD4E8E">
      <w:pPr>
        <w:pStyle w:val="129"/>
        <w:tabs>
          <w:tab w:val="right" w:leader="dot" w:pos="9071"/>
        </w:tabs>
      </w:pPr>
      <w:r>
        <w:rPr>
          <w:rFonts w:hint="default"/>
          <w:lang w:val="vi-VN"/>
        </w:rPr>
        <w:fldChar w:fldCharType="begin"/>
      </w:r>
      <w:r>
        <w:rPr>
          <w:rFonts w:hint="default"/>
          <w:lang w:val="vi-VN"/>
        </w:rPr>
        <w:instrText xml:space="preserve"> HYPERLINK \l _Toc17482 </w:instrText>
      </w:r>
      <w:r>
        <w:rPr>
          <w:rFonts w:hint="default"/>
          <w:lang w:val="vi-VN"/>
        </w:rPr>
        <w:fldChar w:fldCharType="separate"/>
      </w:r>
      <w:r>
        <w:t>Bảng 3. 10</w:t>
      </w:r>
      <w:r>
        <w:rPr>
          <w:lang w:val="vi-VN"/>
        </w:rPr>
        <w:t>: Bảng notifications</w:t>
      </w:r>
      <w:r>
        <w:tab/>
      </w:r>
      <w:r>
        <w:fldChar w:fldCharType="begin"/>
      </w:r>
      <w:r>
        <w:instrText xml:space="preserve"> PAGEREF _Toc17482 \h </w:instrText>
      </w:r>
      <w:r>
        <w:fldChar w:fldCharType="separate"/>
      </w:r>
      <w:r>
        <w:t>61</w:t>
      </w:r>
      <w:r>
        <w:fldChar w:fldCharType="end"/>
      </w:r>
      <w:r>
        <w:rPr>
          <w:rFonts w:hint="default"/>
          <w:lang w:val="vi-VN"/>
        </w:rPr>
        <w:fldChar w:fldCharType="end"/>
      </w:r>
    </w:p>
    <w:p w14:paraId="31E478A1">
      <w:pPr>
        <w:pStyle w:val="129"/>
        <w:tabs>
          <w:tab w:val="right" w:leader="dot" w:pos="9071"/>
        </w:tabs>
      </w:pPr>
      <w:r>
        <w:rPr>
          <w:rFonts w:hint="default"/>
          <w:lang w:val="vi-VN"/>
        </w:rPr>
        <w:fldChar w:fldCharType="begin"/>
      </w:r>
      <w:r>
        <w:rPr>
          <w:rFonts w:hint="default"/>
          <w:lang w:val="vi-VN"/>
        </w:rPr>
        <w:instrText xml:space="preserve"> HYPERLINK \l _Toc22411 </w:instrText>
      </w:r>
      <w:r>
        <w:rPr>
          <w:rFonts w:hint="default"/>
          <w:lang w:val="vi-VN"/>
        </w:rPr>
        <w:fldChar w:fldCharType="separate"/>
      </w:r>
      <w:r>
        <w:t>Bảng 3. 11</w:t>
      </w:r>
      <w:r>
        <w:rPr>
          <w:lang w:val="vi-VN"/>
        </w:rPr>
        <w:t>: Bảng password_reset_tokens</w:t>
      </w:r>
      <w:r>
        <w:tab/>
      </w:r>
      <w:r>
        <w:fldChar w:fldCharType="begin"/>
      </w:r>
      <w:r>
        <w:instrText xml:space="preserve"> PAGEREF _Toc22411 \h </w:instrText>
      </w:r>
      <w:r>
        <w:fldChar w:fldCharType="separate"/>
      </w:r>
      <w:r>
        <w:t>62</w:t>
      </w:r>
      <w:r>
        <w:fldChar w:fldCharType="end"/>
      </w:r>
      <w:r>
        <w:rPr>
          <w:rFonts w:hint="default"/>
          <w:lang w:val="vi-VN"/>
        </w:rPr>
        <w:fldChar w:fldCharType="end"/>
      </w:r>
    </w:p>
    <w:p w14:paraId="27359A71">
      <w:pPr>
        <w:pStyle w:val="129"/>
        <w:tabs>
          <w:tab w:val="right" w:leader="dot" w:pos="9071"/>
        </w:tabs>
      </w:pPr>
      <w:r>
        <w:rPr>
          <w:rFonts w:hint="default"/>
          <w:lang w:val="vi-VN"/>
        </w:rPr>
        <w:fldChar w:fldCharType="begin"/>
      </w:r>
      <w:r>
        <w:rPr>
          <w:rFonts w:hint="default"/>
          <w:lang w:val="vi-VN"/>
        </w:rPr>
        <w:instrText xml:space="preserve"> HYPERLINK \l _Toc9803 </w:instrText>
      </w:r>
      <w:r>
        <w:rPr>
          <w:rFonts w:hint="default"/>
          <w:lang w:val="vi-VN"/>
        </w:rPr>
        <w:fldChar w:fldCharType="separate"/>
      </w:r>
      <w:r>
        <w:t>Bảng 3. 12</w:t>
      </w:r>
      <w:r>
        <w:rPr>
          <w:lang w:val="vi-VN"/>
        </w:rPr>
        <w:t>: Mối quan hệ giữa các bảng</w:t>
      </w:r>
      <w:r>
        <w:tab/>
      </w:r>
      <w:r>
        <w:fldChar w:fldCharType="begin"/>
      </w:r>
      <w:r>
        <w:instrText xml:space="preserve"> PAGEREF _Toc9803 \h </w:instrText>
      </w:r>
      <w:r>
        <w:fldChar w:fldCharType="separate"/>
      </w:r>
      <w:r>
        <w:t>63</w:t>
      </w:r>
      <w:r>
        <w:fldChar w:fldCharType="end"/>
      </w:r>
      <w:r>
        <w:rPr>
          <w:rFonts w:hint="default"/>
          <w:lang w:val="vi-VN"/>
        </w:rPr>
        <w:fldChar w:fldCharType="end"/>
      </w:r>
    </w:p>
    <w:p w14:paraId="2D16C647">
      <w:pPr>
        <w:rPr>
          <w:rFonts w:hint="default"/>
          <w:lang w:val="vi-VN"/>
        </w:rPr>
        <w:sectPr>
          <w:footerReference r:id="rId5" w:type="default"/>
          <w:pgSz w:w="11906" w:h="16838"/>
          <w:pgMar w:top="1134" w:right="1134" w:bottom="1134" w:left="1701" w:header="720" w:footer="720" w:gutter="0"/>
          <w:pgNumType w:fmt="lowerRoman" w:start="1"/>
          <w:cols w:space="0" w:num="1"/>
          <w:rtlGutter w:val="0"/>
          <w:docGrid w:linePitch="360" w:charSpace="0"/>
        </w:sectPr>
      </w:pPr>
      <w:r>
        <w:rPr>
          <w:rFonts w:hint="default"/>
          <w:lang w:val="vi-VN"/>
        </w:rPr>
        <w:fldChar w:fldCharType="end"/>
      </w:r>
    </w:p>
    <w:p w14:paraId="5C0F81EC">
      <w:pPr>
        <w:pStyle w:val="2"/>
        <w:bidi w:val="0"/>
        <w:rPr>
          <w:rFonts w:hint="default"/>
        </w:rPr>
      </w:pPr>
      <w:bookmarkStart w:id="4" w:name="_Toc14392"/>
      <w:r>
        <w:rPr>
          <w:rFonts w:hint="default"/>
        </w:rPr>
        <w:t>LỜI MỞ ĐẦU</w:t>
      </w:r>
      <w:bookmarkEnd w:id="4"/>
    </w:p>
    <w:p w14:paraId="27681FF9">
      <w:pPr>
        <w:ind w:firstLine="720" w:firstLineChars="0"/>
        <w:rPr>
          <w:rFonts w:hint="default"/>
        </w:rPr>
      </w:pPr>
      <w:r>
        <w:rPr>
          <w:rFonts w:hint="default"/>
        </w:rPr>
        <w:t>Trong bối cảnh công nghệ thông tin ngày càng phát triển mạnh mẽ, các dịch vụ trực tuyến đã và đang trở thành một phần không thể thiếu trong đời sống hiện đại. Đặc biệt, cùng với sự phổ biến của Internet và thói quen sử dụng thiết bị thông minh, nhu cầu đặt đồ ăn trực tuyến của người dùng ngày càng gia tăng. Thay vì phải đến trực tiếp cửa hàng hoặc quán ăn để lựa chọn món, khách hàng hiện nay có xu hướng tìm kiếm những giải pháp nhanh chóng, tiện lợi và tiết kiệm thời gian hơn thông qua các website hoặc ứng dụng đặt món ăn trực tuyến. Điều này cho thấy việc xây dựng một hệ thống website đặt đồ ăn là cần thiết, vừa đáp ứng nhu cầu thực tiễn của người dùng, vừa hỗ trợ các cửa hàng trong việc quản lý hoạt động kinh doanh một cách hiệu quả hơn.</w:t>
      </w:r>
    </w:p>
    <w:p w14:paraId="7438152E">
      <w:pPr>
        <w:ind w:firstLine="720" w:firstLineChars="0"/>
        <w:rPr>
          <w:rFonts w:hint="default"/>
        </w:rPr>
      </w:pPr>
      <w:r>
        <w:rPr>
          <w:rFonts w:hint="default"/>
        </w:rPr>
        <w:t xml:space="preserve">Xuất phát từ thực tế đó, đề tài </w:t>
      </w:r>
      <w:r>
        <w:rPr>
          <w:rFonts w:hint="default"/>
          <w:b/>
          <w:bCs/>
        </w:rPr>
        <w:t>“Xây dựng website đặt đồ ăn bằng Laravel”</w:t>
      </w:r>
      <w:r>
        <w:rPr>
          <w:rFonts w:hint="default"/>
        </w:rPr>
        <w:t xml:space="preserve"> được lựa chọn để nghiên cứu và thực hiện. Đề tài hướng đến việc xây dựng một hệ thống website có giao diện thân thiện, dễ sử dụng, cho phép người dùng thực hiện các chức năng cơ bản như xem danh sách món ăn, tìm kiếm sản phẩm, thêm món ăn vào giỏ hàng, đặt hàng trực tuyến và theo dõi thông tin đơn hàng. Bên cạnh đó, hệ thống còn hỗ trợ chức năng quản lý dành cho quản trị viên như quản lý sản phẩm, danh mục món ăn, đơn hàng và các thông tin liên quan, từ đó góp phần nâng cao hiệu quả vận hành của cửa hàng.</w:t>
      </w:r>
    </w:p>
    <w:p w14:paraId="097F2891">
      <w:pPr>
        <w:ind w:firstLine="720" w:firstLineChars="0"/>
        <w:rPr>
          <w:rFonts w:hint="default"/>
        </w:rPr>
      </w:pPr>
      <w:r>
        <w:rPr>
          <w:rFonts w:hint="default"/>
        </w:rPr>
        <w:t xml:space="preserve">Trong quá trình thực hiện đề tài, nhóm lựa chọn </w:t>
      </w:r>
      <w:r>
        <w:rPr>
          <w:rFonts w:hint="default"/>
          <w:b/>
          <w:bCs/>
        </w:rPr>
        <w:t xml:space="preserve">Laravel </w:t>
      </w:r>
      <w:r>
        <w:rPr>
          <w:rFonts w:hint="default"/>
        </w:rPr>
        <w:t>làm nền tảng phát triển chính cho hệ thống. Laravel là một framework mã nguồn mở nổi bật của ngôn ngữ PHP, được thiết kế theo mô hình kiến trúc MVC, giúp tổ chức mã nguồn một cách rõ ràng, khoa học và dễ bảo trì. Ngoài ra, Laravel còn cung cấp nhiều công cụ hỗ trợ mạnh mẽ như routing, middleware, migration, Eloquent ORM và hệ thống xác thực người dùng, nhờ đó giúp rút ngắn thời gian phát triển và nâng cao chất lượng của ứng dụng web. Việc lựa chọn Laravel không chỉ phù hợp với yêu cầu của đề tài mà còn tạo điều kiện để vận dụng các kiến thức đã học vào một sản phẩm có tính ứng dụng thực tế.</w:t>
      </w:r>
    </w:p>
    <w:p w14:paraId="59640447">
      <w:pPr>
        <w:ind w:firstLine="720" w:firstLineChars="0"/>
        <w:rPr>
          <w:rFonts w:hint="default"/>
        </w:rPr>
      </w:pPr>
      <w:r>
        <w:rPr>
          <w:rFonts w:hint="default"/>
        </w:rPr>
        <w:t>Mục tiêu chính của đề tài là xây dựng một website đặt đồ ăn đáp ứng được các chức năng cơ bản của một hệ thống bán hàng trực tuyến, đồng thời đảm bảo tính trực quan trong giao diện, tính hợp lý trong xử lý nghiệp vụ và tính nhất quán trong quản lý dữ liệu. Thông qua quá trình nghiên cứu, phân tích, thiết kế và xây dựng hệ thống, đề tài góp phần củng cố kiến thức chuyên môn về lập trình web, phân tích thiết kế hệ thống, cơ sở dữ liệu và cách triển khai một ứng dụng thực tế bằng framework Laravel.</w:t>
      </w:r>
    </w:p>
    <w:p w14:paraId="67BB4057">
      <w:pPr>
        <w:ind w:firstLine="720" w:firstLineChars="0"/>
        <w:rPr>
          <w:rFonts w:hint="default"/>
        </w:rPr>
      </w:pPr>
      <w:r>
        <w:rPr>
          <w:rFonts w:hint="default"/>
        </w:rPr>
        <w:t>Báo cáo của đề tài được trình bày gồm các nội dung chính như sau: Chương 1 trình bày tổng quan về đề tài, lý do lựa chọn, mục tiêu và phạm vi nghiên cứu; Chương 2 giới thiệu cơ sở lý thuyết liên quan đến website đặt đồ ăn, Laravel và các công nghệ sử dụng; Chương 3 tập trung vào việc phân tích và thiết kế hệ thống; Chương 4 trình bày quá trình xây dựng website đặt đồ ăn bằng Laravel; Chương 5 là phần kiểm thử và đánh giá hệ thống; cuối cùng, Chương 6 đưa ra kết luận và hướng phát triển của đề tài trong tương lai.</w:t>
      </w:r>
    </w:p>
    <w:p w14:paraId="13FD49AB">
      <w:pPr>
        <w:pStyle w:val="2"/>
        <w:bidi w:val="0"/>
        <w:rPr>
          <w:rFonts w:hint="default"/>
        </w:rPr>
        <w:sectPr>
          <w:footerReference r:id="rId6" w:type="default"/>
          <w:pgSz w:w="11906" w:h="16838"/>
          <w:pgMar w:top="1134" w:right="1134" w:bottom="1134" w:left="1701" w:header="720" w:footer="720" w:gutter="0"/>
          <w:pgNumType w:fmt="decimal" w:start="1"/>
          <w:cols w:space="0" w:num="1"/>
          <w:rtlGutter w:val="0"/>
          <w:docGrid w:linePitch="360" w:charSpace="0"/>
        </w:sectPr>
      </w:pPr>
    </w:p>
    <w:p w14:paraId="3D8883AF">
      <w:pPr>
        <w:pStyle w:val="2"/>
        <w:bidi w:val="0"/>
        <w:rPr>
          <w:rFonts w:hint="default"/>
        </w:rPr>
      </w:pPr>
      <w:bookmarkStart w:id="5" w:name="_Toc13690"/>
      <w:r>
        <w:rPr>
          <w:rFonts w:hint="default"/>
        </w:rPr>
        <w:t>CHƯƠNG 1: TỔNG QUAN ĐỀ TÀI</w:t>
      </w:r>
      <w:bookmarkEnd w:id="5"/>
    </w:p>
    <w:p w14:paraId="76723E2D">
      <w:pPr>
        <w:pStyle w:val="3"/>
        <w:numPr>
          <w:ilvl w:val="1"/>
          <w:numId w:val="11"/>
        </w:numPr>
        <w:bidi w:val="0"/>
        <w:rPr>
          <w:rFonts w:hint="default"/>
        </w:rPr>
      </w:pPr>
      <w:bookmarkStart w:id="6" w:name="_Toc11570"/>
      <w:r>
        <w:rPr>
          <w:rFonts w:hint="default"/>
        </w:rPr>
        <w:t>Lý do chọn đề tài</w:t>
      </w:r>
      <w:bookmarkEnd w:id="6"/>
    </w:p>
    <w:p w14:paraId="54128DC5">
      <w:pPr>
        <w:numPr>
          <w:ilvl w:val="0"/>
          <w:numId w:val="0"/>
        </w:numPr>
        <w:bidi w:val="0"/>
        <w:ind w:firstLine="720" w:firstLineChars="0"/>
        <w:rPr>
          <w:rFonts w:hint="default"/>
        </w:rPr>
      </w:pPr>
      <w:r>
        <w:rPr>
          <w:rFonts w:hint="default"/>
        </w:rPr>
        <w:t>Trong những năm gần đây, cùng với sự phát triển mạnh mẽ của công nghệ thông tin và Internet, các hoạt động mua sắm, thanh toán và sử dụng dịch vụ trực tuyến ngày càng trở nên phổ biến trong đời sống hằng ngày. Đặc biệt, nhu cầu đặt đồ ăn online đang có xu hướng tăng nhanh do nhịp sống hiện đại khiến con người ngày càng ưu tiên sự tiện lợi, nhanh chóng và tiết kiệm thời gian. Thay vì phải đến trực tiếp nhà hàng hoặc quán ăn để lựa chọn món, người dùng hiện nay có thể dễ dàng tìm kiếm, lựa chọn và đặt món ăn chỉ với vài thao tác trên website. Điều này không chỉ mang lại sự thuận tiện cho khách hàng mà còn góp phần thay đổi phương thức kinh doanh truyền thống sang mô hình số hóa hiệu quả hơn.</w:t>
      </w:r>
    </w:p>
    <w:p w14:paraId="5DEB7AE3">
      <w:pPr>
        <w:numPr>
          <w:ilvl w:val="0"/>
          <w:numId w:val="0"/>
        </w:numPr>
        <w:bidi w:val="0"/>
        <w:ind w:firstLine="720" w:firstLineChars="0"/>
        <w:rPr>
          <w:rFonts w:hint="default"/>
        </w:rPr>
      </w:pPr>
      <w:r>
        <w:rPr>
          <w:rFonts w:hint="default"/>
        </w:rPr>
        <w:t>Bên cạnh nhu cầu của khách hàng, các cửa hàng và quán ăn cũng đang đối mặt với yêu cầu phải nâng cao chất lượng phục vụ và tối ưu hóa quy trình quản lý đơn hàng. Nếu việc tiếp nhận đơn hàng vẫn được thực hiện theo cách thủ công thì rất dễ xảy ra sai sót, nhầm lẫn thông tin, thất thoát dữ liệu hoặc mất nhiều thời gian trong quá trình xử lý. Vì vậy, việc xây dựng một website đặt đồ ăn không chỉ giúp cửa hàng tiếp cận khách hàng thuận tiện hơn mà còn hỗ trợ quản lý sản phẩm, danh mục món ăn, thông tin khách hàng và đơn hàng một cách khoa học, chính xác và hiệu quả.</w:t>
      </w:r>
    </w:p>
    <w:p w14:paraId="4A2523A0">
      <w:pPr>
        <w:numPr>
          <w:ilvl w:val="0"/>
          <w:numId w:val="0"/>
        </w:numPr>
        <w:bidi w:val="0"/>
        <w:ind w:firstLine="720" w:firstLineChars="0"/>
        <w:rPr>
          <w:rFonts w:hint="default"/>
        </w:rPr>
      </w:pPr>
      <w:r>
        <w:rPr>
          <w:rFonts w:hint="default"/>
        </w:rPr>
        <w:t xml:space="preserve">Xuất phát từ những yêu cầu thực tế đó, đề tài </w:t>
      </w:r>
      <w:r>
        <w:rPr>
          <w:rFonts w:hint="default"/>
          <w:b/>
          <w:bCs/>
        </w:rPr>
        <w:t>xây dựng website đặt đồ ăn bằng Laravel</w:t>
      </w:r>
      <w:r>
        <w:rPr>
          <w:rFonts w:hint="default"/>
        </w:rPr>
        <w:t xml:space="preserve"> mang ý nghĩa ứng dụng cao và phù hợp với xu hướng phát triển hiện nay. Đề tài không chỉ giải quyết một nhu cầu thực tiễn trong lĩnh vực kinh doanh ăn uống mà còn tạo điều kiện để vận dụng các kiến thức đã học về lập trình web, cơ sở dữ liệu, phân tích thiết kế hệ thống và mô hình MVC vào quá trình xây dựng một sản phẩm cụ thể. Thông qua việc thực hiện đề tài, người thực hiện có cơ hội hiểu rõ hơn về quy trình phát triển một website hoàn chỉnh, từ khâu khảo sát yêu cầu, thiết kế hệ thống đến lập trình, kiểm thử và hoàn thiện sản phẩm.</w:t>
      </w:r>
    </w:p>
    <w:p w14:paraId="54BE9044">
      <w:pPr>
        <w:numPr>
          <w:ilvl w:val="0"/>
          <w:numId w:val="0"/>
        </w:numPr>
        <w:bidi w:val="0"/>
        <w:ind w:firstLine="720" w:firstLineChars="0"/>
        <w:rPr>
          <w:rFonts w:hint="default"/>
        </w:rPr>
      </w:pPr>
      <w:r>
        <w:rPr>
          <w:rFonts w:hint="default"/>
        </w:rPr>
        <w:t>Ngoài ra, việc lựa chọn framework Laravel để phát triển hệ thống cũng xuất phát từ những ưu điểm nổi bật của nền tảng này trong xây dựng ứng dụng web hiện đại. Laravel hỗ trợ tổ chức mã nguồn rõ ràng, dễ bảo trì, có tính bảo mật tốt và tích hợp nhiều công cụ hỗ trợ phát triển nhanh chóng. Điều này giúp cho đề tài vừa phù hợp với năng lực chuyên môn, vừa đáp ứng được yêu cầu xây dựng một website đặt đồ ăn có tính thực tế, trực quan và dễ mở rộng trong tương lai.</w:t>
      </w:r>
    </w:p>
    <w:p w14:paraId="3D1866EB">
      <w:pPr>
        <w:numPr>
          <w:ilvl w:val="0"/>
          <w:numId w:val="0"/>
        </w:numPr>
        <w:bidi w:val="0"/>
        <w:ind w:firstLine="720" w:firstLineChars="0"/>
        <w:rPr>
          <w:rFonts w:hint="default"/>
        </w:rPr>
      </w:pPr>
      <w:r>
        <w:rPr>
          <w:rFonts w:hint="default"/>
        </w:rPr>
        <w:t xml:space="preserve">Như vậy, đề tài </w:t>
      </w:r>
      <w:r>
        <w:rPr>
          <w:rFonts w:hint="default"/>
          <w:b/>
          <w:bCs/>
        </w:rPr>
        <w:t>“Xây dựng website đặt đồ ăn bằng Laravel”</w:t>
      </w:r>
      <w:r>
        <w:rPr>
          <w:rFonts w:hint="default"/>
        </w:rPr>
        <w:t xml:space="preserve"> được lựa chọn không chỉ vì tính thực tiễn cao mà còn vì giá trị học tập và khả năng ứng dụng của nó. Đây là một đề tài phù hợp với xu hướng chuyển đổi số hiện nay, đồng thời góp phần củng cố và nâng cao kiến thức chuyên ngành thông qua quá trình nghiên cứu và triển khai hệ thống thực tế.</w:t>
      </w:r>
    </w:p>
    <w:p w14:paraId="7E4A51A6">
      <w:pPr>
        <w:pStyle w:val="3"/>
        <w:bidi w:val="0"/>
        <w:rPr>
          <w:rFonts w:hint="default"/>
        </w:rPr>
      </w:pPr>
      <w:bookmarkStart w:id="7" w:name="_Toc15814"/>
      <w:r>
        <w:rPr>
          <w:rFonts w:hint="default"/>
        </w:rPr>
        <w:t>1.2. Mục tiêu nghiên cứu</w:t>
      </w:r>
      <w:bookmarkEnd w:id="7"/>
    </w:p>
    <w:p w14:paraId="5091D482">
      <w:pPr>
        <w:bidi w:val="0"/>
        <w:ind w:firstLine="720" w:firstLineChars="0"/>
        <w:rPr>
          <w:rFonts w:hint="default"/>
        </w:rPr>
      </w:pPr>
      <w:r>
        <w:rPr>
          <w:rFonts w:hint="default"/>
        </w:rPr>
        <w:t xml:space="preserve">Đề tài </w:t>
      </w:r>
      <w:r>
        <w:rPr>
          <w:rFonts w:hint="default"/>
          <w:b/>
          <w:bCs/>
        </w:rPr>
        <w:t>“Xây dựng website đặt đồ ăn bằng Laravel”</w:t>
      </w:r>
      <w:r>
        <w:rPr>
          <w:rFonts w:hint="default"/>
        </w:rPr>
        <w:t xml:space="preserve"> được thực hiện nhằm hướng đến mục tiêu xây dựng một hệ thống website hỗ trợ hoạt động đặt món ăn trực tuyến một cách thuận tiện, hiệu quả và phù hợp với nhu cầu thực tế hiện nay. Thông qua hệ thống này, người dùng có thể dễ dàng tiếp cận thông tin về các món ăn, thực hiện lựa chọn sản phẩm, thêm vào giỏ hàng và tiến hành đặt hàng trực tuyến. Đồng thời, hệ thống cũng cung cấp các chức năng quản trị cần thiết để hỗ trợ cửa hàng hoặc người quản lý trong việc kiểm soát sản phẩm, danh mục món ăn, đơn hàng và thông tin người dùng một cách khoa học. Việc nghiên cứu và xây dựng đề tài không chỉ nhằm tạo ra một sản phẩm có tính ứng dụng thực tế mà còn giúp vận dụng kiến thức chuyên ngành vào quá trình phân tích, thiết kế và phát triển một hệ thống web hoàn chỉnh.</w:t>
      </w:r>
    </w:p>
    <w:p w14:paraId="3FF5198A">
      <w:pPr>
        <w:bidi w:val="0"/>
        <w:ind w:firstLine="720" w:firstLineChars="0"/>
        <w:rPr>
          <w:rFonts w:hint="default"/>
        </w:rPr>
      </w:pPr>
      <w:r>
        <w:rPr>
          <w:rFonts w:hint="default"/>
        </w:rPr>
        <w:t xml:space="preserve">Về </w:t>
      </w:r>
      <w:r>
        <w:rPr>
          <w:rFonts w:hint="default"/>
          <w:b/>
          <w:bCs/>
        </w:rPr>
        <w:t>mục tiêu tổng quát</w:t>
      </w:r>
      <w:r>
        <w:rPr>
          <w:rFonts w:hint="default"/>
        </w:rPr>
        <w:t>, đề tài hướng đến việc xây dựng một website đặt đồ ăn trực tuyến bằng framework Laravel, có giao diện thân thiện, dễ sử dụng, đáp ứng được các chức năng cơ bản của một hệ thống bán hàng trực tuyến, đồng thời đảm bảo khả năng quản lý dữ liệu chặt chẽ và hỗ trợ tốt cho cả người dùng lẫn quản trị viên.</w:t>
      </w:r>
    </w:p>
    <w:p w14:paraId="6608931F">
      <w:pPr>
        <w:bidi w:val="0"/>
        <w:ind w:firstLine="720" w:firstLineChars="0"/>
        <w:rPr>
          <w:rFonts w:hint="default"/>
        </w:rPr>
      </w:pPr>
      <w:r>
        <w:rPr>
          <w:rFonts w:hint="default"/>
        </w:rPr>
        <w:t xml:space="preserve">Về </w:t>
      </w:r>
      <w:r>
        <w:rPr>
          <w:rFonts w:hint="default"/>
          <w:b/>
          <w:bCs/>
        </w:rPr>
        <w:t>mục tiêu cụ thể</w:t>
      </w:r>
      <w:r>
        <w:rPr>
          <w:rFonts w:hint="default"/>
        </w:rPr>
        <w:t>, đề tài tập trung thực hiện một số nội dung chính như sau. Đối với người dùng, hệ thống cần hỗ trợ hiển thị danh sách món ăn, xem chi tiết sản phẩm, tìm kiếm món ăn theo tên hoặc danh mục, thêm sản phẩm vào giỏ hàng, cập nhật số lượng món ăn trong giỏ và thực hiện đặt hàng trực tuyến. Bên cạnh đó, người dùng có thể theo dõi thông tin đơn hàng và sử dụng hệ thống một cách thuận tiện thông qua giao diện trực quan. Đối với quản trị viên, hệ thống cần cung cấp chức năng quản lý sản phẩm, quản lý danh mục món ăn, quản lý đơn hàng, theo dõi thông tin người dùng và hỗ trợ kiểm soát dữ liệu trong toàn bộ hệ thống. Ngoài ra, đề tài còn hướng đến việc xây dựng cơ sở dữ liệu hợp lý, tổ chức mã nguồn theo mô hình MVC và đảm bảo tính thống nhất giữa giao diện, chức năng và dữ liệu.</w:t>
      </w:r>
    </w:p>
    <w:p w14:paraId="349F0427">
      <w:pPr>
        <w:bidi w:val="0"/>
        <w:ind w:firstLine="720" w:firstLineChars="0"/>
        <w:rPr>
          <w:rFonts w:hint="default"/>
        </w:rPr>
      </w:pPr>
      <w:r>
        <w:rPr>
          <w:rFonts w:hint="default"/>
        </w:rPr>
        <w:t>Thông qua việc thực hiện các mục tiêu trên, đề tài góp phần làm rõ quy trình xây dựng một website đặt đồ ăn từ khâu phân tích yêu cầu, thiết kế hệ thống, xây dựng cơ sở dữ liệu đến lập trình và kiểm thử. Đây cũng là cơ hội để củng cố kiến thức về Laravel, PHP, MySQL và các công nghệ phát triển web hiện đại, đồng thời nâng cao kỹ năng xây dựng một sản phẩm phần mềm mang tính ứng dụng thực tiễn.</w:t>
      </w:r>
    </w:p>
    <w:p w14:paraId="68D00CC3">
      <w:pPr>
        <w:pStyle w:val="3"/>
        <w:bidi w:val="0"/>
        <w:rPr>
          <w:rFonts w:hint="default"/>
        </w:rPr>
      </w:pPr>
      <w:bookmarkStart w:id="8" w:name="_Toc4676"/>
      <w:r>
        <w:rPr>
          <w:rFonts w:hint="default"/>
        </w:rPr>
        <w:t>1.3. Đối tượng và phạm vi nghiên cứu</w:t>
      </w:r>
      <w:bookmarkEnd w:id="8"/>
    </w:p>
    <w:p w14:paraId="58BB886C">
      <w:pPr>
        <w:bidi w:val="0"/>
        <w:ind w:firstLine="720" w:firstLineChars="0"/>
        <w:rPr>
          <w:rFonts w:hint="default"/>
        </w:rPr>
      </w:pPr>
      <w:r>
        <w:rPr>
          <w:rFonts w:hint="default"/>
        </w:rPr>
        <w:t xml:space="preserve">Đối tượng nghiên cứu của đề tài là hệ thống </w:t>
      </w:r>
      <w:r>
        <w:rPr>
          <w:rFonts w:hint="default"/>
          <w:b/>
          <w:bCs/>
        </w:rPr>
        <w:t>website đặt đồ ăn trực tuyến</w:t>
      </w:r>
      <w:r>
        <w:rPr>
          <w:rFonts w:hint="default"/>
        </w:rPr>
        <w:t xml:space="preserve"> được xây dựng nhằm phục vụ nhu cầu tìm kiếm, lựa chọn và đặt món ăn của khách hàng thông qua môi trường web. Trong đó, nội dung nghiên cứu tập trung vào các chức năng cơ bản và cần thiết của một hệ thống đặt đồ ăn, bao gồm hiển thị danh sách món ăn, xem thông tin chi tiết sản phẩm, tìm kiếm món ăn, thêm món ăn vào giỏ hàng, đặt hàng trực tuyến và theo dõi thông tin đơn hàng. Bên cạnh đó, đề tài cũng nghiên cứu các chức năng quản trị như quản lý sản phẩm, quản lý danh mục món ăn, quản lý đơn hàng và quản lý thông tin người dùng nhằm hỗ trợ quá trình vận hành hệ thống một cách hiệu quả.</w:t>
      </w:r>
    </w:p>
    <w:p w14:paraId="25DA588D">
      <w:pPr>
        <w:bidi w:val="0"/>
        <w:ind w:firstLine="720" w:firstLineChars="0"/>
        <w:rPr>
          <w:rFonts w:hint="default"/>
        </w:rPr>
      </w:pPr>
      <w:r>
        <w:rPr>
          <w:rFonts w:hint="default"/>
        </w:rPr>
        <w:t xml:space="preserve">Về mặt kỹ thuật, đối tượng nghiên cứu còn bao gồm việc áp dụng framework </w:t>
      </w:r>
      <w:r>
        <w:rPr>
          <w:rFonts w:hint="default"/>
          <w:b/>
          <w:bCs/>
        </w:rPr>
        <w:t xml:space="preserve">Laravel </w:t>
      </w:r>
      <w:r>
        <w:rPr>
          <w:rFonts w:hint="default"/>
        </w:rPr>
        <w:t>trong phát triển ứng dụng web theo mô hình MVC, kết hợp với cơ sở dữ liệu MySQL để lưu trữ và xử lý dữ liệu. Thông qua đó, đề tài hướng đến việc nghiên cứu cách tổ chức mã nguồn, xây dựng chức năng nghiệp vụ và thiết kế cơ sở dữ liệu phù hợp với bài toán quản lý website đặt đồ ăn.</w:t>
      </w:r>
    </w:p>
    <w:p w14:paraId="5EC8DF71">
      <w:pPr>
        <w:bidi w:val="0"/>
        <w:ind w:firstLine="720" w:firstLineChars="0"/>
        <w:rPr>
          <w:rFonts w:hint="default"/>
        </w:rPr>
      </w:pPr>
      <w:r>
        <w:rPr>
          <w:rFonts w:hint="default"/>
        </w:rPr>
        <w:t xml:space="preserve">Về </w:t>
      </w:r>
      <w:r>
        <w:rPr>
          <w:rFonts w:hint="default"/>
          <w:b/>
          <w:bCs/>
        </w:rPr>
        <w:t>phạm vi nghiên cứu</w:t>
      </w:r>
      <w:r>
        <w:rPr>
          <w:rFonts w:hint="default"/>
        </w:rPr>
        <w:t xml:space="preserve">, đề tài được giới hạn trong việc xây dựng một website đặt đồ ăn áp dụng cho </w:t>
      </w:r>
      <w:r>
        <w:rPr>
          <w:rFonts w:hint="default"/>
          <w:b/>
          <w:bCs/>
        </w:rPr>
        <w:t>một cửa hàng hoặc một mô hình kinh doanh nhỏ</w:t>
      </w:r>
      <w:r>
        <w:rPr>
          <w:rFonts w:hint="default"/>
        </w:rPr>
        <w:t>, với các chức năng cơ bản đáp ứng nhu cầu sử dụng thực tế ở mức phổ thông. Hệ thống tập trung vào giao diện web chạy trên trình duyệt, phục vụ cả người dùng và quản trị viên trong quá trình khai thác và quản lý. Các nghiệp vụ được xây dựng chủ yếu xoay quanh việc quản lý món ăn, danh mục, giỏ hàng, đơn hàng và tài khoản người dùng.</w:t>
      </w:r>
    </w:p>
    <w:p w14:paraId="3C18A937">
      <w:pPr>
        <w:bidi w:val="0"/>
        <w:ind w:firstLine="720" w:firstLineChars="0"/>
        <w:rPr>
          <w:rFonts w:hint="default"/>
        </w:rPr>
      </w:pPr>
      <w:r>
        <w:rPr>
          <w:rFonts w:hint="default"/>
        </w:rPr>
        <w:t xml:space="preserve">Bên cạnh đó, do giới hạn về thời gian, kiến thức và phạm vi của bài tập lớn, đề tài </w:t>
      </w:r>
      <w:r>
        <w:rPr>
          <w:rFonts w:hint="default"/>
          <w:b/>
          <w:bCs/>
        </w:rPr>
        <w:t>chưa mở rộng</w:t>
      </w:r>
      <w:r>
        <w:rPr>
          <w:rFonts w:hint="default"/>
        </w:rPr>
        <w:t xml:space="preserve"> sang việc phát triển ứng dụng trên nền tảng di động, chưa tích hợp các mô hình giao hàng theo thời gian thực, bản đồ định vị hay các hình thức thanh toán trực tuyến phức tạp. Một số chức năng nâng cao như gợi ý món ăn thông minh, chatbot hỗ trợ khách hàng, đánh giá chuyên sâu hoặc đồng bộ đa chi nhánh cũng chưa được triển khai trong phạm vi nghiên cứu của đề tài.</w:t>
      </w:r>
    </w:p>
    <w:p w14:paraId="16374BDB">
      <w:pPr>
        <w:bidi w:val="0"/>
        <w:ind w:firstLine="720" w:firstLineChars="0"/>
        <w:rPr>
          <w:rFonts w:hint="default"/>
        </w:rPr>
      </w:pPr>
      <w:r>
        <w:rPr>
          <w:rFonts w:hint="default"/>
        </w:rPr>
        <w:t>Việc xác định rõ đối tượng và phạm vi nghiên cứu giúp đề tài tập trung vào những nội dung cốt lõi, bảo đảm tính khả thi trong quá trình thực hiện, đồng thời tạo nền tảng để hệ thống có thể tiếp tục được mở rộng và hoàn thiện hơn trong tương lai.</w:t>
      </w:r>
    </w:p>
    <w:p w14:paraId="1EAD54EC">
      <w:pPr>
        <w:pStyle w:val="3"/>
        <w:bidi w:val="0"/>
        <w:rPr>
          <w:rFonts w:hint="default"/>
        </w:rPr>
      </w:pPr>
      <w:bookmarkStart w:id="9" w:name="_Toc31179"/>
      <w:r>
        <w:rPr>
          <w:rFonts w:hint="default"/>
        </w:rPr>
        <w:t>1.4. Phương pháp thực hiện</w:t>
      </w:r>
      <w:bookmarkEnd w:id="9"/>
    </w:p>
    <w:p w14:paraId="400A29FE">
      <w:pPr>
        <w:bidi w:val="0"/>
        <w:ind w:firstLine="720" w:firstLineChars="0"/>
        <w:rPr>
          <w:rFonts w:hint="default"/>
        </w:rPr>
      </w:pPr>
      <w:r>
        <w:rPr>
          <w:rFonts w:hint="default"/>
        </w:rPr>
        <w:t xml:space="preserve">Để hoàn thành đề tài </w:t>
      </w:r>
      <w:r>
        <w:rPr>
          <w:rFonts w:hint="default"/>
          <w:b/>
          <w:bCs/>
        </w:rPr>
        <w:t>“Xây dựng website đặt đồ ăn bằng Laravel”</w:t>
      </w:r>
      <w:r>
        <w:rPr>
          <w:rFonts w:hint="default"/>
        </w:rPr>
        <w:t>, quá trình thực hiện được tiến hành theo từng bước cụ thể, từ khảo sát yêu cầu thực tế đến phân tích, thiết kế, xây dựng và kiểm thử hệ thống. Việc áp dụng phương pháp thực hiện theo trình tự này giúp đề tài được triển khai một cách khoa học, có định hướng rõ ràng và bảo đảm sự thống nhất giữa yêu cầu nghiệp vụ với sản phẩm cuối cùng.</w:t>
      </w:r>
    </w:p>
    <w:p w14:paraId="65E89D80">
      <w:pPr>
        <w:bidi w:val="0"/>
        <w:ind w:firstLine="720" w:firstLineChars="0"/>
        <w:rPr>
          <w:rFonts w:hint="default"/>
        </w:rPr>
      </w:pPr>
      <w:r>
        <w:rPr>
          <w:rFonts w:hint="default"/>
        </w:rPr>
        <w:t xml:space="preserve">Trước hết, đề tài được bắt đầu bằng bước </w:t>
      </w:r>
      <w:r>
        <w:rPr>
          <w:rFonts w:hint="default"/>
          <w:b/>
          <w:bCs/>
        </w:rPr>
        <w:t>khảo sát yêu cầu hệ thống</w:t>
      </w:r>
      <w:r>
        <w:rPr>
          <w:rFonts w:hint="default"/>
        </w:rPr>
        <w:t>. Ở giai đoạn này, tiến hành xác định nhu cầu thực tế của người dùng và của người quản trị trong một website đặt đồ ăn trực tuyến. Đối với người dùng, hệ thống cần đáp ứng các chức năng như xem danh sách món ăn, tìm kiếm sản phẩm, thêm món ăn vào giỏ hàng, đặt hàng và theo dõi đơn hàng. Đối với quản trị viên, hệ thống cần hỗ trợ quản lý sản phẩm, danh mục món ăn, đơn hàng và thông tin người dùng. Việc khảo sát yêu cầu giúp xác định rõ những chức năng cần xây dựng, từ đó làm cơ sở cho các bước tiếp theo.</w:t>
      </w:r>
    </w:p>
    <w:p w14:paraId="08386829">
      <w:pPr>
        <w:bidi w:val="0"/>
        <w:ind w:firstLine="720" w:firstLineChars="0"/>
        <w:rPr>
          <w:rFonts w:hint="default"/>
        </w:rPr>
      </w:pPr>
      <w:r>
        <w:rPr>
          <w:rFonts w:hint="default"/>
        </w:rPr>
        <w:t xml:space="preserve">Sau khi xác định yêu cầu, đề tài tiếp tục thực hiện </w:t>
      </w:r>
      <w:r>
        <w:rPr>
          <w:rFonts w:hint="default"/>
          <w:b/>
          <w:bCs/>
        </w:rPr>
        <w:t>phân tích chức năng hệ thống</w:t>
      </w:r>
      <w:r>
        <w:rPr>
          <w:rFonts w:hint="default"/>
        </w:rPr>
        <w:t>. Trong bước này, các chức năng được chia thành từng nhóm cụ thể theo từng đối tượng sử dụng, bao gồm nhóm chức năng dành cho khách hàng và nhóm chức năng dành cho quản trị viên. Việc phân tích chức năng giúp làm rõ luồng hoạt động của hệ thống, mối liên hệ giữa các chức năng và cách thức người dùng tương tác với website. Đây là cơ sở quan trọng để xây dựng mô hình hệ thống và bảo đảm hệ thống hoạt động đúng mục tiêu đã đề ra.</w:t>
      </w:r>
    </w:p>
    <w:p w14:paraId="14DBEFCC">
      <w:pPr>
        <w:bidi w:val="0"/>
        <w:ind w:firstLine="720" w:firstLineChars="0"/>
        <w:rPr>
          <w:rFonts w:hint="default"/>
        </w:rPr>
      </w:pPr>
      <w:r>
        <w:rPr>
          <w:rFonts w:hint="default"/>
        </w:rPr>
        <w:t xml:space="preserve">Tiếp theo là bước </w:t>
      </w:r>
      <w:r>
        <w:rPr>
          <w:rFonts w:hint="default"/>
          <w:b/>
          <w:bCs/>
        </w:rPr>
        <w:t>thiết kế cơ sở dữ liệu</w:t>
      </w:r>
      <w:r>
        <w:rPr>
          <w:rFonts w:hint="default"/>
        </w:rPr>
        <w:t>. Dựa trên các chức năng đã phân tích, tiến hành xác định các bảng dữ liệu cần thiết như bảng người dùng, bảng danh mục, bảng sản phẩm, bảng giỏ hàng, bảng đơn hàng và bảng chi tiết đơn hàng. Trong quá trình này, cần xây dựng mối quan hệ giữa các bảng sao cho hợp lý, tránh dư thừa dữ liệu và bảo đảm khả năng truy xuất thông tin hiệu quả. Thiết kế cơ sở dữ liệu là bước quan trọng nhằm tạo nền tảng ổn định cho toàn bộ hệ thống hoạt động.</w:t>
      </w:r>
    </w:p>
    <w:p w14:paraId="383C76F4">
      <w:pPr>
        <w:bidi w:val="0"/>
        <w:ind w:firstLine="720" w:firstLineChars="0"/>
        <w:rPr>
          <w:rFonts w:hint="default"/>
        </w:rPr>
      </w:pPr>
      <w:r>
        <w:rPr>
          <w:rFonts w:hint="default"/>
        </w:rPr>
        <w:t xml:space="preserve">Song song với </w:t>
      </w:r>
      <w:r>
        <w:rPr>
          <w:rFonts w:hint="default"/>
          <w:b/>
          <w:bCs/>
        </w:rPr>
        <w:t>thiết kế dữ liệu</w:t>
      </w:r>
      <w:r>
        <w:rPr>
          <w:rFonts w:hint="default"/>
        </w:rPr>
        <w:t>, đề tài cũng thực hiện thiết kế giao diện hệ thống nhằm xây dựng các trang chức năng phù hợp với người dùng. Giao diện được thiết kế theo hướng trực quan, dễ sử dụng và phù hợp với mô hình website đặt đồ ăn. Các trang chính như trang chủ, trang danh sách món ăn, trang chi tiết sản phẩm, giỏ hàng, đặt hàng, lịch sử đơn hàng và trang quản trị được bố trí sao cho thuận tiện trong quá trình thao tác. Việc thiết kế giao diện không chỉ chú trọng đến tính thẩm mỹ mà còn cần bảo đảm sự thống nhất và hỗ trợ tốt cho trải nghiệm người dùng.</w:t>
      </w:r>
    </w:p>
    <w:p w14:paraId="2B1C4D70">
      <w:pPr>
        <w:bidi w:val="0"/>
        <w:ind w:firstLine="720" w:firstLineChars="0"/>
        <w:rPr>
          <w:rFonts w:hint="default"/>
        </w:rPr>
      </w:pPr>
      <w:r>
        <w:rPr>
          <w:rFonts w:hint="default"/>
        </w:rPr>
        <w:t xml:space="preserve">Sau giai đoạn phân tích và thiết kế, đề tài được triển khai bằng phương pháp </w:t>
      </w:r>
      <w:r>
        <w:rPr>
          <w:rFonts w:hint="default"/>
          <w:b/>
          <w:bCs/>
        </w:rPr>
        <w:t>lập trình hệ thống bằng Laravel</w:t>
      </w:r>
      <w:r>
        <w:rPr>
          <w:rFonts w:hint="default"/>
        </w:rPr>
        <w:t>. Trong bước này, framework Laravel được sử dụng để xây dựng các chức năng của website theo mô hình MVC, giúp tổ chức mã nguồn rõ ràng và dễ bảo trì. Laravel hỗ trợ tốt trong việc xử lý routing, controller, model, migration và kết nối cơ sở dữ liệu, từ đó giúp quá trình phát triển hệ thống diễn ra thuận lợi hơn. Việc lập trình được thực hiện lần lượt theo từng chức năng đã xác định, kết hợp giữa xử lý nghiệp vụ phía máy chủ và xây dựng giao diện hiển thị cho người dùng.</w:t>
      </w:r>
    </w:p>
    <w:p w14:paraId="2535BE72">
      <w:pPr>
        <w:bidi w:val="0"/>
        <w:ind w:firstLine="720" w:firstLineChars="0"/>
        <w:rPr>
          <w:rFonts w:hint="default"/>
        </w:rPr>
      </w:pPr>
      <w:r>
        <w:rPr>
          <w:rFonts w:hint="default"/>
        </w:rPr>
        <w:t xml:space="preserve">Sau khi hoàn thành việc xây dựng các chức năng chính, đề tài tiến hành </w:t>
      </w:r>
      <w:r>
        <w:rPr>
          <w:rFonts w:hint="default"/>
          <w:b/>
          <w:bCs/>
        </w:rPr>
        <w:t>kiểm thử hệ thống</w:t>
      </w:r>
      <w:r>
        <w:rPr>
          <w:rFonts w:hint="default"/>
        </w:rPr>
        <w:t xml:space="preserve"> nhằm đánh giá mức độ chính xác và ổn định của website. Ở giai đoạn này, các chức năng như đăng ký, đăng nhập, thêm giỏ hàng, đặt hàng, quản lý sản phẩm và quản lý đơn hàng được kiểm tra để phát hiện lỗi phát sinh và điều chỉnh kịp thời. Quá trình kiểm thử giúp bảo đảm hệ thống hoạt động đúng với yêu cầu ban đầu, hạn chế sai sót trong xử lý dữ liệu và nâng cao độ tin cậy của sản phẩm.</w:t>
      </w:r>
    </w:p>
    <w:p w14:paraId="0C6E7B5D">
      <w:pPr>
        <w:bidi w:val="0"/>
        <w:ind w:firstLine="720" w:firstLineChars="0"/>
        <w:rPr>
          <w:rFonts w:hint="default"/>
        </w:rPr>
      </w:pPr>
      <w:r>
        <w:rPr>
          <w:rFonts w:hint="default"/>
        </w:rPr>
        <w:t xml:space="preserve">Cuối cùng, sau khi kiểm thử và chỉnh sửa, hệ thống được </w:t>
      </w:r>
      <w:r>
        <w:rPr>
          <w:rFonts w:hint="default"/>
          <w:b/>
          <w:bCs/>
        </w:rPr>
        <w:t>hoàn thiện</w:t>
      </w:r>
      <w:r>
        <w:rPr>
          <w:rFonts w:hint="default"/>
        </w:rPr>
        <w:t xml:space="preserve"> cả về mặt chức năng lẫn giao diện. Các nội dung báo cáo cũng được tổng hợp, trình bày lại theo bố cục khoa học để phản ánh đầy đủ quá trình thực hiện đề tài từ khâu khảo sát yêu cầu đến xây dựng và đánh giá hệ thống. Việc thực hiện theo phương pháp tuần tự, rõ ràng và có kiểm tra ở từng bước đã giúp đề tài đạt được mục tiêu đề ra, đồng thời tạo điều kiện thuận lợi cho việc mở rộng và phát triển hệ thống trong tương lai.</w:t>
      </w:r>
    </w:p>
    <w:p w14:paraId="45BBC877">
      <w:pPr>
        <w:pStyle w:val="3"/>
        <w:bidi w:val="0"/>
        <w:rPr>
          <w:rFonts w:hint="default"/>
        </w:rPr>
      </w:pPr>
      <w:bookmarkStart w:id="10" w:name="_Toc27936"/>
      <w:r>
        <w:rPr>
          <w:rFonts w:hint="default"/>
        </w:rPr>
        <w:t>1.5. Ý nghĩa của đề tài</w:t>
      </w:r>
      <w:bookmarkEnd w:id="10"/>
    </w:p>
    <w:p w14:paraId="29D2E2E0">
      <w:pPr>
        <w:rPr>
          <w:rFonts w:hint="default"/>
        </w:rPr>
      </w:pPr>
      <w:r>
        <w:rPr>
          <w:rFonts w:hint="default"/>
        </w:rPr>
        <w:tab/>
      </w:r>
      <w:r>
        <w:rPr>
          <w:rFonts w:hint="default"/>
        </w:rPr>
        <w:t xml:space="preserve">Đề tài </w:t>
      </w:r>
      <w:r>
        <w:rPr>
          <w:rFonts w:hint="default"/>
          <w:b/>
          <w:bCs/>
        </w:rPr>
        <w:t>“Xây dựng website đặt đồ ăn bằng Laravel”</w:t>
      </w:r>
      <w:r>
        <w:rPr>
          <w:rFonts w:hint="default"/>
        </w:rPr>
        <w:t xml:space="preserve"> mang ý nghĩa thiết thực cả về mặt ứng dụng thực tiễn lẫn giá trị học thuật. Trong bối cảnh nhu cầu sử dụng các dịch vụ trực tuyến ngày càng gia tăng, đặc biệt trong lĩnh vực ăn uống, việc xây dựng một website đặt đồ ăn không chỉ phù hợp với xu hướng hiện nay mà còn đáp ứng được nhu cầu thực tế của người dùng và các cửa hàng kinh doanh.</w:t>
      </w:r>
    </w:p>
    <w:p w14:paraId="68EEE13F">
      <w:pPr>
        <w:ind w:firstLine="720" w:firstLineChars="0"/>
        <w:rPr>
          <w:rFonts w:hint="default"/>
        </w:rPr>
      </w:pPr>
      <w:r>
        <w:rPr>
          <w:rFonts w:hint="default"/>
        </w:rPr>
        <w:t xml:space="preserve">Về </w:t>
      </w:r>
      <w:r>
        <w:rPr>
          <w:rFonts w:hint="default"/>
          <w:b/>
          <w:bCs/>
        </w:rPr>
        <w:t>ý nghĩa thực tiễn</w:t>
      </w:r>
      <w:r>
        <w:rPr>
          <w:rFonts w:hint="default"/>
        </w:rPr>
        <w:t>, đề tài góp phần xây dựng một giải pháp hỗ trợ quá trình đặt đồ ăn trở nên thuận tiện, nhanh chóng và hiệu quả hơn. Thông qua hệ thống website, khách hàng có thể dễ dàng xem danh sách món ăn, lựa chọn sản phẩm phù hợp, thêm vào giỏ hàng và thực hiện đặt hàng trực tuyến mà không cần đến trực tiếp cửa hàng. Điều này giúp tiết kiệm thời gian, công sức và nâng cao trải nghiệm sử dụng dịch vụ của khách hàng. Đồng thời, đối với cửa hàng hoặc người quản lý, hệ thống còn hỗ trợ quản lý sản phẩm, danh mục món ăn, thông tin khách hàng và đơn hàng một cách khoa học hơn, từ đó hạn chế sai sót trong quá trình xử lý thủ công, nâng cao hiệu quả quản lý và cải thiện chất lượng phục vụ.</w:t>
      </w:r>
    </w:p>
    <w:p w14:paraId="18D10D84">
      <w:pPr>
        <w:ind w:firstLine="720" w:firstLineChars="0"/>
        <w:rPr>
          <w:rFonts w:hint="default"/>
        </w:rPr>
      </w:pPr>
      <w:r>
        <w:rPr>
          <w:rFonts w:hint="default"/>
        </w:rPr>
        <w:t xml:space="preserve">Bên cạnh ý nghĩa thực tiễn, đề tài còn có </w:t>
      </w:r>
      <w:r>
        <w:rPr>
          <w:rFonts w:hint="default"/>
          <w:b/>
          <w:bCs/>
        </w:rPr>
        <w:t>ý nghĩa học thuật</w:t>
      </w:r>
      <w:r>
        <w:rPr>
          <w:rFonts w:hint="default"/>
        </w:rPr>
        <w:t xml:space="preserve"> rõ rệt đối với quá trình học tập và rèn luyện chuyên môn của sinh viên. Thông qua việc thực hiện đề tài, sinh viên có cơ hội vận dụng tổng hợp các kiến thức đã học như lập trình web, mô hình kiến trúc </w:t>
      </w:r>
      <w:r>
        <w:rPr>
          <w:rFonts w:hint="default"/>
          <w:b/>
          <w:bCs/>
        </w:rPr>
        <w:t>MVC</w:t>
      </w:r>
      <w:r>
        <w:rPr>
          <w:rFonts w:hint="default"/>
        </w:rPr>
        <w:t xml:space="preserve">, quản lý </w:t>
      </w:r>
      <w:r>
        <w:rPr>
          <w:rFonts w:hint="default"/>
          <w:b/>
          <w:bCs/>
        </w:rPr>
        <w:t>cơ sở dữ liệu</w:t>
      </w:r>
      <w:r>
        <w:rPr>
          <w:rFonts w:hint="default"/>
        </w:rPr>
        <w:t xml:space="preserve">, phân tích và thiết kế hệ thống, cũng như triển khai ứng dụng bằng framework </w:t>
      </w:r>
      <w:r>
        <w:rPr>
          <w:rFonts w:hint="default"/>
          <w:b/>
          <w:bCs/>
        </w:rPr>
        <w:t>Laravel</w:t>
      </w:r>
      <w:r>
        <w:rPr>
          <w:rFonts w:hint="default"/>
        </w:rPr>
        <w:t>. Quá trình xây dựng hệ thống từ khâu khảo sát yêu cầu, thiết kế cơ sở dữ liệu, thiết kế giao diện đến lập trình và kiểm thử giúp sinh viên hiểu rõ hơn mối liên hệ giữa lý thuyết và thực hành, đồng thời nâng cao kỹ năng giải quyết bài toán thực tế trong lĩnh vực phát triển phần mềm.</w:t>
      </w:r>
    </w:p>
    <w:p w14:paraId="287E0460">
      <w:pPr>
        <w:ind w:firstLine="720" w:firstLineChars="0"/>
        <w:rPr>
          <w:rFonts w:hint="default"/>
        </w:rPr>
      </w:pPr>
      <w:r>
        <w:rPr>
          <w:rFonts w:hint="default"/>
        </w:rPr>
        <w:t>Ngoài ra, đề tài còn giúp người thực hiện rèn luyện tư duy logic, kỹ năng tổ chức mã nguồn, khả năng phân tích nghiệp vụ và kỹ năng hoàn thiện một sản phẩm phần mềm theo quy trình tương đối hoàn chỉnh. Đây là nền tảng quan trọng để sinh viên có thể tiếp cận các dự án lớn hơn trong tương lai, đồng thời tạo tiền đề cho việc nghiên cứu, mở rộng và phát triển các hệ thống ứng dụng thực tiễn khác.</w:t>
      </w:r>
    </w:p>
    <w:p w14:paraId="4E2BB221">
      <w:pPr>
        <w:ind w:firstLine="720" w:firstLineChars="0"/>
        <w:rPr>
          <w:rFonts w:hint="default"/>
          <w:lang w:val="en-US"/>
        </w:rPr>
      </w:pPr>
      <w:r>
        <w:rPr>
          <w:rFonts w:hint="default"/>
        </w:rPr>
        <w:t>Như vậy, đề tài không chỉ có giá trị trong việc hỗ trợ hoạt động đặt đồ ăn và quản lý đơn hàng trong thực tế mà còn mang lại nhiều lợi ích trong học tập, nghiên cứu và phát triển kỹ năng chuyên môn. Đây là một đề tài phù hợp với định hướng đào tạo ngành công nghệ thông tin, đồng thời có khả năng ứng dụng và mở rộng</w:t>
      </w:r>
      <w:r>
        <w:rPr>
          <w:rFonts w:hint="default"/>
          <w:lang w:val="en-US"/>
        </w:rPr>
        <w:t>.</w:t>
      </w:r>
    </w:p>
    <w:p w14:paraId="72EDEF64">
      <w:pPr>
        <w:rPr>
          <w:rFonts w:hint="default"/>
        </w:rPr>
      </w:pPr>
      <w:r>
        <w:rPr>
          <w:rFonts w:hint="default"/>
        </w:rPr>
        <w:br w:type="page"/>
      </w:r>
    </w:p>
    <w:p w14:paraId="58AC3003">
      <w:pPr>
        <w:pStyle w:val="2"/>
        <w:bidi w:val="0"/>
        <w:rPr>
          <w:rFonts w:hint="default"/>
        </w:rPr>
      </w:pPr>
      <w:bookmarkStart w:id="11" w:name="_Toc19087"/>
      <w:r>
        <w:rPr>
          <w:rFonts w:hint="default"/>
        </w:rPr>
        <w:t>CHƯƠNG 2: CƠ SỞ LÝ THUYẾT</w:t>
      </w:r>
      <w:bookmarkEnd w:id="11"/>
    </w:p>
    <w:p w14:paraId="5BD00E07">
      <w:pPr>
        <w:pStyle w:val="3"/>
        <w:bidi w:val="0"/>
        <w:rPr>
          <w:rFonts w:hint="default"/>
        </w:rPr>
      </w:pPr>
      <w:bookmarkStart w:id="12" w:name="_Toc11371"/>
      <w:r>
        <w:rPr>
          <w:rFonts w:hint="default"/>
        </w:rPr>
        <w:t>2.1. Giới thiệu về website đặt đồ ăn trực tuyến</w:t>
      </w:r>
      <w:bookmarkEnd w:id="12"/>
    </w:p>
    <w:p w14:paraId="7E8F2EE5">
      <w:pPr>
        <w:bidi w:val="0"/>
        <w:ind w:firstLine="720" w:firstLineChars="0"/>
        <w:rPr>
          <w:rFonts w:hint="default"/>
        </w:rPr>
      </w:pPr>
      <w:r>
        <w:rPr>
          <w:rFonts w:hint="default"/>
        </w:rPr>
        <w:t>Website đặt đồ ăn trực tuyến là một hệ thống ứng dụng trên nền tảng web, được xây dựng nhằm hỗ trợ quá trình giới thiệu, lựa chọn và đặt món ăn thông qua mạng Internet. Thay vì phải đến trực tiếp cửa hàng hoặc liên hệ đặt món theo hình thức truyền thống, người dùng có thể truy cập website để xem thông tin món ăn, lựa chọn sản phẩm phù hợp, thêm vào giỏ hàng và gửi yêu cầu đặt hàng một cách nhanh chóng. Đây là một trong những mô hình ứng dụng công nghệ thông tin phổ biến trong lĩnh vực kinh doanh ăn uống hiện nay, góp phần kết nối hiệu quả giữa khách hàng và đơn vị cung cấp dịch vụ.</w:t>
      </w:r>
    </w:p>
    <w:p w14:paraId="18D66A0A">
      <w:pPr>
        <w:bidi w:val="0"/>
        <w:ind w:firstLine="720" w:firstLineChars="0"/>
        <w:rPr>
          <w:rFonts w:hint="default"/>
        </w:rPr>
      </w:pPr>
      <w:r>
        <w:rPr>
          <w:rFonts w:hint="default"/>
        </w:rPr>
        <w:t>Về bản chất, website đặt đồ ăn trực tuyến không chỉ là nơi hiển thị danh sách món ăn mà còn là công cụ hỗ trợ toàn bộ quy trình bán hàng trên môi trường số. Hệ thống cho phép khách hàng tiếp cận thông tin món ăn một cách trực quan thông qua tên món, hình ảnh, giá bán, mô tả chi tiết và danh mục sản phẩm. Từ đó, người dùng có thể dễ dàng lựa chọn món ăn phù hợp với nhu cầu cá nhân mà không mất nhiều thời gian. Sau khi lựa chọn sản phẩm, khách hàng có thể thực hiện thêm món vào giỏ hàng, cập nhật số lượng, nhập thông tin nhận hàng và hoàn tất quá trình đặt món ngay trên website.</w:t>
      </w:r>
    </w:p>
    <w:p w14:paraId="194F9822">
      <w:pPr>
        <w:bidi w:val="0"/>
        <w:ind w:firstLine="720" w:firstLineChars="0"/>
        <w:rPr>
          <w:rFonts w:hint="default"/>
        </w:rPr>
      </w:pPr>
      <w:r>
        <w:rPr>
          <w:rFonts w:hint="default"/>
        </w:rPr>
        <w:t xml:space="preserve">Đối với </w:t>
      </w:r>
      <w:r>
        <w:rPr>
          <w:rFonts w:hint="default"/>
          <w:b/>
          <w:bCs/>
        </w:rPr>
        <w:t>khách hàng</w:t>
      </w:r>
      <w:r>
        <w:rPr>
          <w:rFonts w:hint="default"/>
        </w:rPr>
        <w:t>, website đặt đồ ăn trực tuyến đóng vai trò như một kênh hỗ trợ mua hàng thuận tiện, nhanh chóng và linh hoạt. Người dùng có thể đặt món ở bất kỳ đâu và vào bất kỳ thời điểm nào chỉ cần có thiết bị kết nối Internet. Điều này giúp tiết kiệm thời gian di chuyển, giảm bớt các thao tác thủ công và nâng cao trải nghiệm sử dụng dịch vụ. Ngoài ra, việc có thể xem trước thực đơn, giá cả và thông tin món ăn giúp khách hàng đưa ra quyết định dễ dàng hơn, đồng thời tăng tính minh bạch trong quá trình lựa chọn sản phẩm.</w:t>
      </w:r>
    </w:p>
    <w:p w14:paraId="14D4AC5D">
      <w:pPr>
        <w:bidi w:val="0"/>
        <w:ind w:firstLine="720" w:firstLineChars="0"/>
        <w:rPr>
          <w:rFonts w:hint="default"/>
        </w:rPr>
      </w:pPr>
      <w:r>
        <w:rPr>
          <w:rFonts w:hint="default"/>
        </w:rPr>
        <w:t xml:space="preserve">Đối với </w:t>
      </w:r>
      <w:r>
        <w:rPr>
          <w:rFonts w:hint="default"/>
          <w:b/>
          <w:bCs/>
        </w:rPr>
        <w:t>cửa hàng hoặc đơn vị kinh doanh</w:t>
      </w:r>
      <w:r>
        <w:rPr>
          <w:rFonts w:hint="default"/>
        </w:rPr>
        <w:t>, website đặt đồ ăn trực tuyến là một công cụ quan trọng trong việc mở rộng hoạt động bán hàng và nâng cao hiệu quả quản lý. Thông qua hệ thống này, cửa hàng có thể giới thiệu sản phẩm đến nhiều khách hàng hơn, tiếp nhận đơn hàng một cách có hệ thống và hạn chế các sai sót trong quá trình xử lý thủ công. Đồng thời, website còn giúp quản lý thông tin món ăn, danh mục sản phẩm, đơn hàng và khách hàng một cách khoa học, từ đó hỗ trợ hoạt động vận hành ổn định và chuyên nghiệp hơn. Trong bối cảnh cạnh tranh ngày càng cao, việc sở hữu một website đặt đồ ăn còn giúp nâng cao hình ảnh thương hiệu và khả năng tiếp cận thị trường.</w:t>
      </w:r>
    </w:p>
    <w:p w14:paraId="09E8ABB0">
      <w:pPr>
        <w:bidi w:val="0"/>
        <w:ind w:firstLine="720" w:firstLineChars="0"/>
        <w:rPr>
          <w:rFonts w:hint="default"/>
        </w:rPr>
      </w:pPr>
      <w:r>
        <w:rPr>
          <w:rFonts w:hint="default"/>
        </w:rPr>
        <w:t xml:space="preserve">Một website đặt đồ ăn trực tuyến thông thường sẽ bao gồm một số </w:t>
      </w:r>
      <w:r>
        <w:rPr>
          <w:rFonts w:hint="default"/>
          <w:b/>
          <w:bCs/>
        </w:rPr>
        <w:t>chức năng phổ biến</w:t>
      </w:r>
      <w:r>
        <w:rPr>
          <w:rFonts w:hint="default"/>
        </w:rPr>
        <w:t xml:space="preserve"> như hiển thị thực đơn món ăn, tìm kiếm và lọc sản phẩm theo danh mục, xem chi tiết món ăn, thêm sản phẩm vào giỏ hàng, đặt hàng trực tuyến và theo dõi trạng thái đơn hàng. Bên cạnh đó, hệ thống còn có thể tích hợp các chức năng quản trị dành cho người quản lý như thêm, sửa, xóa sản phẩm, quản lý danh mục món ăn, kiểm soát đơn hàng và theo dõi thông tin người dùng. Những chức năng này giúp hệ thống đáp ứng đồng thời nhu cầu của cả khách hàng lẫn quản trị viên.</w:t>
      </w:r>
    </w:p>
    <w:p w14:paraId="63325784">
      <w:pPr>
        <w:bidi w:val="0"/>
        <w:ind w:firstLine="720" w:firstLineChars="0"/>
        <w:rPr>
          <w:rFonts w:hint="default"/>
        </w:rPr>
      </w:pPr>
      <w:r>
        <w:rPr>
          <w:rFonts w:hint="default"/>
        </w:rPr>
        <w:t>Có thể thấy rằng, website đặt đồ ăn trực tuyến là một giải pháp ứng dụng công nghệ có tính thực tiễn cao, phù hợp với xu hướng số hóa trong lĩnh vực dịch vụ ăn uống. Việc nghiên cứu và xây dựng hệ thống này không chỉ giúp giải quyết bài toán đặt món và quản lý đơn hàng trong thực tế mà còn là cơ sở quan trọng để áp dụng các kiến thức về lập trình web, cơ sở dữ liệu và phân tích thiết kế hệ thống vào một sản phẩm cụ thể. Vì vậy, đây là một nội dung có ý nghĩa cả về mặt ứng dụng lẫn học tập trong quá trình thực hiện đề tài.</w:t>
      </w:r>
    </w:p>
    <w:p w14:paraId="1BB54A6B">
      <w:pPr>
        <w:pStyle w:val="3"/>
        <w:bidi w:val="0"/>
        <w:rPr>
          <w:rFonts w:hint="default"/>
        </w:rPr>
      </w:pPr>
      <w:bookmarkStart w:id="13" w:name="_Toc30480"/>
      <w:r>
        <w:rPr>
          <w:rFonts w:hint="default"/>
        </w:rPr>
        <w:t>2.2. Giới thiệu về Laravel</w:t>
      </w:r>
      <w:bookmarkEnd w:id="13"/>
    </w:p>
    <w:p w14:paraId="300FB356">
      <w:pPr>
        <w:bidi w:val="0"/>
        <w:ind w:firstLine="720" w:firstLineChars="0"/>
        <w:rPr>
          <w:rFonts w:hint="default"/>
        </w:rPr>
      </w:pPr>
      <w:r>
        <w:rPr>
          <w:rFonts w:hint="default"/>
        </w:rPr>
        <w:t xml:space="preserve">Laravel là một </w:t>
      </w:r>
      <w:r>
        <w:rPr>
          <w:rFonts w:hint="default"/>
          <w:b/>
          <w:bCs/>
        </w:rPr>
        <w:t>framework mã nguồn mở</w:t>
      </w:r>
      <w:r>
        <w:rPr>
          <w:rFonts w:hint="default"/>
        </w:rPr>
        <w:t xml:space="preserve"> được xây dựng trên nền tảng ngôn ngữ </w:t>
      </w:r>
      <w:r>
        <w:rPr>
          <w:rFonts w:hint="default"/>
          <w:b/>
          <w:bCs/>
        </w:rPr>
        <w:t>PHP</w:t>
      </w:r>
      <w:r>
        <w:rPr>
          <w:rFonts w:hint="default"/>
        </w:rPr>
        <w:t xml:space="preserve">, dùng để phát triển các ứng dụng web theo hướng hiện đại, có cấu trúc rõ ràng và dễ bảo trì. </w:t>
      </w:r>
    </w:p>
    <w:p w14:paraId="5974CB80">
      <w:pPr>
        <w:bidi w:val="0"/>
        <w:ind w:firstLine="720" w:firstLineChars="0"/>
        <w:jc w:val="center"/>
        <w:rPr>
          <w:rFonts w:hint="default" w:ascii="SimSun" w:hAnsi="SimSun" w:eastAsia="SimSun" w:cs="SimSun"/>
          <w:sz w:val="24"/>
          <w:szCs w:val="24"/>
          <w:lang w:val="en-US"/>
        </w:rPr>
      </w:pPr>
      <w:r>
        <w:rPr>
          <w:rFonts w:ascii="SimSun" w:hAnsi="SimSun" w:eastAsia="SimSun" w:cs="SimSun"/>
          <w:sz w:val="24"/>
          <w:szCs w:val="24"/>
        </w:rPr>
        <w:drawing>
          <wp:inline distT="0" distB="0" distL="114300" distR="114300">
            <wp:extent cx="1757680" cy="1828800"/>
            <wp:effectExtent l="0" t="0" r="13970" b="0"/>
            <wp:docPr id="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G_256"/>
                    <pic:cNvPicPr>
                      <a:picLocks noChangeAspect="1"/>
                    </pic:cNvPicPr>
                  </pic:nvPicPr>
                  <pic:blipFill>
                    <a:blip r:embed="rId11"/>
                    <a:stretch>
                      <a:fillRect/>
                    </a:stretch>
                  </pic:blipFill>
                  <pic:spPr>
                    <a:xfrm>
                      <a:off x="0" y="0"/>
                      <a:ext cx="1757680" cy="1828800"/>
                    </a:xfrm>
                    <a:prstGeom prst="rect">
                      <a:avLst/>
                    </a:prstGeom>
                    <a:noFill/>
                    <a:ln w="9525">
                      <a:noFill/>
                    </a:ln>
                  </pic:spPr>
                </pic:pic>
              </a:graphicData>
            </a:graphic>
          </wp:inline>
        </w:drawing>
      </w:r>
    </w:p>
    <w:p w14:paraId="166D67F7">
      <w:pPr>
        <w:pStyle w:val="23"/>
        <w:bidi w:val="0"/>
        <w:rPr>
          <w:lang w:val="en-US"/>
        </w:rPr>
      </w:pPr>
      <w:bookmarkStart w:id="14" w:name="_Toc13075"/>
      <w:bookmarkStart w:id="15" w:name="_Toc26107"/>
      <w:bookmarkStart w:id="16" w:name="_Toc31523"/>
      <w:r>
        <w:t xml:space="preserve">Hình 2. </w:t>
      </w:r>
      <w:r>
        <w:fldChar w:fldCharType="begin"/>
      </w:r>
      <w:r>
        <w:instrText xml:space="preserve"> SEQ Hình_2. \* ARABIC </w:instrText>
      </w:r>
      <w:r>
        <w:fldChar w:fldCharType="separate"/>
      </w:r>
      <w:r>
        <w:t>1</w:t>
      </w:r>
      <w:r>
        <w:fldChar w:fldCharType="end"/>
      </w:r>
      <w:r>
        <w:rPr>
          <w:lang w:val="en-US"/>
        </w:rPr>
        <w:t>: Laravel framework</w:t>
      </w:r>
      <w:bookmarkEnd w:id="14"/>
      <w:bookmarkEnd w:id="15"/>
      <w:bookmarkEnd w:id="16"/>
    </w:p>
    <w:p w14:paraId="45398807">
      <w:pPr>
        <w:ind w:firstLine="720" w:firstLineChars="0"/>
        <w:rPr>
          <w:rFonts w:hint="default"/>
          <w:lang w:val="en-US"/>
        </w:rPr>
      </w:pPr>
      <w:r>
        <w:rPr>
          <w:rFonts w:hint="default"/>
        </w:rPr>
        <w:t>Framework này được phát triển nhằm giúp lập trình viên đơn giản hóa quá trình xây dựng website bằng cách cung cấp sẵn nhiều thành phần và công cụ hỗ trợ mạnh mẽ. Nhờ đó, người phát triển không cần phải tự xây dựng lại các chức năng cơ bản từ đầu mà có thể tập trung nhiều hơn vào việc xử lý nghiệp vụ và hoàn thiện sản phẩm</w:t>
      </w:r>
      <w:r>
        <w:rPr>
          <w:rFonts w:hint="default"/>
          <w:lang w:val="en-US"/>
        </w:rPr>
        <w:t>.</w:t>
      </w:r>
    </w:p>
    <w:p w14:paraId="06A432FA">
      <w:pPr>
        <w:bidi w:val="0"/>
        <w:ind w:firstLine="720" w:firstLineChars="0"/>
        <w:rPr>
          <w:rFonts w:hint="default"/>
        </w:rPr>
      </w:pPr>
      <w:r>
        <w:rPr>
          <w:rFonts w:hint="default"/>
        </w:rPr>
        <w:t xml:space="preserve">Một trong những đặc điểm nổi bật của Laravel là hỗ trợ phát triển ứng dụng theo mô hình kiến trúc </w:t>
      </w:r>
      <w:r>
        <w:rPr>
          <w:rFonts w:hint="default"/>
          <w:b/>
          <w:bCs/>
        </w:rPr>
        <w:t>MVC (Model – View – Controller)</w:t>
      </w:r>
      <w:r>
        <w:rPr>
          <w:rFonts w:hint="default"/>
        </w:rPr>
        <w:t xml:space="preserve">. Mô hình này cho phép tách biệt rõ ràng giữa phần xử lý dữ liệu, phần giao diện hiển thị và phần điều khiển logic của hệ thống. </w:t>
      </w:r>
    </w:p>
    <w:p w14:paraId="541FEC13">
      <w:pPr>
        <w:bidi w:val="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2743200" cy="1828800"/>
            <wp:effectExtent l="0" t="0" r="0" b="0"/>
            <wp:docPr id="5"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IMG_256"/>
                    <pic:cNvPicPr>
                      <a:picLocks noChangeAspect="1"/>
                    </pic:cNvPicPr>
                  </pic:nvPicPr>
                  <pic:blipFill>
                    <a:blip r:embed="rId12"/>
                    <a:stretch>
                      <a:fillRect/>
                    </a:stretch>
                  </pic:blipFill>
                  <pic:spPr>
                    <a:xfrm>
                      <a:off x="0" y="0"/>
                      <a:ext cx="2743200" cy="1828800"/>
                    </a:xfrm>
                    <a:prstGeom prst="rect">
                      <a:avLst/>
                    </a:prstGeom>
                    <a:noFill/>
                    <a:ln w="9525">
                      <a:noFill/>
                    </a:ln>
                  </pic:spPr>
                </pic:pic>
              </a:graphicData>
            </a:graphic>
          </wp:inline>
        </w:drawing>
      </w:r>
    </w:p>
    <w:p w14:paraId="3B029A84">
      <w:pPr>
        <w:pStyle w:val="23"/>
        <w:bidi w:val="0"/>
        <w:jc w:val="center"/>
        <w:rPr>
          <w:rFonts w:hint="default" w:ascii="SimSun" w:hAnsi="SimSun" w:eastAsia="SimSun" w:cs="SimSun"/>
          <w:sz w:val="24"/>
          <w:szCs w:val="24"/>
          <w:lang w:val="en-US"/>
        </w:rPr>
      </w:pPr>
      <w:bookmarkStart w:id="17" w:name="_Toc32479"/>
      <w:bookmarkStart w:id="18" w:name="_Toc19228"/>
      <w:bookmarkStart w:id="19" w:name="_Toc25220"/>
      <w:r>
        <w:t xml:space="preserve">Hình 2. </w:t>
      </w:r>
      <w:r>
        <w:fldChar w:fldCharType="begin"/>
      </w:r>
      <w:r>
        <w:instrText xml:space="preserve"> SEQ Hình_2. \* ARABIC </w:instrText>
      </w:r>
      <w:r>
        <w:fldChar w:fldCharType="separate"/>
      </w:r>
      <w:r>
        <w:t>2</w:t>
      </w:r>
      <w:r>
        <w:fldChar w:fldCharType="end"/>
      </w:r>
      <w:r>
        <w:rPr>
          <w:lang w:val="en-US"/>
        </w:rPr>
        <w:t>: Kiến trúc MVC</w:t>
      </w:r>
      <w:bookmarkEnd w:id="17"/>
      <w:bookmarkEnd w:id="18"/>
      <w:bookmarkEnd w:id="19"/>
    </w:p>
    <w:p w14:paraId="2274AC32">
      <w:pPr>
        <w:bidi w:val="0"/>
        <w:ind w:firstLine="720" w:firstLineChars="0"/>
        <w:rPr>
          <w:rFonts w:hint="default"/>
        </w:rPr>
      </w:pPr>
      <w:r>
        <w:rPr>
          <w:rFonts w:hint="default"/>
        </w:rPr>
        <w:t xml:space="preserve">Cụ thể, </w:t>
      </w:r>
      <w:r>
        <w:rPr>
          <w:rFonts w:hint="default"/>
          <w:b/>
          <w:bCs/>
        </w:rPr>
        <w:t xml:space="preserve">Model </w:t>
      </w:r>
      <w:r>
        <w:rPr>
          <w:rFonts w:hint="default"/>
        </w:rPr>
        <w:t xml:space="preserve">chịu trách nhiệm làm việc với dữ liệu và cơ sở dữ liệu, View đảm nhiệm vai trò hiển thị giao diện cho người dùng, còn </w:t>
      </w:r>
      <w:r>
        <w:rPr>
          <w:rFonts w:hint="default"/>
          <w:b/>
          <w:bCs/>
        </w:rPr>
        <w:t xml:space="preserve">Controller </w:t>
      </w:r>
      <w:r>
        <w:rPr>
          <w:rFonts w:hint="default"/>
        </w:rPr>
        <w:t>thực hiện xử lý các yêu cầu và điều hướng luồng hoạt động của ứng dụng. Việc áp dụng mô hình MVC giúp hệ thống được tổ chức khoa học hơn, dễ nâng cấp, dễ kiểm tra lỗi và thuận tiện trong quá trình phát triển lâu dài.</w:t>
      </w:r>
    </w:p>
    <w:p w14:paraId="666C82E2">
      <w:pPr>
        <w:bidi w:val="0"/>
        <w:ind w:firstLine="720" w:firstLineChars="0"/>
        <w:rPr>
          <w:rFonts w:hint="default"/>
        </w:rPr>
      </w:pPr>
      <w:r>
        <w:rPr>
          <w:rFonts w:hint="default"/>
        </w:rPr>
        <w:t xml:space="preserve">Laravel được đánh giá cao nhờ có </w:t>
      </w:r>
      <w:r>
        <w:rPr>
          <w:rFonts w:hint="default"/>
          <w:b/>
          <w:bCs/>
        </w:rPr>
        <w:t>cú pháp rõ ràng, dễ đọc và dễ tiếp cận</w:t>
      </w:r>
      <w:r>
        <w:rPr>
          <w:rFonts w:hint="default"/>
        </w:rPr>
        <w:t>. So với việc lập trình PHP thuần, Laravel giúp mã nguồn trở nên ngắn gọn, logic và thống nhất hơn. Điều này không chỉ hỗ trợ người mới học dễ làm quen mà còn giúp nhóm phát triển phối hợp hiệu quả hơn khi cùng xây dựng một dự án. Với cách tổ chức thư mục hợp lý và các quy ước chung rõ ràng, Laravel tạo điều kiện thuận lợi cho việc quản lý mã nguồn trong các ứng dụng web từ quy mô nhỏ đến lớn.</w:t>
      </w:r>
    </w:p>
    <w:p w14:paraId="242C6DD4">
      <w:pPr>
        <w:bidi w:val="0"/>
        <w:ind w:firstLine="720" w:firstLineChars="0"/>
        <w:rPr>
          <w:rFonts w:hint="default"/>
        </w:rPr>
      </w:pPr>
      <w:r>
        <w:rPr>
          <w:rFonts w:hint="default"/>
        </w:rPr>
        <w:t xml:space="preserve">Một ưu điểm quan trọng khác của Laravel là hệ thống </w:t>
      </w:r>
      <w:r>
        <w:rPr>
          <w:rFonts w:hint="default"/>
          <w:b/>
          <w:bCs/>
        </w:rPr>
        <w:t xml:space="preserve">routing </w:t>
      </w:r>
      <w:r>
        <w:rPr>
          <w:rFonts w:hint="default"/>
        </w:rPr>
        <w:t>được thiết kế trực quan và dễ sử dụng. Routing cho phép định nghĩa các đường dẫn URL và ánh xạ chúng tới các controller hoặc chức năng xử lý tương ứng. Nhờ đó, quá trình xây dựng các trang chức năng như trang chủ, trang sản phẩm, trang giỏ hàng, đăng nhập hay quản trị hệ thống được thực hiện thuận tiện và rõ ràng hơn. Routing trong Laravel còn hỗ trợ nhóm route, middleware và đặt tên route, giúp việc quản lý luồng truy cập trong hệ thống trở nên chặt chẽ và hiệu quả.</w:t>
      </w:r>
    </w:p>
    <w:p w14:paraId="64573271">
      <w:pPr>
        <w:bidi w:val="0"/>
        <w:ind w:firstLine="720" w:firstLineChars="0"/>
        <w:rPr>
          <w:rFonts w:ascii="SimSun" w:hAnsi="SimSun" w:eastAsia="SimSun" w:cs="SimSun"/>
          <w:sz w:val="24"/>
          <w:szCs w:val="24"/>
        </w:rPr>
      </w:pPr>
      <w:r>
        <w:rPr>
          <w:rFonts w:hint="default"/>
        </w:rPr>
        <w:t xml:space="preserve">Bên cạnh đó, Laravel cung cấp </w:t>
      </w:r>
      <w:r>
        <w:rPr>
          <w:rFonts w:hint="default"/>
          <w:b/>
          <w:bCs/>
        </w:rPr>
        <w:t>Eloquent ORM</w:t>
      </w:r>
      <w:r>
        <w:rPr>
          <w:rFonts w:hint="default"/>
        </w:rPr>
        <w:t xml:space="preserve">, đây là một công cụ mạnh mẽ hỗ trợ thao tác với cơ sở dữ liệu theo hướng đối tượng. Thay vì phải viết nhiều câu lệnh SQL phức tạp, lập trình viên có thể làm việc với dữ liệu thông qua các model và các phương thức có sẵn. </w:t>
      </w:r>
    </w:p>
    <w:p w14:paraId="1792159B">
      <w:pPr>
        <w:bidi w:val="0"/>
        <w:rPr>
          <w:rFonts w:ascii="SimSun" w:hAnsi="SimSun" w:eastAsia="SimSun" w:cs="SimSun"/>
          <w:sz w:val="24"/>
          <w:szCs w:val="24"/>
        </w:rPr>
      </w:pPr>
      <w:r>
        <w:rPr>
          <w:rFonts w:ascii="SimSun" w:hAnsi="SimSun" w:eastAsia="SimSun" w:cs="SimSun"/>
          <w:sz w:val="24"/>
          <w:szCs w:val="24"/>
        </w:rPr>
        <w:drawing>
          <wp:inline distT="0" distB="0" distL="114300" distR="114300">
            <wp:extent cx="5758180" cy="1828165"/>
            <wp:effectExtent l="0" t="0" r="0" b="0"/>
            <wp:docPr id="6"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IMG_256"/>
                    <pic:cNvPicPr>
                      <a:picLocks noChangeAspect="1"/>
                    </pic:cNvPicPr>
                  </pic:nvPicPr>
                  <pic:blipFill>
                    <a:blip r:embed="rId13"/>
                    <a:srcRect b="24077"/>
                    <a:stretch>
                      <a:fillRect/>
                    </a:stretch>
                  </pic:blipFill>
                  <pic:spPr>
                    <a:xfrm>
                      <a:off x="0" y="0"/>
                      <a:ext cx="5758180" cy="1828165"/>
                    </a:xfrm>
                    <a:prstGeom prst="rect">
                      <a:avLst/>
                    </a:prstGeom>
                    <a:noFill/>
                    <a:ln w="9525">
                      <a:noFill/>
                    </a:ln>
                  </pic:spPr>
                </pic:pic>
              </a:graphicData>
            </a:graphic>
          </wp:inline>
        </w:drawing>
      </w:r>
    </w:p>
    <w:p w14:paraId="58EC38E1">
      <w:pPr>
        <w:pStyle w:val="23"/>
        <w:bidi w:val="0"/>
        <w:rPr>
          <w:rFonts w:hint="default" w:ascii="SimSun" w:hAnsi="SimSun" w:eastAsia="SimSun" w:cs="SimSun"/>
          <w:sz w:val="24"/>
          <w:szCs w:val="24"/>
          <w:lang w:val="en-US"/>
        </w:rPr>
      </w:pPr>
      <w:bookmarkStart w:id="20" w:name="_Toc7414"/>
      <w:bookmarkStart w:id="21" w:name="_Toc23800"/>
      <w:bookmarkStart w:id="22" w:name="_Toc18235"/>
      <w:r>
        <w:t xml:space="preserve">Hình 2. </w:t>
      </w:r>
      <w:r>
        <w:fldChar w:fldCharType="begin"/>
      </w:r>
      <w:r>
        <w:instrText xml:space="preserve"> SEQ Hình_2. \* ARABIC </w:instrText>
      </w:r>
      <w:r>
        <w:fldChar w:fldCharType="separate"/>
      </w:r>
      <w:r>
        <w:t>3</w:t>
      </w:r>
      <w:r>
        <w:fldChar w:fldCharType="end"/>
      </w:r>
      <w:r>
        <w:rPr>
          <w:lang w:val="en-US"/>
        </w:rPr>
        <w:t>: Eloquent ORM</w:t>
      </w:r>
      <w:bookmarkEnd w:id="20"/>
      <w:bookmarkEnd w:id="21"/>
      <w:bookmarkEnd w:id="22"/>
    </w:p>
    <w:p w14:paraId="4443ADBA">
      <w:pPr>
        <w:bidi w:val="0"/>
        <w:ind w:firstLine="720" w:firstLineChars="0"/>
        <w:rPr>
          <w:rFonts w:hint="default"/>
        </w:rPr>
      </w:pPr>
      <w:r>
        <w:rPr>
          <w:rFonts w:hint="default"/>
        </w:rPr>
        <w:t>Eloquent ORM giúp việc truy vấn, thêm, sửa, xóa dữ liệu trở nên đơn giản hơn, đồng thời hỗ trợ tốt trong việc xây dựng quan hệ giữa các bảng như một – nhiều, nhiều – nhiều hoặc một – một. Nhờ đó, việc phát triển các chức năng liên quan đến sản phẩm, danh mục, giỏ hàng và đơn hàng trong website đặt đồ ăn trở nên thuận lợi hơn rất nhiều.</w:t>
      </w:r>
    </w:p>
    <w:p w14:paraId="510582B5">
      <w:pPr>
        <w:bidi w:val="0"/>
        <w:ind w:firstLine="720" w:firstLineChars="0"/>
        <w:rPr>
          <w:rFonts w:hint="default"/>
        </w:rPr>
      </w:pPr>
      <w:r>
        <w:rPr>
          <w:rFonts w:hint="default"/>
        </w:rPr>
        <w:t xml:space="preserve">Laravel cũng hỗ trợ tốt cho việc </w:t>
      </w:r>
      <w:r>
        <w:rPr>
          <w:rFonts w:hint="default"/>
          <w:b/>
          <w:bCs/>
        </w:rPr>
        <w:t>xác thực người dùng (authentication)</w:t>
      </w:r>
      <w:r>
        <w:rPr>
          <w:rFonts w:hint="default"/>
        </w:rPr>
        <w:t>. Framework này cung cấp sẵn các thành phần giúp xây dựng chức năng đăng ký, đăng nhập, đăng xuất, kiểm tra quyền truy cập và bảo vệ thông tin người dùng. Đây là một yếu tố rất quan trọng đối với các hệ thống web có nhiều nhóm người dùng khác nhau như khách hàng và quản trị viên. Việc sử dụng cơ chế xác thực có sẵn trong Laravel giúp tiết kiệm thời gian phát triển và nâng cao tính bảo mật cho hệ thống.</w:t>
      </w:r>
    </w:p>
    <w:p w14:paraId="30B6FA5B">
      <w:pPr>
        <w:bidi w:val="0"/>
        <w:ind w:firstLine="720" w:firstLineChars="0"/>
        <w:rPr>
          <w:rFonts w:hint="default"/>
        </w:rPr>
      </w:pPr>
      <w:r>
        <w:rPr>
          <w:rFonts w:hint="default"/>
        </w:rPr>
        <w:t xml:space="preserve">Ngoài ra, Laravel còn cung cấp </w:t>
      </w:r>
      <w:r>
        <w:rPr>
          <w:rFonts w:hint="default"/>
          <w:b/>
          <w:bCs/>
        </w:rPr>
        <w:t>middleware</w:t>
      </w:r>
      <w:r>
        <w:rPr>
          <w:rFonts w:hint="default"/>
        </w:rPr>
        <w:t xml:space="preserve">, là thành phần trung gian dùng để kiểm tra và xử lý các yêu cầu trước khi chúng được chuyển đến controller. Middleware thường được sử dụng để kiểm tra đăng nhập, phân quyền truy cập, bảo vệ route hoặc thực hiện một số thao tác kiểm soát luồng truy cập trong hệ thống. </w:t>
      </w:r>
    </w:p>
    <w:p w14:paraId="3C360987">
      <w:pPr>
        <w:bidi w:val="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406140" cy="1828800"/>
            <wp:effectExtent l="0" t="0" r="3810" b="0"/>
            <wp:docPr id="13"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descr="IMG_256"/>
                    <pic:cNvPicPr>
                      <a:picLocks noChangeAspect="1"/>
                    </pic:cNvPicPr>
                  </pic:nvPicPr>
                  <pic:blipFill>
                    <a:blip r:embed="rId14"/>
                    <a:stretch>
                      <a:fillRect/>
                    </a:stretch>
                  </pic:blipFill>
                  <pic:spPr>
                    <a:xfrm>
                      <a:off x="0" y="0"/>
                      <a:ext cx="3406140" cy="1828800"/>
                    </a:xfrm>
                    <a:prstGeom prst="rect">
                      <a:avLst/>
                    </a:prstGeom>
                    <a:noFill/>
                    <a:ln w="9525">
                      <a:noFill/>
                    </a:ln>
                  </pic:spPr>
                </pic:pic>
              </a:graphicData>
            </a:graphic>
          </wp:inline>
        </w:drawing>
      </w:r>
    </w:p>
    <w:p w14:paraId="43F5B240">
      <w:pPr>
        <w:pStyle w:val="23"/>
        <w:bidi w:val="0"/>
        <w:jc w:val="center"/>
        <w:rPr>
          <w:rFonts w:hint="default" w:ascii="SimSun" w:hAnsi="SimSun" w:eastAsia="SimSun" w:cs="SimSun"/>
          <w:sz w:val="24"/>
          <w:szCs w:val="24"/>
          <w:lang w:val="en-US"/>
        </w:rPr>
      </w:pPr>
      <w:bookmarkStart w:id="23" w:name="_Toc16646"/>
      <w:bookmarkStart w:id="24" w:name="_Toc23854"/>
      <w:bookmarkStart w:id="25" w:name="_Toc30661"/>
      <w:r>
        <w:t xml:space="preserve">Hình 2. </w:t>
      </w:r>
      <w:r>
        <w:fldChar w:fldCharType="begin"/>
      </w:r>
      <w:r>
        <w:instrText xml:space="preserve"> SEQ Hình_2. \* ARABIC </w:instrText>
      </w:r>
      <w:r>
        <w:fldChar w:fldCharType="separate"/>
      </w:r>
      <w:r>
        <w:t>4</w:t>
      </w:r>
      <w:r>
        <w:fldChar w:fldCharType="end"/>
      </w:r>
      <w:r>
        <w:rPr>
          <w:lang w:val="en-US"/>
        </w:rPr>
        <w:t xml:space="preserve">: </w:t>
      </w:r>
      <w:r>
        <w:rPr>
          <w:rFonts w:hint="default"/>
          <w:lang w:val="en-US"/>
        </w:rPr>
        <w:t>M</w:t>
      </w:r>
      <w:r>
        <w:rPr>
          <w:lang w:val="en-US"/>
        </w:rPr>
        <w:t>iddleware</w:t>
      </w:r>
      <w:bookmarkEnd w:id="23"/>
      <w:bookmarkEnd w:id="24"/>
      <w:bookmarkEnd w:id="25"/>
    </w:p>
    <w:p w14:paraId="7A9F0EFA">
      <w:pPr>
        <w:bidi w:val="0"/>
        <w:ind w:firstLine="720" w:firstLineChars="0"/>
        <w:rPr>
          <w:rFonts w:hint="default"/>
        </w:rPr>
      </w:pPr>
      <w:r>
        <w:rPr>
          <w:rFonts w:hint="default"/>
        </w:rPr>
        <w:t>Trong đề tài website đặt đồ ăn, middleware có thể được dùng để phân biệt quyền giữa người dùng thông thường và quản trị viên, từ đó bảo đảm chỉ những người có quyền mới được truy cập vào khu vực quản trị hệ thống.</w:t>
      </w:r>
    </w:p>
    <w:p w14:paraId="36B8E6FE">
      <w:pPr>
        <w:bidi w:val="0"/>
        <w:ind w:firstLine="720" w:firstLineChars="0"/>
        <w:rPr>
          <w:rFonts w:hint="default"/>
        </w:rPr>
      </w:pPr>
      <w:r>
        <w:rPr>
          <w:rFonts w:hint="default"/>
        </w:rPr>
        <w:t xml:space="preserve">Một tính năng quan trọng khác của Laravel là </w:t>
      </w:r>
      <w:r>
        <w:rPr>
          <w:rFonts w:hint="default"/>
          <w:b/>
          <w:bCs/>
        </w:rPr>
        <w:t>migration</w:t>
      </w:r>
      <w:r>
        <w:rPr>
          <w:rFonts w:hint="default"/>
        </w:rPr>
        <w:t>, cho phép quản lý cấu trúc cơ sở dữ liệu bằng mã nguồn. Thay vì tạo bảng trực tiếp trong hệ quản trị cơ sở dữ liệu, lập trình viên có thể sử dụng migration để định nghĩa cấu trúc bảng, các cột dữ liệu và mối quan hệ giữa các bảng. Điều này giúp việc tạo mới, chỉnh sửa hoặc đồng bộ cơ sở dữ liệu trở nên dễ dàng và có tổ chức hơn. Migration đặc biệt hữu ích trong quá trình làm việc nhóm và phát triển dự án theo từng giai đoạn, vì mọi thay đổi về cơ sở dữ liệu đều được lưu lại và quản lý nhất quán.</w:t>
      </w:r>
    </w:p>
    <w:p w14:paraId="3B812967">
      <w:pPr>
        <w:bidi w:val="0"/>
        <w:ind w:firstLine="720" w:firstLineChars="0"/>
        <w:rPr>
          <w:rFonts w:hint="default"/>
        </w:rPr>
      </w:pPr>
      <w:r>
        <w:rPr>
          <w:rFonts w:hint="default"/>
        </w:rPr>
        <w:t xml:space="preserve">Nhìn chung, Laravel là một framework mạnh, hiện đại và phù hợp để phát triển các ứng dụng web có cấu trúc rõ ràng, bảo mật tốt và dễ mở rộng. Với những ưu điểm như cú pháp dễ hiểu, hỗ trợ mô hình MVC, hệ thống routing linh hoạt, Eloquent ORM mạnh mẽ, tích hợp authentication, middleware và migration, Laravel là một lựa chọn phù hợp để xây dựng đề tài </w:t>
      </w:r>
      <w:r>
        <w:rPr>
          <w:rFonts w:hint="default"/>
          <w:b/>
          <w:bCs/>
        </w:rPr>
        <w:t>website đặt đồ ăn trực tuyến</w:t>
      </w:r>
      <w:r>
        <w:rPr>
          <w:rFonts w:hint="default"/>
        </w:rPr>
        <w:t>. Việc sử dụng Laravel không chỉ giúp rút ngắn thời gian phát triển hệ thống mà còn góp phần nâng cao chất lượng của sản phẩm cả về mặt chức năng lẫn cấu trúc kỹ thuật.</w:t>
      </w:r>
    </w:p>
    <w:p w14:paraId="59532C45">
      <w:pPr>
        <w:pStyle w:val="3"/>
        <w:bidi w:val="0"/>
        <w:rPr>
          <w:rFonts w:hint="default"/>
        </w:rPr>
      </w:pPr>
      <w:bookmarkStart w:id="26" w:name="_Toc27241"/>
      <w:r>
        <w:rPr>
          <w:rFonts w:hint="default"/>
        </w:rPr>
        <w:t>2.3. Kiến trúc MVC trong Laravel</w:t>
      </w:r>
      <w:bookmarkEnd w:id="26"/>
    </w:p>
    <w:p w14:paraId="248425D5">
      <w:pPr>
        <w:bidi w:val="0"/>
        <w:ind w:firstLine="720" w:firstLineChars="0"/>
        <w:rPr>
          <w:rFonts w:hint="default"/>
        </w:rPr>
      </w:pPr>
      <w:r>
        <w:rPr>
          <w:rFonts w:hint="default"/>
        </w:rPr>
        <w:t xml:space="preserve">Trong quá trình phát triển ứng dụng web, việc tổ chức mã nguồn theo một mô hình rõ ràng và khoa học là yếu tố rất quan trọng để bảo đảm hệ thống dễ xây dựng, dễ bảo trì và thuận tiện trong việc mở rộng về sau. Laravel là một framework được thiết kế dựa trên mô hình kiến trúc </w:t>
      </w:r>
      <w:r>
        <w:rPr>
          <w:rFonts w:hint="default"/>
          <w:b/>
          <w:bCs/>
        </w:rPr>
        <w:t>MVC</w:t>
      </w:r>
      <w:r>
        <w:rPr>
          <w:rFonts w:hint="default"/>
        </w:rPr>
        <w:t xml:space="preserve">, viết tắt của </w:t>
      </w:r>
      <w:r>
        <w:rPr>
          <w:rFonts w:hint="default"/>
          <w:b/>
          <w:bCs/>
        </w:rPr>
        <w:t>Model – View – Controller</w:t>
      </w:r>
      <w:r>
        <w:rPr>
          <w:rFonts w:hint="default"/>
        </w:rPr>
        <w:t>. Đây là mô hình phổ biến trong phát triển phần mềm, cho phép tách biệt các thành phần của hệ thống theo từng nhiệm vụ riêng, từ đó giúp cho việc quản lý mã nguồn trở nên hợp lý và hiệu quả hơn.</w:t>
      </w:r>
    </w:p>
    <w:p w14:paraId="76EF8D50">
      <w:pPr>
        <w:bidi w:val="0"/>
        <w:ind w:firstLine="720" w:firstLineChars="0"/>
        <w:rPr>
          <w:rFonts w:hint="default"/>
        </w:rPr>
      </w:pPr>
      <w:r>
        <w:rPr>
          <w:rFonts w:hint="default"/>
        </w:rPr>
        <w:t xml:space="preserve">Thành phần đầu tiên trong mô hình MVC là </w:t>
      </w:r>
      <w:r>
        <w:rPr>
          <w:rFonts w:hint="default"/>
          <w:b/>
          <w:bCs/>
        </w:rPr>
        <w:t>Model</w:t>
      </w:r>
      <w:r>
        <w:rPr>
          <w:rFonts w:hint="default"/>
        </w:rPr>
        <w:t>. Model là thành phần chịu trách nhiệm làm việc với dữ liệu và tương tác trực tiếp với cơ sở dữ liệu. Trong Laravel, Model thường được sử dụng để đại diện cho một bảng dữ liệu trong hệ quản trị cơ sở dữ liệu. Thông qua Model, lập trình viên có thể thực hiện các thao tác như truy vấn, thêm mới, cập nhật và xóa dữ liệu. Ngoài ra, Model còn có thể được dùng để thiết lập mối quan hệ giữa các bảng dữ liệu, chẳng hạn như quan hệ giữa người dùng và đơn hàng, giữa danh mục và sản phẩm, hoặc giữa đơn hàng và chi tiết đơn hàng. Việc sử dụng Model giúp cho quá trình xử lý dữ liệu được thực hiện theo hướng đối tượng, từ đó làm cho mã nguồn trở nên rõ ràng và dễ quản lý hơn.</w:t>
      </w:r>
    </w:p>
    <w:p w14:paraId="19A988C8">
      <w:pPr>
        <w:bidi w:val="0"/>
        <w:ind w:firstLine="720" w:firstLineChars="0"/>
        <w:rPr>
          <w:rFonts w:hint="default"/>
        </w:rPr>
      </w:pPr>
      <w:r>
        <w:rPr>
          <w:rFonts w:hint="default"/>
        </w:rPr>
        <w:t xml:space="preserve">Thành phần thứ hai là </w:t>
      </w:r>
      <w:r>
        <w:rPr>
          <w:rFonts w:hint="default"/>
          <w:b/>
          <w:bCs/>
        </w:rPr>
        <w:t>View</w:t>
      </w:r>
      <w:r>
        <w:rPr>
          <w:rFonts w:hint="default"/>
        </w:rPr>
        <w:t>. View là phần chịu trách nhiệm hiển thị giao diện và truyền tải thông tin đến người dùng. Trong Laravel, View thường được xây dựng bằng công cụ Blade Template, cho phép tạo ra các trang giao diện động một cách linh hoạt. Vai trò chính của View là tiếp nhận dữ liệu từ Controller và trình bày dữ liệu đó dưới dạng mà người dùng có thể quan sát và tương tác, chẳng hạn như danh sách sản phẩm, thông tin chi tiết món ăn, giỏ hàng, biểu mẫu đăng nhập hoặc trang quản trị. View không đảm nhiệm việc xử lý logic nghiệp vụ hay thao tác trực tiếp với cơ sở dữ liệu, mà chỉ tập trung vào khía cạnh trình bày và giao diện của hệ thống.</w:t>
      </w:r>
    </w:p>
    <w:p w14:paraId="46A2A7C1">
      <w:pPr>
        <w:bidi w:val="0"/>
        <w:ind w:firstLine="720" w:firstLineChars="0"/>
        <w:rPr>
          <w:rFonts w:hint="default"/>
        </w:rPr>
      </w:pPr>
      <w:r>
        <w:rPr>
          <w:rFonts w:hint="default"/>
        </w:rPr>
        <w:t xml:space="preserve">Thành phần thứ ba là </w:t>
      </w:r>
      <w:r>
        <w:rPr>
          <w:rFonts w:hint="default"/>
          <w:b/>
          <w:bCs/>
        </w:rPr>
        <w:t>Controller</w:t>
      </w:r>
      <w:r>
        <w:rPr>
          <w:rFonts w:hint="default"/>
        </w:rPr>
        <w:t>. Controller đóng vai trò trung gian giữa Model và View, đồng thời là nơi tiếp nhận yêu cầu từ người dùng và xử lý logic nghiệp vụ của hệ thống. Khi người dùng thực hiện một thao tác nào đó trên giao diện, chẳng hạn như nhấn nút xem chi tiết sản phẩm, thêm sản phẩm vào giỏ hàng hoặc đặt hàng, Controller sẽ tiếp nhận yêu cầu này, gọi đến Model để xử lý dữ liệu cần thiết, sau đó trả kết quả về View để hiển thị cho người dùng. Có thể nói, Controller là thành phần điều phối hoạt động của hệ thống, giúp liên kết chặt chẽ giữa phần dữ liệu và phần giao diện.</w:t>
      </w:r>
    </w:p>
    <w:p w14:paraId="7AAAC859">
      <w:pPr>
        <w:bidi w:val="0"/>
        <w:ind w:firstLine="720" w:firstLineChars="0"/>
        <w:rPr>
          <w:rFonts w:hint="default"/>
        </w:rPr>
      </w:pPr>
      <w:r>
        <w:rPr>
          <w:rFonts w:hint="default"/>
        </w:rPr>
        <w:t>Việc áp dụng mô hình MVC trong Laravel mang lại nhiều lợi ích quan trọng. Trước hết, mô hình này giúp tách biệt rõ ràng các phần của hệ thống, tránh việc viết toàn bộ mã xử lý và giao diện trong cùng một nơi. Nhờ đó, mã nguồn trở nên dễ đọc, dễ kiểm tra và dễ sửa đổi khi cần nâng cấp. Bên cạnh đó, MVC còn hỗ trợ tốt cho việc làm việc nhóm, vì mỗi thành viên có thể tập trung vào một phần riêng như giao diện, xử lý nghiệp vụ hoặc cơ sở dữ liệu mà không ảnh hưởng quá nhiều đến các phần còn lại. Đây cũng là một trong những lý do khiến Laravel trở thành framework phù hợp cho việc xây dựng các ứng dụng web hiện đại.</w:t>
      </w:r>
    </w:p>
    <w:p w14:paraId="45C5CA75">
      <w:pPr>
        <w:bidi w:val="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250565" cy="1828800"/>
            <wp:effectExtent l="0" t="0" r="6985" b="0"/>
            <wp:docPr id="14"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descr="IMG_256"/>
                    <pic:cNvPicPr>
                      <a:picLocks noChangeAspect="1"/>
                    </pic:cNvPicPr>
                  </pic:nvPicPr>
                  <pic:blipFill>
                    <a:blip r:embed="rId15"/>
                    <a:stretch>
                      <a:fillRect/>
                    </a:stretch>
                  </pic:blipFill>
                  <pic:spPr>
                    <a:xfrm>
                      <a:off x="0" y="0"/>
                      <a:ext cx="3250565" cy="1828800"/>
                    </a:xfrm>
                    <a:prstGeom prst="rect">
                      <a:avLst/>
                    </a:prstGeom>
                    <a:noFill/>
                    <a:ln w="9525">
                      <a:noFill/>
                    </a:ln>
                  </pic:spPr>
                </pic:pic>
              </a:graphicData>
            </a:graphic>
          </wp:inline>
        </w:drawing>
      </w:r>
    </w:p>
    <w:p w14:paraId="32DF3361">
      <w:pPr>
        <w:pStyle w:val="23"/>
        <w:bidi w:val="0"/>
        <w:jc w:val="center"/>
        <w:rPr>
          <w:rFonts w:hint="default" w:ascii="SimSun" w:hAnsi="SimSun" w:eastAsia="SimSun" w:cs="SimSun"/>
          <w:sz w:val="24"/>
          <w:szCs w:val="24"/>
          <w:lang w:val="en-US"/>
        </w:rPr>
      </w:pPr>
      <w:bookmarkStart w:id="27" w:name="_Toc11023"/>
      <w:bookmarkStart w:id="28" w:name="_Toc16675"/>
      <w:bookmarkStart w:id="29" w:name="_Toc12345"/>
      <w:r>
        <w:t xml:space="preserve">Hình 2. </w:t>
      </w:r>
      <w:r>
        <w:fldChar w:fldCharType="begin"/>
      </w:r>
      <w:r>
        <w:instrText xml:space="preserve"> SEQ Hình_2. \* ARABIC </w:instrText>
      </w:r>
      <w:r>
        <w:fldChar w:fldCharType="separate"/>
      </w:r>
      <w:r>
        <w:t>5</w:t>
      </w:r>
      <w:r>
        <w:fldChar w:fldCharType="end"/>
      </w:r>
      <w:r>
        <w:rPr>
          <w:lang w:val="en-US"/>
        </w:rPr>
        <w:t>: Cách thức hoạt động mô hình MVC</w:t>
      </w:r>
      <w:bookmarkEnd w:id="27"/>
      <w:bookmarkEnd w:id="28"/>
      <w:bookmarkEnd w:id="29"/>
    </w:p>
    <w:p w14:paraId="326A330B">
      <w:pPr>
        <w:bidi w:val="0"/>
        <w:ind w:firstLine="720" w:firstLineChars="0"/>
        <w:rPr>
          <w:rFonts w:hint="default"/>
        </w:rPr>
      </w:pPr>
      <w:r>
        <w:rPr>
          <w:rFonts w:hint="default"/>
        </w:rPr>
        <w:t xml:space="preserve">Liên hệ với đề tài </w:t>
      </w:r>
      <w:r>
        <w:rPr>
          <w:rFonts w:hint="default"/>
          <w:b/>
          <w:bCs/>
        </w:rPr>
        <w:t>xây dựng website đặt đồ ăn bằng Laravel</w:t>
      </w:r>
      <w:r>
        <w:rPr>
          <w:rFonts w:hint="default"/>
        </w:rPr>
        <w:t xml:space="preserve">, mô hình MVC được áp dụng rất rõ ràng trong quá trình xây dựng hệ thống. Về </w:t>
      </w:r>
      <w:r>
        <w:rPr>
          <w:rFonts w:hint="default"/>
          <w:b/>
          <w:bCs/>
        </w:rPr>
        <w:t>Model</w:t>
      </w:r>
      <w:r>
        <w:rPr>
          <w:rFonts w:hint="default"/>
        </w:rPr>
        <w:t>, hệ thống sử dụng các model như Product, Category, Order, OrderItem, CartItem và User để thao tác với các bảng dữ liệu tương ứng trong cơ sở dữ liệu. Chẳng hạn, model Product dùng để quản lý thông tin món ăn, model Order dùng để lưu trữ thông tin đơn hàng, còn model OrderItem dùng để quản lý các sản phẩm thuộc từng đơn hàng. Các model này hỗ trợ truy vấn dữ liệu, thiết lập quan hệ giữa các bảng và phục vụ cho việc xử lý các chức năng của hệ thống.</w:t>
      </w:r>
    </w:p>
    <w:p w14:paraId="5036E6F0">
      <w:pPr>
        <w:bidi w:val="0"/>
        <w:ind w:firstLine="720" w:firstLineChars="0"/>
        <w:rPr>
          <w:rFonts w:hint="default"/>
        </w:rPr>
      </w:pPr>
      <w:r>
        <w:rPr>
          <w:rFonts w:hint="default"/>
        </w:rPr>
        <w:t xml:space="preserve">Về </w:t>
      </w:r>
      <w:r>
        <w:rPr>
          <w:rFonts w:hint="default"/>
          <w:b/>
          <w:bCs/>
        </w:rPr>
        <w:t>View</w:t>
      </w:r>
      <w:r>
        <w:rPr>
          <w:rFonts w:hint="default"/>
        </w:rPr>
        <w:t>, đây là nơi hiển thị toàn bộ giao diện của website cho người dùng và quản trị viên. Các trang như trang chủ, danh sách món ăn, chi tiết sản phẩm, giỏ hàng, trang đặt hàng, lịch sử đơn hàng hay trang quản trị sản phẩm đều được xây dựng dưới dạng View. Các giao diện này có nhiệm vụ hiển thị dữ liệu do Controller truyền sang, giúp người dùng dễ dàng theo dõi thông tin và thực hiện các thao tác cần thiết trên hệ thống.</w:t>
      </w:r>
    </w:p>
    <w:p w14:paraId="5655B0EB">
      <w:pPr>
        <w:bidi w:val="0"/>
        <w:ind w:firstLine="720" w:firstLineChars="0"/>
        <w:rPr>
          <w:rFonts w:hint="default"/>
        </w:rPr>
      </w:pPr>
      <w:r>
        <w:rPr>
          <w:rFonts w:hint="default"/>
        </w:rPr>
        <w:t xml:space="preserve">Về </w:t>
      </w:r>
      <w:r>
        <w:rPr>
          <w:rFonts w:hint="default"/>
          <w:b/>
          <w:bCs/>
        </w:rPr>
        <w:t>Controller</w:t>
      </w:r>
      <w:r>
        <w:rPr>
          <w:rFonts w:hint="default"/>
        </w:rPr>
        <w:t>, đây là thành phần xử lý các chức năng chính của website đặt đồ ăn. Ví dụ, ProductController có nhiệm vụ lấy danh sách món ăn từ cơ sở dữ liệu và truyền sang giao diện hiển thị; CartController xử lý logic thêm món ăn vào giỏ hàng, cập nhật số lượng hoặc xóa món ăn khỏi giỏ; OrderController thực hiện chức năng đặt hàng, lưu thông tin đơn hàng và hiển thị lịch sử mua hàng; ngoài ra còn có thể có AuthController để xử lý đăng ký, đăng nhập và phân quyền người dùng. Nhờ có Controller, các thao tác nghiệp vụ trong hệ thống được tổ chức rõ ràng, thống nhất và dễ bảo trì.</w:t>
      </w:r>
    </w:p>
    <w:p w14:paraId="1E02DA19">
      <w:pPr>
        <w:bidi w:val="0"/>
        <w:ind w:firstLine="720" w:firstLineChars="0"/>
        <w:rPr>
          <w:rFonts w:hint="default"/>
        </w:rPr>
      </w:pPr>
      <w:r>
        <w:rPr>
          <w:rFonts w:hint="default"/>
        </w:rPr>
        <w:t>Từ những phân tích trên có thể thấy rằng, kiến trúc MVC đóng vai trò rất quan trọng trong việc xây dựng website đặt đồ ăn bằng Laravel. Mô hình này không chỉ giúp tổ chức hệ thống một cách khoa học mà còn tạo điều kiện thuận lợi cho việc phát triển, kiểm thử và mở rộng ứng dụng trong tương lai. Việc áp dụng đúng kiến trúc MVC cũng góp phần nâng cao chất lượng của sản phẩm cả về mặt kỹ thuật lẫn khả năng vận hành thực tế.</w:t>
      </w:r>
    </w:p>
    <w:p w14:paraId="4E488545">
      <w:pPr>
        <w:pStyle w:val="3"/>
        <w:bidi w:val="0"/>
        <w:rPr>
          <w:rFonts w:hint="default"/>
        </w:rPr>
      </w:pPr>
      <w:bookmarkStart w:id="30" w:name="_Toc27319"/>
      <w:r>
        <w:rPr>
          <w:rFonts w:hint="default"/>
        </w:rPr>
        <w:t>2.4. Tổng quan về PHP và MySQL</w:t>
      </w:r>
      <w:bookmarkEnd w:id="30"/>
    </w:p>
    <w:p w14:paraId="13350999">
      <w:pPr>
        <w:bidi w:val="0"/>
        <w:ind w:firstLine="720" w:firstLineChars="0"/>
        <w:rPr>
          <w:rFonts w:hint="default"/>
        </w:rPr>
      </w:pPr>
      <w:r>
        <w:rPr>
          <w:rFonts w:hint="default"/>
        </w:rPr>
        <w:t xml:space="preserve">Trong quá trình phát triển các ứng dụng web, ngôn ngữ lập trình phía máy chủ và hệ quản trị cơ sở dữ liệu là hai thành phần nền tảng có vai trò đặc biệt quan trọng. Đối với đề tài xây dựng website đặt đồ ăn trực tuyến, hai công nghệ được lựa chọn là </w:t>
      </w:r>
      <w:r>
        <w:rPr>
          <w:rFonts w:hint="default"/>
          <w:b/>
          <w:bCs/>
        </w:rPr>
        <w:t xml:space="preserve">PHP </w:t>
      </w:r>
      <w:r>
        <w:rPr>
          <w:rFonts w:hint="default"/>
        </w:rPr>
        <w:t xml:space="preserve">và </w:t>
      </w:r>
      <w:r>
        <w:rPr>
          <w:rFonts w:hint="default"/>
          <w:b/>
          <w:bCs/>
        </w:rPr>
        <w:t>MySQL</w:t>
      </w:r>
      <w:r>
        <w:rPr>
          <w:rFonts w:hint="default"/>
        </w:rPr>
        <w:t>. Đây là bộ công nghệ phổ biến, được sử dụng rộng rãi trong nhiều hệ thống web và đặc biệt phù hợp với framework Laravel.</w:t>
      </w:r>
    </w:p>
    <w:p w14:paraId="4FFC78AD">
      <w:pPr>
        <w:bidi w:val="0"/>
        <w:ind w:firstLine="720" w:firstLineChars="0"/>
        <w:rPr>
          <w:rFonts w:ascii="SimSun" w:hAnsi="SimSun" w:eastAsia="SimSun" w:cs="SimSun"/>
          <w:sz w:val="24"/>
          <w:szCs w:val="24"/>
        </w:rPr>
      </w:pPr>
      <w:r>
        <w:rPr>
          <w:rFonts w:hint="default"/>
          <w:b/>
          <w:bCs/>
        </w:rPr>
        <w:t xml:space="preserve">PHP </w:t>
      </w:r>
      <w:r>
        <w:rPr>
          <w:rFonts w:hint="default"/>
        </w:rPr>
        <w:t>là một ngôn ngữ lập trình phía máy chủ, được thiết kế chuyên biệt cho phát triển ứng dụng web. Ngôn ngữ này cho phép xử lý các yêu cầu từ phía người dùng, thực hiện các thao tác logic nghiệp vụ và tạo ra nội dung động để hiển thị trên trình duyệt. Khi người dùng truy cập vào một website, các đoạn mã PHP sẽ được thực thi trên máy chủ để xử lý dữ liệu, tương tác với cơ sở dữ liệu và trả về kết quả dưới dạng giao diện web hoàn chỉnh. Nhờ đó, PHP có thể hỗ trợ xây dựng nhiều chức năng quan trọng như đăng ký, đăng nhập, quản lý sản phẩm, giỏ hàng, đặt hàng và xử lý đơn hàng trong các hệ thống thương mại điện tử hoặc website dịch vụ.</w:t>
      </w:r>
    </w:p>
    <w:p w14:paraId="4A8FD47C">
      <w:pPr>
        <w:bidi w:val="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141980" cy="1828800"/>
            <wp:effectExtent l="0" t="0" r="1270" b="0"/>
            <wp:docPr id="21"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2" descr="IMG_256"/>
                    <pic:cNvPicPr>
                      <a:picLocks noChangeAspect="1"/>
                    </pic:cNvPicPr>
                  </pic:nvPicPr>
                  <pic:blipFill>
                    <a:blip r:embed="rId16"/>
                    <a:stretch>
                      <a:fillRect/>
                    </a:stretch>
                  </pic:blipFill>
                  <pic:spPr>
                    <a:xfrm>
                      <a:off x="0" y="0"/>
                      <a:ext cx="3141980" cy="1828800"/>
                    </a:xfrm>
                    <a:prstGeom prst="rect">
                      <a:avLst/>
                    </a:prstGeom>
                    <a:noFill/>
                    <a:ln w="9525">
                      <a:noFill/>
                    </a:ln>
                  </pic:spPr>
                </pic:pic>
              </a:graphicData>
            </a:graphic>
          </wp:inline>
        </w:drawing>
      </w:r>
    </w:p>
    <w:p w14:paraId="613A784F">
      <w:pPr>
        <w:pStyle w:val="23"/>
        <w:bidi w:val="0"/>
        <w:jc w:val="center"/>
        <w:rPr>
          <w:rFonts w:hint="default" w:ascii="SimSun" w:hAnsi="SimSun" w:eastAsia="SimSun" w:cs="SimSun"/>
          <w:sz w:val="24"/>
          <w:szCs w:val="24"/>
          <w:lang w:val="en-US"/>
        </w:rPr>
      </w:pPr>
      <w:bookmarkStart w:id="31" w:name="_Toc4721"/>
      <w:bookmarkStart w:id="32" w:name="_Toc14087"/>
      <w:bookmarkStart w:id="33" w:name="_Toc14600"/>
      <w:r>
        <w:t xml:space="preserve">Hình 2. </w:t>
      </w:r>
      <w:r>
        <w:fldChar w:fldCharType="begin"/>
      </w:r>
      <w:r>
        <w:instrText xml:space="preserve"> SEQ Hình_2. \* ARABIC </w:instrText>
      </w:r>
      <w:r>
        <w:fldChar w:fldCharType="separate"/>
      </w:r>
      <w:r>
        <w:t>6</w:t>
      </w:r>
      <w:r>
        <w:fldChar w:fldCharType="end"/>
      </w:r>
      <w:r>
        <w:rPr>
          <w:lang w:val="en-US"/>
        </w:rPr>
        <w:t>: Ngôn ngữ PHP</w:t>
      </w:r>
      <w:bookmarkEnd w:id="31"/>
      <w:bookmarkEnd w:id="32"/>
      <w:bookmarkEnd w:id="33"/>
    </w:p>
    <w:p w14:paraId="247EC194">
      <w:pPr>
        <w:bidi w:val="0"/>
        <w:ind w:firstLine="720" w:firstLineChars="0"/>
        <w:rPr>
          <w:rFonts w:hint="default"/>
        </w:rPr>
      </w:pPr>
      <w:r>
        <w:rPr>
          <w:rFonts w:hint="default"/>
        </w:rPr>
        <w:t>Một trong những ưu điểm nổi bật của PHP là cú pháp tương đối dễ học, dễ sử dụng và phù hợp với nhiều đối tượng lập trình viên, đặc biệt là sinh viên và người mới tiếp cận với lập trình web. Bên cạnh đó, PHP có cộng đồng sử dụng lớn, tài liệu phong phú và được hỗ trợ bởi nhiều công cụ phát triển khác nhau. Đây cũng là ngôn ngữ nền tảng của Laravel, vì vậy việc sử dụng PHP giúp tận dụng tốt các tính năng mà framework này cung cấp, đồng thời tạo điều kiện thuận lợi cho việc phát triển hệ thống theo hướng hiện đại và có cấu trúc.</w:t>
      </w:r>
    </w:p>
    <w:p w14:paraId="243D44E8">
      <w:pPr>
        <w:bidi w:val="0"/>
        <w:ind w:firstLine="720" w:firstLineChars="0"/>
        <w:rPr>
          <w:rFonts w:hint="default"/>
        </w:rPr>
      </w:pPr>
      <w:r>
        <w:rPr>
          <w:rFonts w:hint="default"/>
        </w:rPr>
        <w:t xml:space="preserve">Cùng với PHP, </w:t>
      </w:r>
      <w:r>
        <w:rPr>
          <w:rFonts w:hint="default"/>
          <w:b/>
          <w:bCs/>
        </w:rPr>
        <w:t xml:space="preserve">MySQL </w:t>
      </w:r>
      <w:r>
        <w:rPr>
          <w:rFonts w:hint="default"/>
        </w:rPr>
        <w:t>là một hệ quản trị cơ sở dữ liệu quan hệ được sử dụng rất phổ biến trong các ứng dụng web. MySQL cho phép lưu trữ, quản lý và truy xuất dữ liệu một cách có tổ chức thông qua các bảng dữ liệu có mối quan hệ với nhau. Trong đề tài website đặt đồ ăn, MySQL được sử dụng để lưu trữ các thông tin quan trọng như tài khoản người dùng, danh mục món ăn, sản phẩm, giỏ hàng, đơn hàng và chi tiết đơn hàng. Việc sử dụng cơ sở dữ liệu giúp hệ thống có thể quản lý dữ liệu một cách chặt chẽ, bảo đảm tính nhất quán và hỗ trợ tốt cho việc tìm kiếm, cập nhật cũng như thống kê thông tin.</w:t>
      </w:r>
    </w:p>
    <w:p w14:paraId="57AB4B64">
      <w:pPr>
        <w:bidi w:val="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4064000" cy="1828800"/>
            <wp:effectExtent l="0" t="0" r="12700" b="0"/>
            <wp:docPr id="22"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3" descr="IMG_256"/>
                    <pic:cNvPicPr>
                      <a:picLocks noChangeAspect="1"/>
                    </pic:cNvPicPr>
                  </pic:nvPicPr>
                  <pic:blipFill>
                    <a:blip r:embed="rId17"/>
                    <a:stretch>
                      <a:fillRect/>
                    </a:stretch>
                  </pic:blipFill>
                  <pic:spPr>
                    <a:xfrm>
                      <a:off x="0" y="0"/>
                      <a:ext cx="4064000" cy="1828800"/>
                    </a:xfrm>
                    <a:prstGeom prst="rect">
                      <a:avLst/>
                    </a:prstGeom>
                    <a:noFill/>
                    <a:ln w="9525">
                      <a:noFill/>
                    </a:ln>
                  </pic:spPr>
                </pic:pic>
              </a:graphicData>
            </a:graphic>
          </wp:inline>
        </w:drawing>
      </w:r>
    </w:p>
    <w:p w14:paraId="09406EFC">
      <w:pPr>
        <w:pStyle w:val="23"/>
        <w:bidi w:val="0"/>
        <w:jc w:val="center"/>
        <w:rPr>
          <w:rFonts w:hint="default" w:ascii="SimSun" w:hAnsi="SimSun" w:eastAsia="SimSun" w:cs="SimSun"/>
          <w:sz w:val="24"/>
          <w:szCs w:val="24"/>
          <w:lang w:val="en-US"/>
        </w:rPr>
      </w:pPr>
      <w:bookmarkStart w:id="34" w:name="_Toc22129"/>
      <w:bookmarkStart w:id="35" w:name="_Toc30359"/>
      <w:bookmarkStart w:id="36" w:name="_Toc16081"/>
      <w:r>
        <w:t xml:space="preserve">Hình 2. </w:t>
      </w:r>
      <w:r>
        <w:fldChar w:fldCharType="begin"/>
      </w:r>
      <w:r>
        <w:instrText xml:space="preserve"> SEQ Hình_2. \* ARABIC </w:instrText>
      </w:r>
      <w:r>
        <w:fldChar w:fldCharType="separate"/>
      </w:r>
      <w:r>
        <w:t>7</w:t>
      </w:r>
      <w:r>
        <w:fldChar w:fldCharType="end"/>
      </w:r>
      <w:r>
        <w:rPr>
          <w:lang w:val="en-US"/>
        </w:rPr>
        <w:t>: Hệ quản trị dữ liệu MySQL</w:t>
      </w:r>
      <w:bookmarkEnd w:id="34"/>
      <w:bookmarkEnd w:id="35"/>
      <w:bookmarkEnd w:id="36"/>
    </w:p>
    <w:p w14:paraId="770A9AB7">
      <w:pPr>
        <w:bidi w:val="0"/>
        <w:ind w:firstLine="720" w:firstLineChars="0"/>
        <w:rPr>
          <w:rFonts w:hint="default"/>
        </w:rPr>
      </w:pPr>
      <w:r>
        <w:rPr>
          <w:rFonts w:hint="default"/>
        </w:rPr>
        <w:t>MySQL được đánh giá cao nhờ khả năng hoạt động ổn định, tốc độ xử lý tốt và dễ triển khai trong các hệ thống web vừa và nhỏ. Ngoài ra, MySQL cũng hỗ trợ tốt cho việc kết nối với PHP và Laravel, giúp quá trình xây dựng hệ thống diễn ra thuận lợi hơn. Khi kết hợp với Eloquent ORM trong Laravel, việc thao tác với cơ sở dữ liệu MySQL trở nên đơn giản hơn rất nhiều, do lập trình viên có thể xử lý dữ liệu thông qua các model mà không cần viết quá nhiều câu lệnh SQL phức tạp.</w:t>
      </w:r>
    </w:p>
    <w:p w14:paraId="5D623BF9">
      <w:pPr>
        <w:bidi w:val="0"/>
        <w:ind w:firstLine="720" w:firstLineChars="0"/>
        <w:rPr>
          <w:rFonts w:hint="default"/>
        </w:rPr>
      </w:pPr>
      <w:r>
        <w:rPr>
          <w:rFonts w:hint="default"/>
        </w:rPr>
        <w:t xml:space="preserve">Lý do lựa chọn </w:t>
      </w:r>
      <w:r>
        <w:rPr>
          <w:rFonts w:hint="default"/>
          <w:b/>
          <w:bCs/>
        </w:rPr>
        <w:t>PHP và MySQL</w:t>
      </w:r>
      <w:r>
        <w:rPr>
          <w:rFonts w:hint="default"/>
        </w:rPr>
        <w:t xml:space="preserve"> cho đề tài này xuất phát từ nhiều yếu tố phù hợp cả về mặt kỹ thuật lẫn thực tiễn. Trước hết, đây là hai công nghệ phổ biến, quen thuộc và được sử dụng rộng rãi trong phát triển website, do đó rất thuận lợi cho việc học tập, tìm hiểu và triển khai. Thứ hai, PHP và MySQL dễ cài đặt, dễ cấu hình trên các môi trường như XAMPP, Laragon hoặc các máy chủ web thông dụng, phù hợp với phạm vi của một bài tập lớn hoặc dự án học tập. Quan trọng hơn, hai công nghệ này có khả năng tương thích rất tốt với Laravel, giúp phát huy tối đa các ưu điểm của framework trong việc tổ chức mã nguồn, xử lý nghiệp vụ và quản lý dữ liệu.</w:t>
      </w:r>
    </w:p>
    <w:p w14:paraId="113BD834">
      <w:pPr>
        <w:bidi w:val="0"/>
        <w:ind w:firstLine="720" w:firstLineChars="0"/>
        <w:rPr>
          <w:rFonts w:hint="default"/>
        </w:rPr>
      </w:pPr>
      <w:r>
        <w:rPr>
          <w:rFonts w:hint="default"/>
        </w:rPr>
        <w:t>Từ những đặc điểm trên có thể thấy rằng, PHP và MySQL là hai công nghệ phù hợp để xây dựng website đặt đồ ăn trực tuyến. Việc lựa chọn bộ công nghệ này không chỉ giúp đề tài bảo đảm tính khả thi trong quá trình thực hiện mà còn đáp ứng tốt yêu cầu về chức năng, hiệu năng và khả năng mở rộng của hệ thống trong tương lai.</w:t>
      </w:r>
    </w:p>
    <w:p w14:paraId="655E5A64">
      <w:pPr>
        <w:pStyle w:val="3"/>
        <w:bidi w:val="0"/>
        <w:rPr>
          <w:rFonts w:hint="default"/>
        </w:rPr>
      </w:pPr>
      <w:bookmarkStart w:id="37" w:name="_Toc7725"/>
      <w:r>
        <w:rPr>
          <w:rFonts w:hint="default"/>
        </w:rPr>
        <w:t>2.5. HTML, CSS, JavaScript và Bootstrap/Tailwind CSS</w:t>
      </w:r>
      <w:bookmarkEnd w:id="37"/>
    </w:p>
    <w:p w14:paraId="416C3321">
      <w:pPr>
        <w:bidi w:val="0"/>
        <w:ind w:firstLine="720" w:firstLineChars="0"/>
        <w:rPr>
          <w:rFonts w:hint="default"/>
        </w:rPr>
      </w:pPr>
      <w:r>
        <w:rPr>
          <w:rFonts w:hint="default"/>
        </w:rPr>
        <w:t xml:space="preserve">Trong quá trình xây dựng một website, đặc biệt là các hệ thống có tính tương tác cao như website đặt đồ ăn trực tuyến, nhóm công nghệ giao diện đóng vai trò rất quan trọng. Đây là những công nghệ trực tiếp tạo nên hình thức hiển thị của website, đồng thời quyết định mức độ thuận tiện và trải nghiệm của người dùng khi thao tác trên hệ thống. Trong đề tài này, các công nghệ giao diện được sử dụng gồm </w:t>
      </w:r>
      <w:r>
        <w:rPr>
          <w:rFonts w:hint="default"/>
          <w:b/>
          <w:bCs/>
        </w:rPr>
        <w:t>HTML, CSS, JavaScript</w:t>
      </w:r>
      <w:r>
        <w:rPr>
          <w:rFonts w:hint="default"/>
        </w:rPr>
        <w:t xml:space="preserve"> và framework hỗ trợ thiết kế như </w:t>
      </w:r>
      <w:r>
        <w:rPr>
          <w:rFonts w:hint="default"/>
          <w:b/>
          <w:bCs/>
        </w:rPr>
        <w:t xml:space="preserve">Bootstrap </w:t>
      </w:r>
      <w:r>
        <w:rPr>
          <w:rFonts w:hint="default"/>
        </w:rPr>
        <w:t xml:space="preserve">hoặc </w:t>
      </w:r>
      <w:r>
        <w:rPr>
          <w:rFonts w:hint="default"/>
          <w:b/>
          <w:bCs/>
        </w:rPr>
        <w:t>Tailwind CSS</w:t>
      </w:r>
      <w:r>
        <w:rPr>
          <w:rFonts w:hint="default"/>
        </w:rPr>
        <w:t>. Mỗi công nghệ đảm nhận một vai trò riêng nhưng có mối liên hệ chặt chẽ với nhau trong quá trình xây dựng giao diện hoàn chỉnh.</w:t>
      </w:r>
    </w:p>
    <w:p w14:paraId="49A72C35">
      <w:pPr>
        <w:bidi w:val="0"/>
        <w:ind w:firstLine="720" w:firstLineChars="0"/>
        <w:rPr>
          <w:rFonts w:hint="default"/>
        </w:rPr>
      </w:pPr>
      <w:r>
        <w:rPr>
          <w:rFonts w:hint="default"/>
        </w:rPr>
        <w:t xml:space="preserve">Trước hết, </w:t>
      </w:r>
      <w:r>
        <w:rPr>
          <w:rFonts w:hint="default"/>
          <w:b/>
          <w:bCs/>
        </w:rPr>
        <w:t>HTML (HyperText Markup Language)</w:t>
      </w:r>
      <w:r>
        <w:rPr>
          <w:rFonts w:hint="default"/>
        </w:rPr>
        <w:t xml:space="preserve"> là ngôn ngữ đánh dấu dùng để xây dựng cấu trúc cơ bản của một trang web. HTML cho phép định nghĩa các thành phần hiển thị như tiêu đề, đoạn văn bản, hình ảnh, bảng biểu, biểu mẫu nhập liệu, nút bấm, danh sách sản phẩm và nhiều phần tử khác. </w:t>
      </w:r>
    </w:p>
    <w:p w14:paraId="236B8D4E">
      <w:pPr>
        <w:bidi w:val="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2691130" cy="1828800"/>
            <wp:effectExtent l="0" t="0" r="13970" b="0"/>
            <wp:docPr id="24"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5" descr="IMG_256"/>
                    <pic:cNvPicPr>
                      <a:picLocks noChangeAspect="1"/>
                    </pic:cNvPicPr>
                  </pic:nvPicPr>
                  <pic:blipFill>
                    <a:blip r:embed="rId18"/>
                    <a:stretch>
                      <a:fillRect/>
                    </a:stretch>
                  </pic:blipFill>
                  <pic:spPr>
                    <a:xfrm>
                      <a:off x="0" y="0"/>
                      <a:ext cx="2691130" cy="1828800"/>
                    </a:xfrm>
                    <a:prstGeom prst="rect">
                      <a:avLst/>
                    </a:prstGeom>
                    <a:noFill/>
                    <a:ln w="9525">
                      <a:noFill/>
                    </a:ln>
                  </pic:spPr>
                </pic:pic>
              </a:graphicData>
            </a:graphic>
          </wp:inline>
        </w:drawing>
      </w:r>
    </w:p>
    <w:p w14:paraId="16B6C1D5">
      <w:pPr>
        <w:pStyle w:val="23"/>
        <w:bidi w:val="0"/>
        <w:jc w:val="center"/>
        <w:rPr>
          <w:rFonts w:hint="default" w:ascii="SimSun" w:hAnsi="SimSun" w:eastAsia="SimSun" w:cs="SimSun"/>
          <w:sz w:val="24"/>
          <w:szCs w:val="24"/>
          <w:lang w:val="en-US"/>
        </w:rPr>
      </w:pPr>
      <w:bookmarkStart w:id="38" w:name="_Toc8845"/>
      <w:bookmarkStart w:id="39" w:name="_Toc5221"/>
      <w:bookmarkStart w:id="40" w:name="_Toc20132"/>
      <w:r>
        <w:t xml:space="preserve">Hình 2. </w:t>
      </w:r>
      <w:r>
        <w:fldChar w:fldCharType="begin"/>
      </w:r>
      <w:r>
        <w:instrText xml:space="preserve"> SEQ Hình_2. \* ARABIC </w:instrText>
      </w:r>
      <w:r>
        <w:fldChar w:fldCharType="separate"/>
      </w:r>
      <w:r>
        <w:t>8</w:t>
      </w:r>
      <w:r>
        <w:fldChar w:fldCharType="end"/>
      </w:r>
      <w:r>
        <w:rPr>
          <w:lang w:val="en-US"/>
        </w:rPr>
        <w:t>: HTML</w:t>
      </w:r>
      <w:bookmarkEnd w:id="38"/>
      <w:bookmarkEnd w:id="39"/>
      <w:bookmarkEnd w:id="40"/>
    </w:p>
    <w:p w14:paraId="1346D01E">
      <w:pPr>
        <w:bidi w:val="0"/>
        <w:ind w:firstLine="720" w:firstLineChars="0"/>
        <w:rPr>
          <w:rFonts w:hint="default"/>
        </w:rPr>
      </w:pPr>
      <w:r>
        <w:rPr>
          <w:rFonts w:hint="default"/>
        </w:rPr>
        <w:t>Có thể hiểu HTML là bộ khung của trang web, giúp xác định nội dung nào sẽ được hiển thị và sắp xếp theo bố cục như thế nào. Trong website đặt đồ ăn, HTML được sử dụng để xây dựng các trang như trang chủ, trang danh sách món ăn, trang chi tiết sản phẩm, giỏ hàng, thanh toán và các giao diện quản trị.</w:t>
      </w:r>
    </w:p>
    <w:p w14:paraId="0421D1AC">
      <w:pPr>
        <w:bidi w:val="0"/>
        <w:ind w:firstLine="720" w:firstLineChars="0"/>
        <w:rPr>
          <w:rFonts w:hint="default"/>
        </w:rPr>
      </w:pPr>
      <w:r>
        <w:rPr>
          <w:rFonts w:hint="default"/>
        </w:rPr>
        <w:t xml:space="preserve">Bên cạnh HTML, </w:t>
      </w:r>
      <w:r>
        <w:rPr>
          <w:rFonts w:hint="default"/>
          <w:b/>
          <w:bCs/>
        </w:rPr>
        <w:t>CSS (Cascading Style Sheets)</w:t>
      </w:r>
      <w:r>
        <w:rPr>
          <w:rFonts w:hint="default"/>
        </w:rPr>
        <w:t xml:space="preserve"> là ngôn ngữ dùng để định dạng và trang trí cho giao diện web. Nếu HTML đóng vai trò tạo khung cấu trúc thì CSS chính là thành phần giúp giao diện trở nên đẹp hơn, rõ ràng hơn và chuyên nghiệp hơn. CSS cho phép thiết lập màu sắc, kích thước chữ, khoảng cách, viền, nền, bố cục hiển thị và nhiều hiệu ứng trực quan khác. </w:t>
      </w:r>
    </w:p>
    <w:p w14:paraId="5C8EBCBE">
      <w:pPr>
        <w:bidi w:val="0"/>
        <w:jc w:val="center"/>
        <w:rPr>
          <w:rFonts w:hint="default"/>
          <w:lang w:val="en-US"/>
        </w:rPr>
      </w:pPr>
      <w:r>
        <w:rPr>
          <w:rFonts w:ascii="SimSun" w:hAnsi="SimSun" w:eastAsia="SimSun" w:cs="SimSun"/>
          <w:sz w:val="24"/>
          <w:szCs w:val="24"/>
        </w:rPr>
        <w:drawing>
          <wp:inline distT="0" distB="0" distL="114300" distR="114300">
            <wp:extent cx="2690495" cy="1828800"/>
            <wp:effectExtent l="0" t="0" r="14605" b="0"/>
            <wp:docPr id="31"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2" descr="IMG_256"/>
                    <pic:cNvPicPr>
                      <a:picLocks noChangeAspect="1"/>
                    </pic:cNvPicPr>
                  </pic:nvPicPr>
                  <pic:blipFill>
                    <a:blip r:embed="rId19"/>
                    <a:stretch>
                      <a:fillRect/>
                    </a:stretch>
                  </pic:blipFill>
                  <pic:spPr>
                    <a:xfrm>
                      <a:off x="0" y="0"/>
                      <a:ext cx="2690495" cy="1828800"/>
                    </a:xfrm>
                    <a:prstGeom prst="rect">
                      <a:avLst/>
                    </a:prstGeom>
                    <a:noFill/>
                    <a:ln w="9525">
                      <a:noFill/>
                    </a:ln>
                  </pic:spPr>
                </pic:pic>
              </a:graphicData>
            </a:graphic>
          </wp:inline>
        </w:drawing>
      </w:r>
    </w:p>
    <w:p w14:paraId="7C6B4852">
      <w:pPr>
        <w:pStyle w:val="23"/>
        <w:bidi w:val="0"/>
        <w:rPr>
          <w:rFonts w:hint="default"/>
          <w:lang w:val="en-US"/>
        </w:rPr>
      </w:pPr>
      <w:bookmarkStart w:id="41" w:name="_Toc21239"/>
      <w:bookmarkStart w:id="42" w:name="_Toc19334"/>
      <w:bookmarkStart w:id="43" w:name="_Toc7903"/>
      <w:r>
        <w:t xml:space="preserve">Hình 2. </w:t>
      </w:r>
      <w:r>
        <w:fldChar w:fldCharType="begin"/>
      </w:r>
      <w:r>
        <w:instrText xml:space="preserve"> SEQ Hình_2. \* ARABIC </w:instrText>
      </w:r>
      <w:r>
        <w:fldChar w:fldCharType="separate"/>
      </w:r>
      <w:r>
        <w:t>9</w:t>
      </w:r>
      <w:r>
        <w:fldChar w:fldCharType="end"/>
      </w:r>
      <w:r>
        <w:rPr>
          <w:lang w:val="en-US"/>
        </w:rPr>
        <w:t>: CSS</w:t>
      </w:r>
      <w:bookmarkEnd w:id="41"/>
      <w:bookmarkEnd w:id="42"/>
      <w:bookmarkEnd w:id="43"/>
    </w:p>
    <w:p w14:paraId="33B2A2E7">
      <w:pPr>
        <w:bidi w:val="0"/>
        <w:ind w:firstLine="720" w:firstLineChars="0"/>
        <w:rPr>
          <w:rFonts w:hint="default"/>
        </w:rPr>
      </w:pPr>
      <w:r>
        <w:rPr>
          <w:rFonts w:hint="default"/>
        </w:rPr>
        <w:t>Trong đề tài website đặt đồ ăn, CSS giúp làm nổi bật hình ảnh món ăn, bố trí các khối nội dung hợp lý, tạo nút bấm trực quan và bảo đảm tính thẩm mỹ tổng thể của hệ thống. Nhờ có CSS, giao diện không chỉ dễ nhìn mà còn góp phần nâng cao trải nghiệm của người dùng khi tương tác với website.</w:t>
      </w:r>
    </w:p>
    <w:p w14:paraId="71EBD1A1">
      <w:pPr>
        <w:bidi w:val="0"/>
        <w:ind w:firstLine="720" w:firstLineChars="0"/>
        <w:rPr>
          <w:rFonts w:hint="default"/>
        </w:rPr>
      </w:pPr>
      <w:r>
        <w:rPr>
          <w:rFonts w:hint="default"/>
        </w:rPr>
        <w:t xml:space="preserve">Ngoài HTML và CSS, </w:t>
      </w:r>
      <w:r>
        <w:rPr>
          <w:rFonts w:hint="default"/>
          <w:b/>
          <w:bCs/>
        </w:rPr>
        <w:t xml:space="preserve">JavaScript </w:t>
      </w:r>
      <w:r>
        <w:rPr>
          <w:rFonts w:hint="default"/>
        </w:rPr>
        <w:t xml:space="preserve">là ngôn ngữ lập trình phía trình duyệt, được sử dụng để xử lý các thao tác tương tác trên giao diện web. JavaScript cho phép website phản hồi linh hoạt trước các hành động của người dùng mà không cần tải lại toàn bộ trang. </w:t>
      </w:r>
    </w:p>
    <w:p w14:paraId="14CD7A27">
      <w:pPr>
        <w:bidi w:val="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2690495" cy="1828800"/>
            <wp:effectExtent l="0" t="0" r="14605" b="0"/>
            <wp:docPr id="32"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3" descr="IMG_256"/>
                    <pic:cNvPicPr>
                      <a:picLocks noChangeAspect="1"/>
                    </pic:cNvPicPr>
                  </pic:nvPicPr>
                  <pic:blipFill>
                    <a:blip r:embed="rId20"/>
                    <a:stretch>
                      <a:fillRect/>
                    </a:stretch>
                  </pic:blipFill>
                  <pic:spPr>
                    <a:xfrm>
                      <a:off x="0" y="0"/>
                      <a:ext cx="2690495" cy="1828800"/>
                    </a:xfrm>
                    <a:prstGeom prst="rect">
                      <a:avLst/>
                    </a:prstGeom>
                    <a:noFill/>
                    <a:ln w="9525">
                      <a:noFill/>
                    </a:ln>
                  </pic:spPr>
                </pic:pic>
              </a:graphicData>
            </a:graphic>
          </wp:inline>
        </w:drawing>
      </w:r>
    </w:p>
    <w:p w14:paraId="501BEE0D">
      <w:pPr>
        <w:pStyle w:val="23"/>
        <w:bidi w:val="0"/>
        <w:jc w:val="center"/>
        <w:rPr>
          <w:rFonts w:hint="default" w:ascii="SimSun" w:hAnsi="SimSun" w:eastAsia="SimSun" w:cs="SimSun"/>
          <w:sz w:val="24"/>
          <w:szCs w:val="24"/>
          <w:lang w:val="en-US"/>
        </w:rPr>
      </w:pPr>
      <w:bookmarkStart w:id="44" w:name="_Toc28284"/>
      <w:bookmarkStart w:id="45" w:name="_Toc19419"/>
      <w:bookmarkStart w:id="46" w:name="_Toc31168"/>
      <w:r>
        <w:t xml:space="preserve">Hình 2. </w:t>
      </w:r>
      <w:r>
        <w:fldChar w:fldCharType="begin"/>
      </w:r>
      <w:r>
        <w:instrText xml:space="preserve"> SEQ Hình_2. \* ARABIC </w:instrText>
      </w:r>
      <w:r>
        <w:fldChar w:fldCharType="separate"/>
      </w:r>
      <w:r>
        <w:t>10</w:t>
      </w:r>
      <w:r>
        <w:fldChar w:fldCharType="end"/>
      </w:r>
      <w:r>
        <w:rPr>
          <w:lang w:val="en-US"/>
        </w:rPr>
        <w:t>: JavaScript</w:t>
      </w:r>
      <w:bookmarkEnd w:id="44"/>
      <w:bookmarkEnd w:id="45"/>
      <w:bookmarkEnd w:id="46"/>
      <w:r>
        <w:rPr>
          <w:lang w:val="en-US"/>
        </w:rPr>
        <w:t xml:space="preserve"> </w:t>
      </w:r>
    </w:p>
    <w:p w14:paraId="688158AC">
      <w:pPr>
        <w:bidi w:val="0"/>
        <w:ind w:firstLine="720" w:firstLineChars="0"/>
        <w:rPr>
          <w:rFonts w:hint="default"/>
        </w:rPr>
      </w:pPr>
      <w:r>
        <w:rPr>
          <w:rFonts w:hint="default"/>
        </w:rPr>
        <w:t>Chẳng hạn, trong website đặt đồ ăn, JavaScript có thể được dùng để xử lý các chức năng như thêm sản phẩm vào giỏ hàng, cập nhật số lượng món ăn, hiển thị thông báo, kiểm tra dữ liệu nhập vào biểu mẫu hoặc tạo các hiệu ứng chuyển động giúp giao diện sinh động hơn. Việc sử dụng JavaScript giúp website trở nên linh hoạt, hiện đại và tạo cảm giác thuận tiện hơn trong quá trình sử dụng.</w:t>
      </w:r>
    </w:p>
    <w:p w14:paraId="62AC50CA">
      <w:pPr>
        <w:bidi w:val="0"/>
        <w:ind w:firstLine="720" w:firstLineChars="0"/>
        <w:rPr>
          <w:rFonts w:ascii="SimSun" w:hAnsi="SimSun" w:eastAsia="SimSun" w:cs="SimSun"/>
          <w:sz w:val="24"/>
          <w:szCs w:val="24"/>
        </w:rPr>
      </w:pPr>
      <w:r>
        <w:rPr>
          <w:rFonts w:hint="default"/>
        </w:rPr>
        <w:t xml:space="preserve">Để hỗ trợ quá trình thiết kế giao diện nhanh chóng và đồng bộ hơn, đề tài có thể sử dụng thêm các framework CSS như </w:t>
      </w:r>
      <w:r>
        <w:rPr>
          <w:rFonts w:hint="default"/>
          <w:b/>
          <w:bCs/>
        </w:rPr>
        <w:t>Tailwind CSS</w:t>
      </w:r>
      <w:r>
        <w:rPr>
          <w:rFonts w:hint="default"/>
        </w:rPr>
        <w:t>. Đây là những công cụ hỗ trợ xây dựng giao diện rất phổ biến trong phát triển web hiện nay.</w:t>
      </w:r>
      <w:r>
        <w:rPr>
          <w:rFonts w:hint="default"/>
          <w:lang w:val="en-US"/>
        </w:rPr>
        <w:t xml:space="preserve"> </w:t>
      </w:r>
      <w:r>
        <w:rPr>
          <w:rFonts w:hint="default"/>
        </w:rPr>
        <w:t xml:space="preserve">Trong khi đó, </w:t>
      </w:r>
      <w:r>
        <w:rPr>
          <w:rFonts w:hint="default"/>
          <w:b/>
          <w:bCs/>
        </w:rPr>
        <w:t>Tailwind CSS</w:t>
      </w:r>
      <w:r>
        <w:rPr>
          <w:rFonts w:hint="default"/>
        </w:rPr>
        <w:t xml:space="preserve"> là framework theo hướng utility-first, cung cấp nhiều lớp định dạng nhỏ để lập trình viên linh hoạt thiết kế giao diện theo ý muốn mà không cần viết quá nhiều mã CSS riêng.</w:t>
      </w:r>
    </w:p>
    <w:p w14:paraId="79CB9A2A">
      <w:pPr>
        <w:bidi w:val="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4227195" cy="915670"/>
            <wp:effectExtent l="0" t="0" r="0" b="0"/>
            <wp:docPr id="33"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4" descr="IMG_256"/>
                    <pic:cNvPicPr>
                      <a:picLocks noChangeAspect="1"/>
                    </pic:cNvPicPr>
                  </pic:nvPicPr>
                  <pic:blipFill>
                    <a:blip r:embed="rId21"/>
                    <a:srcRect t="31571" b="29915"/>
                    <a:stretch>
                      <a:fillRect/>
                    </a:stretch>
                  </pic:blipFill>
                  <pic:spPr>
                    <a:xfrm>
                      <a:off x="0" y="0"/>
                      <a:ext cx="4227195" cy="915670"/>
                    </a:xfrm>
                    <a:prstGeom prst="rect">
                      <a:avLst/>
                    </a:prstGeom>
                    <a:noFill/>
                    <a:ln w="9525">
                      <a:noFill/>
                    </a:ln>
                  </pic:spPr>
                </pic:pic>
              </a:graphicData>
            </a:graphic>
          </wp:inline>
        </w:drawing>
      </w:r>
    </w:p>
    <w:p w14:paraId="06BD9F84">
      <w:pPr>
        <w:pStyle w:val="23"/>
        <w:bidi w:val="0"/>
        <w:jc w:val="center"/>
        <w:rPr>
          <w:rFonts w:hint="default" w:ascii="SimSun" w:hAnsi="SimSun" w:eastAsia="SimSun" w:cs="SimSun"/>
          <w:sz w:val="24"/>
          <w:szCs w:val="24"/>
          <w:lang w:val="en-US"/>
        </w:rPr>
      </w:pPr>
      <w:bookmarkStart w:id="47" w:name="_Toc17038"/>
      <w:bookmarkStart w:id="48" w:name="_Toc21340"/>
      <w:bookmarkStart w:id="49" w:name="_Toc30878"/>
      <w:r>
        <w:t xml:space="preserve">Hình 2. </w:t>
      </w:r>
      <w:r>
        <w:fldChar w:fldCharType="begin"/>
      </w:r>
      <w:r>
        <w:instrText xml:space="preserve"> SEQ Hình_2. \* ARABIC </w:instrText>
      </w:r>
      <w:r>
        <w:fldChar w:fldCharType="separate"/>
      </w:r>
      <w:r>
        <w:t>11</w:t>
      </w:r>
      <w:r>
        <w:fldChar w:fldCharType="end"/>
      </w:r>
      <w:r>
        <w:rPr>
          <w:lang w:val="en-US"/>
        </w:rPr>
        <w:t>: Tailwind CSS</w:t>
      </w:r>
      <w:bookmarkEnd w:id="47"/>
      <w:bookmarkEnd w:id="48"/>
      <w:bookmarkEnd w:id="49"/>
    </w:p>
    <w:p w14:paraId="45D42515">
      <w:pPr>
        <w:bidi w:val="0"/>
        <w:ind w:firstLine="720" w:firstLineChars="0"/>
        <w:rPr>
          <w:rFonts w:hint="default"/>
        </w:rPr>
      </w:pPr>
      <w:r>
        <w:rPr>
          <w:rFonts w:hint="default"/>
        </w:rPr>
        <w:t xml:space="preserve">Việc sử dụng </w:t>
      </w:r>
      <w:r>
        <w:rPr>
          <w:rFonts w:hint="default"/>
          <w:b/>
          <w:bCs/>
        </w:rPr>
        <w:t>Tailwind CSS</w:t>
      </w:r>
      <w:r>
        <w:rPr>
          <w:rFonts w:hint="default"/>
        </w:rPr>
        <w:t xml:space="preserve"> mang lại nhiều lợi ích trong quá trình phát triển website đặt đồ ăn. Trước hết, các framework này giúp tiết kiệm thời gian thiết kế giao diện do đã có sẵn nhiều lớp và thành phần hỗ trợ. Bên cạnh đó, chúng còn giúp giao diện có tính thẩm mỹ cao, dễ tùy chỉnh và dễ thích ứng với nhiều kích thước màn hình khác nhau. Điều này đặc biệt quan trọng đối với website đặt đồ ăn, bởi người dùng có thể truy cập hệ thống từ nhiều thiết bị như máy tính, máy tính bảng hoặc điện thoại thông minh.</w:t>
      </w:r>
    </w:p>
    <w:p w14:paraId="5D5CED38">
      <w:pPr>
        <w:bidi w:val="0"/>
        <w:ind w:firstLine="720" w:firstLineChars="0"/>
        <w:rPr>
          <w:rFonts w:hint="default"/>
        </w:rPr>
      </w:pPr>
      <w:r>
        <w:rPr>
          <w:rFonts w:hint="default"/>
        </w:rPr>
        <w:t>Từ những phân tích trên có thể thấy rằng, HTML, CSS, JavaScript và Tailwind CSS là những công nghệ giao diện giữ vai trò nền tảng trong quá trình xây dựng website đặt đồ ăn trực tuyến. HTML giúp tạo cấu trúc nội dung, CSS đảm nhiệm việc trình bày và định dạng giao diện, JavaScript xử lý các tương tác động, còn Bootstrap hoặc Tailwind CSS hỗ trợ thiết kế giao diện nhanh chóng, đẹp mắt và chuyên nghiệp hơn. Sự kết hợp giữa các công nghệ này góp phần tạo nên một hệ thống web có giao diện trực quan, dễ sử dụng và đáp ứng tốt yêu cầu thực tế của người dùng.</w:t>
      </w:r>
    </w:p>
    <w:p w14:paraId="1E96A234">
      <w:pPr>
        <w:pStyle w:val="3"/>
        <w:bidi w:val="0"/>
        <w:rPr>
          <w:rFonts w:hint="default"/>
        </w:rPr>
      </w:pPr>
      <w:bookmarkStart w:id="50" w:name="_Toc23638"/>
      <w:r>
        <w:rPr>
          <w:rFonts w:hint="default"/>
        </w:rPr>
        <w:t>2.6. Hệ quản trị cơ sở dữ liệu MySQL</w:t>
      </w:r>
      <w:bookmarkEnd w:id="50"/>
    </w:p>
    <w:p w14:paraId="1A5C0124">
      <w:pPr>
        <w:bidi w:val="0"/>
        <w:ind w:firstLine="720" w:firstLineChars="0"/>
        <w:rPr>
          <w:rFonts w:hint="default"/>
        </w:rPr>
      </w:pPr>
      <w:r>
        <w:rPr>
          <w:rFonts w:hint="default"/>
        </w:rPr>
        <w:t xml:space="preserve">MySQL là một </w:t>
      </w:r>
      <w:r>
        <w:rPr>
          <w:rFonts w:hint="default"/>
          <w:b/>
          <w:bCs/>
        </w:rPr>
        <w:t>hệ quản trị cơ sở dữ liệu</w:t>
      </w:r>
      <w:r>
        <w:rPr>
          <w:rFonts w:hint="default"/>
        </w:rPr>
        <w:t xml:space="preserve"> quan hệ được sử dụng rất phổ biến trong quá trình phát triển các ứng dụng web hiện nay. Hệ quản trị này cho phép lưu trữ, tổ chức và quản lý dữ liệu dưới dạng các bảng có mối quan hệ với nhau, từ đó giúp cho việc truy xuất, cập nhật và xử lý dữ liệu được thực hiện một cách khoa học và hiệu quả. Trong đề tài xây dựng website đặt đồ ăn bằng Laravel, MySQL giữ vai trò là nơi lưu trữ toàn bộ dữ liệu của hệ thống, bảo đảm cho các chức năng của website có thể hoạt động ổn định và chính xác.</w:t>
      </w:r>
    </w:p>
    <w:p w14:paraId="106FE8AF">
      <w:pPr>
        <w:bidi w:val="0"/>
        <w:ind w:firstLine="720" w:firstLineChars="0"/>
        <w:rPr>
          <w:rFonts w:hint="default"/>
        </w:rPr>
      </w:pPr>
      <w:r>
        <w:rPr>
          <w:rFonts w:hint="default"/>
        </w:rPr>
        <w:t xml:space="preserve">Đối với một website đặt đồ ăn trực tuyến, dữ liệu phát sinh trong quá trình vận hành là tương đối đa dạng và có mối liên hệ chặt chẽ với nhau. MySQL hỗ trợ rất tốt trong việc tổ chức các dữ liệu này thành các bảng riêng biệt, đồng thời thiết lập mối quan hệ giữa các bảng nhằm bảo đảm tính nhất quán của hệ thống. Cụ thể, hệ thống có thể bao gồm các bảng dữ liệu chính như bảng </w:t>
      </w:r>
      <w:r>
        <w:rPr>
          <w:rFonts w:hint="default"/>
          <w:b/>
          <w:bCs/>
        </w:rPr>
        <w:t>người dùng</w:t>
      </w:r>
      <w:r>
        <w:rPr>
          <w:rFonts w:hint="default"/>
        </w:rPr>
        <w:t xml:space="preserve">, bảng </w:t>
      </w:r>
      <w:r>
        <w:rPr>
          <w:rFonts w:hint="default"/>
          <w:b/>
          <w:bCs/>
        </w:rPr>
        <w:t>danh mục</w:t>
      </w:r>
      <w:r>
        <w:rPr>
          <w:rFonts w:hint="default"/>
        </w:rPr>
        <w:t xml:space="preserve">, bảng </w:t>
      </w:r>
      <w:r>
        <w:rPr>
          <w:rFonts w:hint="default"/>
          <w:b/>
          <w:bCs/>
        </w:rPr>
        <w:t>sản phẩm</w:t>
      </w:r>
      <w:r>
        <w:rPr>
          <w:rFonts w:hint="default"/>
        </w:rPr>
        <w:t xml:space="preserve">, bảng </w:t>
      </w:r>
      <w:r>
        <w:rPr>
          <w:rFonts w:hint="default"/>
          <w:b/>
          <w:bCs/>
        </w:rPr>
        <w:t>đơn hàng</w:t>
      </w:r>
      <w:r>
        <w:rPr>
          <w:rFonts w:hint="default"/>
        </w:rPr>
        <w:t xml:space="preserve"> và bảng </w:t>
      </w:r>
      <w:r>
        <w:rPr>
          <w:rFonts w:hint="default"/>
          <w:b/>
          <w:bCs/>
        </w:rPr>
        <w:t>chi tiết đơn hàng</w:t>
      </w:r>
      <w:r>
        <w:rPr>
          <w:rFonts w:hint="default"/>
        </w:rPr>
        <w:t>.</w:t>
      </w:r>
    </w:p>
    <w:p w14:paraId="69E4BE0A">
      <w:pPr>
        <w:bidi w:val="0"/>
        <w:ind w:firstLine="720" w:firstLineChars="0"/>
        <w:rPr>
          <w:rFonts w:hint="default"/>
        </w:rPr>
      </w:pPr>
      <w:r>
        <w:rPr>
          <w:rFonts w:hint="default"/>
        </w:rPr>
        <w:t xml:space="preserve">Bảng </w:t>
      </w:r>
      <w:r>
        <w:rPr>
          <w:rFonts w:hint="default"/>
          <w:b/>
          <w:bCs/>
        </w:rPr>
        <w:t>người dùng</w:t>
      </w:r>
      <w:r>
        <w:rPr>
          <w:rFonts w:hint="default"/>
        </w:rPr>
        <w:t xml:space="preserve"> dùng để lưu trữ các thông tin liên quan đến tài khoản đăng nhập của khách hàng hoặc quản trị viên, chẳng hạn như họ tên, email, mật khẩu, số điện thoại, địa chỉ và quyền truy cập. Dữ liệu trong bảng này giúp hệ thống nhận diện người dùng, thực hiện chức năng đăng nhập và phân quyền truy cập phù hợp. Đây là một thành phần quan trọng trong các website có hỗ trợ chức năng tài khoản cá nhân và quản lý người dùng.</w:t>
      </w:r>
    </w:p>
    <w:p w14:paraId="51CB5DD2">
      <w:pPr>
        <w:bidi w:val="0"/>
        <w:ind w:firstLine="720" w:firstLineChars="0"/>
        <w:rPr>
          <w:rFonts w:hint="default"/>
        </w:rPr>
      </w:pPr>
      <w:r>
        <w:rPr>
          <w:rFonts w:hint="default"/>
        </w:rPr>
        <w:t xml:space="preserve">Bảng </w:t>
      </w:r>
      <w:r>
        <w:rPr>
          <w:rFonts w:hint="default"/>
          <w:b/>
          <w:bCs/>
        </w:rPr>
        <w:t>danh mục</w:t>
      </w:r>
      <w:r>
        <w:rPr>
          <w:rFonts w:hint="default"/>
        </w:rPr>
        <w:t xml:space="preserve"> được sử dụng để lưu trữ các nhóm món ăn khác nhau trong hệ thống, ví dụ như món chính, món phụ, đồ uống hoặc món tráng miệng. Việc phân chia sản phẩm theo danh mục giúp cho dữ liệu được sắp xếp rõ ràng hơn, đồng thời hỗ trợ khách hàng tìm kiếm và lọc món ăn một cách thuận tiện. Mỗi danh mục thường có các thông tin cơ bản như mã danh mục, tên danh mục và mô tả ngắn nếu cần.</w:t>
      </w:r>
    </w:p>
    <w:p w14:paraId="2621807D">
      <w:pPr>
        <w:bidi w:val="0"/>
        <w:ind w:firstLine="720" w:firstLineChars="0"/>
        <w:rPr>
          <w:rFonts w:hint="default"/>
        </w:rPr>
      </w:pPr>
      <w:r>
        <w:rPr>
          <w:rFonts w:hint="default"/>
        </w:rPr>
        <w:t xml:space="preserve">Bảng </w:t>
      </w:r>
      <w:r>
        <w:rPr>
          <w:rFonts w:hint="default"/>
          <w:b/>
          <w:bCs/>
        </w:rPr>
        <w:t>sản phẩm</w:t>
      </w:r>
      <w:r>
        <w:rPr>
          <w:rFonts w:hint="default"/>
        </w:rPr>
        <w:t xml:space="preserve"> là nơi lưu trữ thông tin chi tiết về các món ăn được cung cấp trên website. Dữ liệu trong bảng này thường bao gồm tên món ăn, giá bán, hình ảnh, mô tả, trạng thái hoạt động và mã danh mục liên kết. Bảng sản phẩm có mối quan hệ với bảng danh mục để xác định mỗi món ăn thuộc nhóm nào. Đây là bảng dữ liệu quan trọng nhất trong hệ thống vì nó phản ánh trực tiếp các món ăn mà khách hàng có thể lựa chọn và đặt mua.</w:t>
      </w:r>
    </w:p>
    <w:p w14:paraId="04E70916">
      <w:pPr>
        <w:bidi w:val="0"/>
        <w:ind w:firstLine="720" w:firstLineChars="0"/>
        <w:rPr>
          <w:rFonts w:hint="default"/>
        </w:rPr>
      </w:pPr>
      <w:r>
        <w:rPr>
          <w:rFonts w:hint="default"/>
        </w:rPr>
        <w:t xml:space="preserve">Bảng </w:t>
      </w:r>
      <w:r>
        <w:rPr>
          <w:rFonts w:hint="default"/>
          <w:b/>
          <w:bCs/>
        </w:rPr>
        <w:t>đơn hàng</w:t>
      </w:r>
      <w:r>
        <w:rPr>
          <w:rFonts w:hint="default"/>
        </w:rPr>
        <w:t xml:space="preserve"> được dùng để lưu trữ thông tin tổng quát của mỗi lần đặt hàng do khách hàng thực hiện. Các trường dữ liệu trong bảng này có thể bao gồm mã đơn hàng, mã người dùng, ngày đặt hàng, tổng tiền, trạng thái đơn hàng, thông tin nhận hàng và phương thức thanh toán. Bảng đơn hàng giúp hệ thống theo dõi toàn bộ quá trình mua hàng của khách hàng, đồng thời hỗ trợ quản trị viên quản lý và xử lý các đơn đã phát sinh.</w:t>
      </w:r>
    </w:p>
    <w:p w14:paraId="68804C67">
      <w:pPr>
        <w:bidi w:val="0"/>
        <w:ind w:firstLine="720" w:firstLineChars="0"/>
        <w:rPr>
          <w:rFonts w:hint="default"/>
        </w:rPr>
      </w:pPr>
      <w:r>
        <w:rPr>
          <w:rFonts w:hint="default"/>
        </w:rPr>
        <w:t xml:space="preserve">Bên cạnh đó, bảng </w:t>
      </w:r>
      <w:r>
        <w:rPr>
          <w:rFonts w:hint="default"/>
          <w:b/>
          <w:bCs/>
        </w:rPr>
        <w:t>chi tiết đơn hàng</w:t>
      </w:r>
      <w:r>
        <w:rPr>
          <w:rFonts w:hint="default"/>
        </w:rPr>
        <w:t xml:space="preserve"> được sử dụng để lưu trữ danh sách các món ăn cụ thể có trong từng đơn hàng. Mỗi dòng dữ liệu trong bảng này thường thể hiện một sản phẩm thuộc một đơn hàng nhất định, bao gồm mã đơn hàng, mã sản phẩm, số lượng và giá tại thời điểm đặt hàng. Bảng chi tiết đơn hàng có vai trò liên kết giữa bảng đơn hàng và bảng sản phẩm, giúp hệ thống xác định chính xác khách hàng đã đặt những món nào, số lượng bao nhiêu và tổng tiền được tính ra như thế nào.</w:t>
      </w:r>
    </w:p>
    <w:p w14:paraId="33CAAC78">
      <w:pPr>
        <w:bidi w:val="0"/>
        <w:ind w:firstLine="720" w:firstLineChars="0"/>
        <w:rPr>
          <w:rFonts w:hint="default"/>
        </w:rPr>
      </w:pPr>
      <w:r>
        <w:rPr>
          <w:rFonts w:hint="default"/>
        </w:rPr>
        <w:t>Việc tổ chức dữ liệu theo các bảng như trên cho thấy MySQL rất phù hợp với mô hình dữ liệu của website đặt đồ ăn. Không chỉ hỗ trợ lưu trữ dữ liệu một cách có hệ thống, MySQL còn cho phép thiết lập khóa chính, khóa ngoại và các mối quan hệ giữa các bảng, từ đó giúp hạn chế trùng lặp dữ liệu và tăng độ chính xác trong quá trình quản lý. Ngoài ra, MySQL còn hỗ trợ truy vấn dữ liệu nhanh chóng, đáp ứng tốt các thao tác như tìm kiếm món ăn, lọc theo danh mục, xem lịch sử đơn hàng hoặc thống kê dữ liệu trong hệ thống.</w:t>
      </w:r>
    </w:p>
    <w:p w14:paraId="3A5A6C07">
      <w:pPr>
        <w:bidi w:val="0"/>
        <w:ind w:firstLine="720" w:firstLineChars="0"/>
        <w:rPr>
          <w:rFonts w:hint="default"/>
        </w:rPr>
      </w:pPr>
      <w:r>
        <w:rPr>
          <w:rFonts w:hint="default"/>
        </w:rPr>
        <w:t>Một ưu điểm quan trọng của MySQL là khả năng</w:t>
      </w:r>
      <w:r>
        <w:rPr>
          <w:rFonts w:hint="default"/>
          <w:b/>
          <w:bCs/>
        </w:rPr>
        <w:t xml:space="preserve"> hỗ trợ tốt cho các website vừa và nhỏ</w:t>
      </w:r>
      <w:r>
        <w:rPr>
          <w:rFonts w:hint="default"/>
        </w:rPr>
        <w:t>. Đối với các hệ thống có quy mô như đề tài website đặt đồ ăn, MySQL hoàn toàn có thể đáp ứng tốt về hiệu năng, độ ổn định và khả năng quản lý dữ liệu. Hệ quản trị này cũng dễ cài đặt, dễ sử dụng, có tài liệu phong phú và tương thích tốt với nhiều công cụ phát triển web, đặc biệt là Laravel. Khi kết hợp với Eloquent ORM của Laravel, việc thao tác với cơ sở dữ liệu MySQL trở nên đơn giản hơn, giúp cho quá trình lập trình và quản lý hệ thống đạt hiệu quả cao hơn.</w:t>
      </w:r>
    </w:p>
    <w:p w14:paraId="26CBB0BA">
      <w:pPr>
        <w:bidi w:val="0"/>
        <w:ind w:firstLine="720" w:firstLineChars="0"/>
        <w:rPr>
          <w:rFonts w:hint="default"/>
        </w:rPr>
      </w:pPr>
      <w:r>
        <w:rPr>
          <w:rFonts w:hint="default"/>
        </w:rPr>
        <w:t>Từ đó có thể thấy rằng, MySQL là một lựa chọn phù hợp và hiệu quả trong việc xây dựng cơ sở dữ liệu cho website đặt đồ ăn trực tuyến. Việc sử dụng MySQL không chỉ giúp hệ thống quản lý dữ liệu người dùng, sản phẩm, danh mục và đơn hàng một cách khoa học mà còn bảo đảm tính khả thi, ổn định và dễ triển khai đối với một đề tài có quy mô vừa phải như bài tập lớn chuyên đề.</w:t>
      </w:r>
    </w:p>
    <w:p w14:paraId="2D5E2C3D">
      <w:pPr>
        <w:pStyle w:val="3"/>
        <w:bidi w:val="0"/>
        <w:rPr>
          <w:rFonts w:hint="default"/>
        </w:rPr>
      </w:pPr>
      <w:bookmarkStart w:id="51" w:name="_Toc30508"/>
      <w:r>
        <w:rPr>
          <w:rFonts w:hint="default"/>
        </w:rPr>
        <w:t>2.7. Các công cụ hỗ trợ phát triển hệ thống</w:t>
      </w:r>
      <w:bookmarkEnd w:id="51"/>
    </w:p>
    <w:p w14:paraId="0AA17700">
      <w:pPr>
        <w:bidi w:val="0"/>
        <w:ind w:firstLine="720" w:firstLineChars="0"/>
        <w:rPr>
          <w:rFonts w:hint="default"/>
        </w:rPr>
      </w:pPr>
      <w:r>
        <w:rPr>
          <w:rFonts w:hint="default"/>
        </w:rPr>
        <w:t>Trong quá trình xây dựng website đặt đồ ăn bằng Laravel, bên cạnh các ngôn ngữ lập trình và công nghệ chính, việc sử dụng các công cụ hỗ trợ phát triển hệ thống là rất cần thiết. Những công cụ này giúp quá trình cài đặt môi trường, lập trình, quản lý mã nguồn, kiểm tra dữ liệu và triển khai chức năng được thực hiện thuận lợi, nhanh chóng và chính xác hơn. Việc lựa chọn các công cụ phù hợp không chỉ giúp tiết kiệm thời gian phát triển mà còn góp phần nâng cao hiệu quả làm việc trong suốt quá trình thực hiện đề tài.</w:t>
      </w:r>
    </w:p>
    <w:p w14:paraId="699C4F54">
      <w:pPr>
        <w:bidi w:val="0"/>
        <w:ind w:firstLine="720" w:firstLineChars="0"/>
        <w:rPr>
          <w:rFonts w:hint="default"/>
        </w:rPr>
      </w:pPr>
      <w:r>
        <w:rPr>
          <w:rFonts w:hint="default"/>
        </w:rPr>
        <w:t xml:space="preserve">Trước hết, để xây dựng và chạy hệ thống trên môi trường máy tính cá nhân, cần có một công cụ hỗ trợ tạo </w:t>
      </w:r>
      <w:r>
        <w:rPr>
          <w:rFonts w:hint="default"/>
          <w:b/>
          <w:bCs/>
        </w:rPr>
        <w:t>máy chủ cục bộ</w:t>
      </w:r>
      <w:r>
        <w:rPr>
          <w:rFonts w:hint="default"/>
        </w:rPr>
        <w:t xml:space="preserve">. Trong đề tài này có thể sử dụng </w:t>
      </w:r>
      <w:r>
        <w:rPr>
          <w:rFonts w:hint="default"/>
          <w:b/>
          <w:bCs/>
        </w:rPr>
        <w:t>Laragon</w:t>
      </w:r>
      <w:r>
        <w:rPr>
          <w:rFonts w:hint="default"/>
        </w:rPr>
        <w:t xml:space="preserve">. Đây là hai công cụ phổ biến dùng để tạo môi trường phát triển web trên máy tính, tích hợp sẵn các thành phần cần thiết như Apache, PHP và MySQL. </w:t>
      </w:r>
    </w:p>
    <w:p w14:paraId="6EA55EE9">
      <w:pPr>
        <w:bidi w:val="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253105" cy="1828800"/>
            <wp:effectExtent l="0" t="0" r="4445" b="0"/>
            <wp:docPr id="34"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5" descr="IMG_256"/>
                    <pic:cNvPicPr>
                      <a:picLocks noChangeAspect="1"/>
                    </pic:cNvPicPr>
                  </pic:nvPicPr>
                  <pic:blipFill>
                    <a:blip r:embed="rId22"/>
                    <a:stretch>
                      <a:fillRect/>
                    </a:stretch>
                  </pic:blipFill>
                  <pic:spPr>
                    <a:xfrm>
                      <a:off x="0" y="0"/>
                      <a:ext cx="3253105" cy="1828800"/>
                    </a:xfrm>
                    <a:prstGeom prst="rect">
                      <a:avLst/>
                    </a:prstGeom>
                    <a:noFill/>
                    <a:ln w="9525">
                      <a:noFill/>
                    </a:ln>
                  </pic:spPr>
                </pic:pic>
              </a:graphicData>
            </a:graphic>
          </wp:inline>
        </w:drawing>
      </w:r>
    </w:p>
    <w:p w14:paraId="3E06083D">
      <w:pPr>
        <w:pStyle w:val="23"/>
        <w:bidi w:val="0"/>
        <w:jc w:val="center"/>
        <w:rPr>
          <w:rFonts w:hint="default" w:ascii="SimSun" w:hAnsi="SimSun" w:eastAsia="SimSun" w:cs="SimSun"/>
          <w:sz w:val="24"/>
          <w:szCs w:val="24"/>
          <w:lang w:val="en-US"/>
        </w:rPr>
      </w:pPr>
      <w:bookmarkStart w:id="52" w:name="_Toc16611"/>
      <w:bookmarkStart w:id="53" w:name="_Toc406"/>
      <w:bookmarkStart w:id="54" w:name="_Toc30315"/>
      <w:r>
        <w:t xml:space="preserve">Hình 2. </w:t>
      </w:r>
      <w:r>
        <w:fldChar w:fldCharType="begin"/>
      </w:r>
      <w:r>
        <w:instrText xml:space="preserve"> SEQ Hình_2. \* ARABIC </w:instrText>
      </w:r>
      <w:r>
        <w:fldChar w:fldCharType="separate"/>
      </w:r>
      <w:r>
        <w:t>12</w:t>
      </w:r>
      <w:r>
        <w:fldChar w:fldCharType="end"/>
      </w:r>
      <w:r>
        <w:rPr>
          <w:lang w:val="en-US"/>
        </w:rPr>
        <w:t>: Laragon</w:t>
      </w:r>
      <w:bookmarkEnd w:id="52"/>
      <w:bookmarkEnd w:id="53"/>
      <w:bookmarkEnd w:id="54"/>
    </w:p>
    <w:p w14:paraId="7ED846A0">
      <w:pPr>
        <w:bidi w:val="0"/>
        <w:ind w:firstLine="720" w:firstLineChars="0"/>
        <w:rPr>
          <w:rFonts w:hint="default"/>
        </w:rPr>
      </w:pPr>
      <w:r>
        <w:rPr>
          <w:rFonts w:hint="default"/>
        </w:rPr>
        <w:t>Nhờ đó, người phát triển có thể dễ dàng chạy thử website trên localhost mà không cần cấu hình máy chủ phức tạp. XAMPP thường được sử dụng rộng rãi nhờ tính phổ biến và dễ cài đặt, trong khi Laragon có ưu điểm là gọn nhẹ, khởi động nhanh và hỗ trợ tốt cho các dự án Laravel.</w:t>
      </w:r>
    </w:p>
    <w:p w14:paraId="684DD02F">
      <w:pPr>
        <w:bidi w:val="0"/>
        <w:ind w:firstLine="720" w:firstLineChars="0"/>
        <w:rPr>
          <w:rFonts w:hint="default"/>
        </w:rPr>
      </w:pPr>
      <w:r>
        <w:rPr>
          <w:rFonts w:hint="default"/>
        </w:rPr>
        <w:t xml:space="preserve">Bên cạnh môi trường chạy hệ thống, </w:t>
      </w:r>
      <w:r>
        <w:rPr>
          <w:rFonts w:hint="default"/>
          <w:b/>
          <w:bCs/>
        </w:rPr>
        <w:t>Visual Studio Code (VS Code)</w:t>
      </w:r>
      <w:r>
        <w:rPr>
          <w:rFonts w:hint="default"/>
        </w:rPr>
        <w:t xml:space="preserve"> là công cụ được sử dụng để lập trình và chỉnh sửa mã nguồn. Đây là một trình soạn thảo mã nguồn mạnh, giao diện trực quan, hỗ trợ nhiều ngôn ngữ lập trình và có thể cài đặt thêm nhiều tiện ích mở rộng phục vụ phát triển web. </w:t>
      </w:r>
    </w:p>
    <w:p w14:paraId="695D1BD2">
      <w:pPr>
        <w:bidi w:val="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657600" cy="1828800"/>
            <wp:effectExtent l="0" t="0" r="0" b="0"/>
            <wp:docPr id="35"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6" descr="IMG_256"/>
                    <pic:cNvPicPr>
                      <a:picLocks noChangeAspect="1"/>
                    </pic:cNvPicPr>
                  </pic:nvPicPr>
                  <pic:blipFill>
                    <a:blip r:embed="rId23"/>
                    <a:stretch>
                      <a:fillRect/>
                    </a:stretch>
                  </pic:blipFill>
                  <pic:spPr>
                    <a:xfrm>
                      <a:off x="0" y="0"/>
                      <a:ext cx="3657600" cy="1828800"/>
                    </a:xfrm>
                    <a:prstGeom prst="rect">
                      <a:avLst/>
                    </a:prstGeom>
                    <a:noFill/>
                    <a:ln w="9525">
                      <a:noFill/>
                    </a:ln>
                  </pic:spPr>
                </pic:pic>
              </a:graphicData>
            </a:graphic>
          </wp:inline>
        </w:drawing>
      </w:r>
    </w:p>
    <w:p w14:paraId="708303D9">
      <w:pPr>
        <w:pStyle w:val="23"/>
        <w:bidi w:val="0"/>
        <w:jc w:val="center"/>
        <w:rPr>
          <w:rFonts w:hint="default" w:ascii="SimSun" w:hAnsi="SimSun" w:eastAsia="SimSun" w:cs="SimSun"/>
          <w:sz w:val="24"/>
          <w:szCs w:val="24"/>
          <w:lang w:val="en-US"/>
        </w:rPr>
      </w:pPr>
      <w:bookmarkStart w:id="55" w:name="_Toc29111"/>
      <w:bookmarkStart w:id="56" w:name="_Toc536"/>
      <w:bookmarkStart w:id="57" w:name="_Toc30787"/>
      <w:r>
        <w:t xml:space="preserve">Hình 2. </w:t>
      </w:r>
      <w:r>
        <w:fldChar w:fldCharType="begin"/>
      </w:r>
      <w:r>
        <w:instrText xml:space="preserve"> SEQ Hình_2. \* ARABIC </w:instrText>
      </w:r>
      <w:r>
        <w:fldChar w:fldCharType="separate"/>
      </w:r>
      <w:r>
        <w:t>13</w:t>
      </w:r>
      <w:r>
        <w:fldChar w:fldCharType="end"/>
      </w:r>
      <w:r>
        <w:rPr>
          <w:lang w:val="en-US"/>
        </w:rPr>
        <w:t>: Visual Studio Code (VS Code</w:t>
      </w:r>
      <w:bookmarkEnd w:id="55"/>
      <w:bookmarkEnd w:id="56"/>
      <w:bookmarkEnd w:id="57"/>
    </w:p>
    <w:p w14:paraId="371B69C4">
      <w:pPr>
        <w:bidi w:val="0"/>
        <w:ind w:firstLine="720" w:firstLineChars="0"/>
        <w:rPr>
          <w:rFonts w:hint="default"/>
        </w:rPr>
      </w:pPr>
      <w:r>
        <w:rPr>
          <w:rFonts w:hint="default"/>
        </w:rPr>
        <w:t>Trong quá trình thực hiện đề tài, VS Code hỗ trợ viết mã PHP, HTML, CSS, JavaScript cũng như quản lý cấu trúc thư mục của Laravel một cách thuận tiện. Ngoài ra, công cụ này còn có khả năng tích hợp terminal, gợi ý cú pháp và kiểm tra lỗi, giúp lập trình viên thao tác hiệu quả hơn.</w:t>
      </w:r>
    </w:p>
    <w:p w14:paraId="73BF9F6A">
      <w:pPr>
        <w:bidi w:val="0"/>
        <w:ind w:firstLine="720" w:firstLineChars="0"/>
        <w:rPr>
          <w:rFonts w:hint="default"/>
        </w:rPr>
      </w:pPr>
      <w:r>
        <w:rPr>
          <w:rFonts w:hint="default"/>
        </w:rPr>
        <w:t xml:space="preserve">Một công cụ rất quan trọng khi làm việc với Laravel là </w:t>
      </w:r>
      <w:r>
        <w:rPr>
          <w:rFonts w:hint="default"/>
          <w:b/>
          <w:bCs/>
        </w:rPr>
        <w:t>Composer</w:t>
      </w:r>
      <w:r>
        <w:rPr>
          <w:rFonts w:hint="default"/>
        </w:rPr>
        <w:t xml:space="preserve">. Đây là trình quản lý thư viện dành cho PHP, được sử dụng để cài đặt framework Laravel cũng như các gói thư viện bổ sung cần thiết cho dự án. </w:t>
      </w:r>
    </w:p>
    <w:p w14:paraId="676FE403">
      <w:pPr>
        <w:bidi w:val="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296920" cy="1828800"/>
            <wp:effectExtent l="0" t="0" r="17780" b="0"/>
            <wp:docPr id="36" name="Picture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7" descr="IMG_256"/>
                    <pic:cNvPicPr>
                      <a:picLocks noChangeAspect="1"/>
                    </pic:cNvPicPr>
                  </pic:nvPicPr>
                  <pic:blipFill>
                    <a:blip r:embed="rId24"/>
                    <a:stretch>
                      <a:fillRect/>
                    </a:stretch>
                  </pic:blipFill>
                  <pic:spPr>
                    <a:xfrm>
                      <a:off x="0" y="0"/>
                      <a:ext cx="3296920" cy="1828800"/>
                    </a:xfrm>
                    <a:prstGeom prst="rect">
                      <a:avLst/>
                    </a:prstGeom>
                    <a:noFill/>
                    <a:ln w="9525">
                      <a:noFill/>
                    </a:ln>
                  </pic:spPr>
                </pic:pic>
              </a:graphicData>
            </a:graphic>
          </wp:inline>
        </w:drawing>
      </w:r>
    </w:p>
    <w:p w14:paraId="17D6E680">
      <w:pPr>
        <w:pStyle w:val="23"/>
        <w:bidi w:val="0"/>
        <w:jc w:val="center"/>
        <w:rPr>
          <w:rFonts w:hint="default" w:ascii="SimSun" w:hAnsi="SimSun" w:eastAsia="SimSun" w:cs="SimSun"/>
          <w:sz w:val="24"/>
          <w:szCs w:val="24"/>
          <w:lang w:val="en-US"/>
        </w:rPr>
      </w:pPr>
      <w:bookmarkStart w:id="58" w:name="_Toc24281"/>
      <w:bookmarkStart w:id="59" w:name="_Toc2155"/>
      <w:bookmarkStart w:id="60" w:name="_Toc30350"/>
      <w:r>
        <w:t xml:space="preserve">Hình 2. </w:t>
      </w:r>
      <w:r>
        <w:fldChar w:fldCharType="begin"/>
      </w:r>
      <w:r>
        <w:instrText xml:space="preserve"> SEQ Hình_2. \* ARABIC </w:instrText>
      </w:r>
      <w:r>
        <w:fldChar w:fldCharType="separate"/>
      </w:r>
      <w:r>
        <w:t>14</w:t>
      </w:r>
      <w:r>
        <w:fldChar w:fldCharType="end"/>
      </w:r>
      <w:r>
        <w:rPr>
          <w:lang w:val="en-US"/>
        </w:rPr>
        <w:t>: Composer</w:t>
      </w:r>
      <w:bookmarkEnd w:id="58"/>
      <w:bookmarkEnd w:id="59"/>
      <w:bookmarkEnd w:id="60"/>
    </w:p>
    <w:p w14:paraId="58307333">
      <w:pPr>
        <w:bidi w:val="0"/>
        <w:ind w:firstLine="720" w:firstLineChars="0"/>
        <w:rPr>
          <w:rFonts w:hint="default"/>
        </w:rPr>
      </w:pPr>
      <w:r>
        <w:rPr>
          <w:rFonts w:hint="default"/>
        </w:rPr>
        <w:t>Composer giúp quản lý các phụ thuộc của hệ thống một cách đồng bộ và tự động, từ đó giảm đáng kể thời gian cấu hình thủ công. Trong quá trình phát triển đề tài, Composer đóng vai trò thiết yếu trong việc tạo project Laravel mới, cài đặt package và cập nhật các thành phần liên quan của dự án.</w:t>
      </w:r>
    </w:p>
    <w:p w14:paraId="5313EECF">
      <w:pPr>
        <w:bidi w:val="0"/>
        <w:ind w:firstLine="720" w:firstLineChars="0"/>
        <w:rPr>
          <w:rFonts w:hint="default"/>
        </w:rPr>
      </w:pPr>
      <w:r>
        <w:rPr>
          <w:rFonts w:hint="default"/>
        </w:rPr>
        <w:t xml:space="preserve">Để quản lý và thao tác với cơ sở dữ liệu, công cụ </w:t>
      </w:r>
      <w:r>
        <w:rPr>
          <w:rFonts w:hint="default"/>
          <w:b/>
          <w:bCs/>
        </w:rPr>
        <w:t xml:space="preserve">phpMyAdmin </w:t>
      </w:r>
      <w:r>
        <w:rPr>
          <w:rFonts w:hint="default"/>
        </w:rPr>
        <w:t xml:space="preserve">thường được sử dụng. Đây là một phần mềm quản trị cơ sở dữ liệu MySQL thông qua giao diện web, cho phép người dùng dễ dàng tạo bảng, chỉnh sửa cấu trúc dữ liệu, thêm hoặc xóa bản ghi và theo dõi nội dung trong các bảng dữ liệu. </w:t>
      </w:r>
    </w:p>
    <w:p w14:paraId="66D883C9">
      <w:pPr>
        <w:bidi w:val="0"/>
        <w:jc w:val="center"/>
        <w:rPr>
          <w:rFonts w:hint="default"/>
        </w:rPr>
      </w:pPr>
      <w:r>
        <w:rPr>
          <w:rFonts w:ascii="SimSun" w:hAnsi="SimSun" w:eastAsia="SimSun" w:cs="SimSun"/>
          <w:sz w:val="24"/>
          <w:szCs w:val="24"/>
        </w:rPr>
        <w:drawing>
          <wp:inline distT="0" distB="0" distL="114300" distR="114300">
            <wp:extent cx="3483610" cy="1828800"/>
            <wp:effectExtent l="0" t="0" r="0" b="0"/>
            <wp:docPr id="37"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8" descr="IMG_256"/>
                    <pic:cNvPicPr>
                      <a:picLocks noChangeAspect="1"/>
                    </pic:cNvPicPr>
                  </pic:nvPicPr>
                  <pic:blipFill>
                    <a:blip r:embed="rId25"/>
                    <a:stretch>
                      <a:fillRect/>
                    </a:stretch>
                  </pic:blipFill>
                  <pic:spPr>
                    <a:xfrm>
                      <a:off x="0" y="0"/>
                      <a:ext cx="3483610" cy="1828800"/>
                    </a:xfrm>
                    <a:prstGeom prst="rect">
                      <a:avLst/>
                    </a:prstGeom>
                    <a:noFill/>
                    <a:ln w="9525">
                      <a:noFill/>
                    </a:ln>
                  </pic:spPr>
                </pic:pic>
              </a:graphicData>
            </a:graphic>
          </wp:inline>
        </w:drawing>
      </w:r>
    </w:p>
    <w:p w14:paraId="382DABE4">
      <w:pPr>
        <w:pStyle w:val="23"/>
        <w:bidi w:val="0"/>
        <w:rPr>
          <w:rFonts w:hint="default"/>
          <w:lang w:val="en-US"/>
        </w:rPr>
      </w:pPr>
      <w:bookmarkStart w:id="61" w:name="_Toc27354"/>
      <w:bookmarkStart w:id="62" w:name="_Toc16534"/>
      <w:bookmarkStart w:id="63" w:name="_Toc5391"/>
      <w:r>
        <w:t xml:space="preserve">Hình 2. </w:t>
      </w:r>
      <w:r>
        <w:fldChar w:fldCharType="begin"/>
      </w:r>
      <w:r>
        <w:instrText xml:space="preserve"> SEQ Hình_2. \* ARABIC </w:instrText>
      </w:r>
      <w:r>
        <w:fldChar w:fldCharType="separate"/>
      </w:r>
      <w:r>
        <w:t>15</w:t>
      </w:r>
      <w:r>
        <w:fldChar w:fldCharType="end"/>
      </w:r>
      <w:r>
        <w:rPr>
          <w:lang w:val="en-US"/>
        </w:rPr>
        <w:t>: phpMyAdmin</w:t>
      </w:r>
      <w:bookmarkEnd w:id="61"/>
      <w:bookmarkEnd w:id="62"/>
      <w:bookmarkEnd w:id="63"/>
      <w:r>
        <w:rPr>
          <w:lang w:val="en-US"/>
        </w:rPr>
        <w:t xml:space="preserve"> </w:t>
      </w:r>
    </w:p>
    <w:p w14:paraId="54899207">
      <w:pPr>
        <w:bidi w:val="0"/>
        <w:ind w:firstLine="720" w:firstLineChars="0"/>
        <w:rPr>
          <w:rFonts w:hint="default"/>
        </w:rPr>
      </w:pPr>
      <w:r>
        <w:rPr>
          <w:rFonts w:hint="default"/>
        </w:rPr>
        <w:t>Đối với đề tài website đặt đồ ăn, phpMyAdmin hỗ trợ kiểm tra các bảng như người dùng, sản phẩm, danh mục, đơn hàng và chi tiết đơn hàng trong quá trình xây dựng và kiểm thử hệ thống. Nhờ giao diện trực quan, công cụ này giúp việc quản lý dữ liệu trở nên dễ dàng hơn so với thao tác hoàn toàn bằng câu lệnh SQL.</w:t>
      </w:r>
    </w:p>
    <w:p w14:paraId="54AD41B3">
      <w:pPr>
        <w:bidi w:val="0"/>
        <w:ind w:firstLine="720" w:firstLineChars="0"/>
        <w:rPr>
          <w:rFonts w:hint="default"/>
        </w:rPr>
      </w:pPr>
      <w:r>
        <w:rPr>
          <w:rFonts w:hint="default"/>
        </w:rPr>
        <w:t xml:space="preserve">Ngoài ra, để phục vụ cho việc lưu trữ và quản lý phiên bản mã nguồn, </w:t>
      </w:r>
      <w:r>
        <w:rPr>
          <w:rFonts w:hint="default"/>
          <w:b/>
          <w:bCs/>
        </w:rPr>
        <w:t>Git và GitHub</w:t>
      </w:r>
      <w:r>
        <w:rPr>
          <w:rFonts w:hint="default"/>
        </w:rPr>
        <w:t xml:space="preserve"> là những công cụ hỗ trợ rất quan trọng. Git là hệ thống quản lý phiên bản phân tán, cho phép theo dõi các thay đổi trong mã nguồn theo thời gian, hỗ trợ quay lại phiên bản trước khi cần thiết và giúp việc phát triển theo từng giai đoạn được kiểm soát tốt hơn. </w:t>
      </w:r>
    </w:p>
    <w:p w14:paraId="6CFCEBE2">
      <w:pPr>
        <w:bidi w:val="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657600" cy="1828800"/>
            <wp:effectExtent l="0" t="0" r="0" b="0"/>
            <wp:docPr id="38"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9" descr="IMG_256"/>
                    <pic:cNvPicPr>
                      <a:picLocks noChangeAspect="1"/>
                    </pic:cNvPicPr>
                  </pic:nvPicPr>
                  <pic:blipFill>
                    <a:blip r:embed="rId26"/>
                    <a:stretch>
                      <a:fillRect/>
                    </a:stretch>
                  </pic:blipFill>
                  <pic:spPr>
                    <a:xfrm>
                      <a:off x="0" y="0"/>
                      <a:ext cx="3657600" cy="1828800"/>
                    </a:xfrm>
                    <a:prstGeom prst="rect">
                      <a:avLst/>
                    </a:prstGeom>
                    <a:noFill/>
                    <a:ln w="9525">
                      <a:noFill/>
                    </a:ln>
                  </pic:spPr>
                </pic:pic>
              </a:graphicData>
            </a:graphic>
          </wp:inline>
        </w:drawing>
      </w:r>
    </w:p>
    <w:p w14:paraId="256CE579">
      <w:pPr>
        <w:pStyle w:val="23"/>
        <w:bidi w:val="0"/>
        <w:jc w:val="center"/>
        <w:rPr>
          <w:rFonts w:hint="default" w:ascii="SimSun" w:hAnsi="SimSun" w:eastAsia="SimSun" w:cs="SimSun"/>
          <w:sz w:val="24"/>
          <w:szCs w:val="24"/>
          <w:lang w:val="en-US"/>
        </w:rPr>
      </w:pPr>
      <w:bookmarkStart w:id="64" w:name="_Toc27020"/>
      <w:bookmarkStart w:id="65" w:name="_Toc20130"/>
      <w:bookmarkStart w:id="66" w:name="_Toc27417"/>
      <w:r>
        <w:t xml:space="preserve">Hình 2. </w:t>
      </w:r>
      <w:r>
        <w:fldChar w:fldCharType="begin"/>
      </w:r>
      <w:r>
        <w:instrText xml:space="preserve"> SEQ Hình_2. \* ARABIC </w:instrText>
      </w:r>
      <w:r>
        <w:fldChar w:fldCharType="separate"/>
      </w:r>
      <w:r>
        <w:t>16</w:t>
      </w:r>
      <w:r>
        <w:fldChar w:fldCharType="end"/>
      </w:r>
      <w:r>
        <w:rPr>
          <w:lang w:val="en-US"/>
        </w:rPr>
        <w:t>: Git và GitHub</w:t>
      </w:r>
      <w:bookmarkEnd w:id="64"/>
      <w:bookmarkEnd w:id="65"/>
      <w:bookmarkEnd w:id="66"/>
    </w:p>
    <w:p w14:paraId="4D6FE873">
      <w:pPr>
        <w:bidi w:val="0"/>
        <w:ind w:firstLine="720" w:firstLineChars="0"/>
        <w:rPr>
          <w:rFonts w:hint="default"/>
        </w:rPr>
      </w:pPr>
      <w:r>
        <w:rPr>
          <w:rFonts w:hint="default"/>
        </w:rPr>
        <w:t>GitHub là nền tảng trực tuyến dùng để lưu trữ kho mã nguồn Git, đồng thời hỗ trợ làm việc nhóm, chia sẻ dự án và sao lưu mã nguồn trên môi trường Internet. Việc sử dụng Git và GitHub trong đề tài giúp bảo đảm an toàn cho dữ liệu mã nguồn, đồng thời tạo thuận lợi cho quá trình phát triển và chỉnh sửa hệ thống.</w:t>
      </w:r>
    </w:p>
    <w:p w14:paraId="49249BA6">
      <w:pPr>
        <w:bidi w:val="0"/>
        <w:ind w:firstLine="720" w:firstLineChars="0"/>
        <w:rPr>
          <w:rFonts w:hint="default"/>
        </w:rPr>
      </w:pPr>
      <w:r>
        <w:rPr>
          <w:rFonts w:hint="default"/>
        </w:rPr>
        <w:t xml:space="preserve">Từ những nội dung trên có thể thấy rằng, các công cụ như </w:t>
      </w:r>
      <w:r>
        <w:rPr>
          <w:rFonts w:hint="default"/>
          <w:b/>
          <w:bCs/>
        </w:rPr>
        <w:t>Laragon, VS Code, Composer, phpMyAdmin, Git/GitHub</w:t>
      </w:r>
      <w:r>
        <w:rPr>
          <w:rFonts w:hint="default"/>
        </w:rPr>
        <w:t xml:space="preserve"> đều giữ vai trò quan trọng trong quá trình phát triển hệ thống. Mỗi công cụ đảm nhận một nhiệm vụ riêng, từ hỗ trợ chạy môi trường, viết mã nguồn, quản lý thư viện, kiểm tra cơ sở dữ liệu cho đến lưu trữ phiên bản và kiểm thử chức năng. Việc kết hợp sử dụng các công cụ này giúp quá trình xây dựng website đặt đồ ăn bằng Laravel được thực hiện một cách thuận lợi, khoa học và đạt hiệu quả cao hơn.</w:t>
      </w:r>
    </w:p>
    <w:p w14:paraId="4D8DAC3C">
      <w:pPr>
        <w:rPr>
          <w:rFonts w:hint="default"/>
        </w:rPr>
      </w:pPr>
      <w:r>
        <w:rPr>
          <w:rFonts w:hint="default"/>
        </w:rPr>
        <w:br w:type="page"/>
      </w:r>
    </w:p>
    <w:p w14:paraId="581ECE47">
      <w:pPr>
        <w:pStyle w:val="2"/>
        <w:bidi w:val="0"/>
        <w:rPr>
          <w:rFonts w:hint="default"/>
        </w:rPr>
      </w:pPr>
      <w:bookmarkStart w:id="67" w:name="_Toc18923"/>
      <w:r>
        <w:rPr>
          <w:rFonts w:hint="default"/>
        </w:rPr>
        <w:t>CHƯƠNG 3: PHÂN TÍCH VÀ THIẾT KẾ HỆ THỐNG</w:t>
      </w:r>
      <w:bookmarkEnd w:id="67"/>
    </w:p>
    <w:p w14:paraId="1B3981AF">
      <w:pPr>
        <w:pStyle w:val="3"/>
        <w:bidi w:val="0"/>
        <w:rPr>
          <w:rFonts w:hint="default"/>
        </w:rPr>
      </w:pPr>
      <w:bookmarkStart w:id="68" w:name="_Toc15959"/>
      <w:r>
        <w:rPr>
          <w:rFonts w:hint="default"/>
        </w:rPr>
        <w:t>3.1. Khảo sát yêu cầu hệ thống</w:t>
      </w:r>
      <w:bookmarkEnd w:id="68"/>
    </w:p>
    <w:p w14:paraId="6A7B94AB">
      <w:pPr>
        <w:bidi w:val="0"/>
        <w:ind w:firstLine="720" w:firstLineChars="0"/>
        <w:rPr>
          <w:rFonts w:hint="default"/>
        </w:rPr>
      </w:pPr>
      <w:r>
        <w:rPr>
          <w:rFonts w:hint="default"/>
        </w:rPr>
        <w:t>Quá trình khảo sát được thực hiện dựa trên nhu cầu thực tế của hai đối tượng chính: khách hàng (người dùng cuối) và quản trị viên (chủ nhà hàng / nhân viên quản lý). Dưới đây là các yêu cầu cụ thể.</w:t>
      </w:r>
    </w:p>
    <w:p w14:paraId="76438F58">
      <w:pPr>
        <w:pStyle w:val="4"/>
        <w:bidi w:val="0"/>
        <w:rPr>
          <w:rFonts w:hint="default"/>
        </w:rPr>
      </w:pPr>
      <w:bookmarkStart w:id="69" w:name="_Toc22475"/>
      <w:r>
        <w:rPr>
          <w:rFonts w:hint="default"/>
        </w:rPr>
        <w:t>3.1.1. Yêu cầu dành cho khách hàng</w:t>
      </w:r>
      <w:bookmarkEnd w:id="69"/>
    </w:p>
    <w:p w14:paraId="7789446E">
      <w:pPr>
        <w:bidi w:val="0"/>
        <w:ind w:firstLine="720" w:firstLineChars="0"/>
        <w:rPr>
          <w:rFonts w:hint="default"/>
        </w:rPr>
      </w:pPr>
      <w:r>
        <w:rPr>
          <w:rFonts w:hint="default"/>
        </w:rPr>
        <w:t>Xem danh sách món ăn</w:t>
      </w:r>
      <w:r>
        <w:rPr>
          <w:rFonts w:hint="default"/>
          <w:lang w:val="vi-VN"/>
        </w:rPr>
        <w:t xml:space="preserve">: </w:t>
      </w:r>
      <w:r>
        <w:rPr>
          <w:rFonts w:hint="default"/>
        </w:rPr>
        <w:t>Hệ thống phải hiển thị các món ăn kèm hình ảnh, tên, giá và đánh giá trung bình.</w:t>
      </w:r>
    </w:p>
    <w:p w14:paraId="6CDCE4E3">
      <w:pPr>
        <w:bidi w:val="0"/>
        <w:ind w:firstLine="720" w:firstLineChars="0"/>
        <w:rPr>
          <w:rFonts w:hint="default"/>
        </w:rPr>
      </w:pPr>
      <w:r>
        <w:rPr>
          <w:rFonts w:hint="default"/>
        </w:rPr>
        <w:t>Lọc món theo danh mục, giá, đánh giá</w:t>
      </w:r>
      <w:r>
        <w:rPr>
          <w:rFonts w:hint="default"/>
          <w:lang w:val="vi-VN"/>
        </w:rPr>
        <w:t xml:space="preserve">: </w:t>
      </w:r>
      <w:r>
        <w:rPr>
          <w:rFonts w:hint="default"/>
        </w:rPr>
        <w:t>Khách hàng có thể lọc món theo danh mục (món chính, đồ uống, tráng miệng…), theo khoảng giá, theo mức sao (từ 3 sao trở lên) hoặc theo chương trình khuyến mãi.</w:t>
      </w:r>
    </w:p>
    <w:p w14:paraId="50EE7878">
      <w:pPr>
        <w:bidi w:val="0"/>
        <w:ind w:firstLine="720" w:firstLineChars="0"/>
        <w:rPr>
          <w:rFonts w:hint="default"/>
        </w:rPr>
      </w:pPr>
      <w:r>
        <w:rPr>
          <w:rFonts w:hint="default"/>
        </w:rPr>
        <w:t>Tìm kiếm sản phẩm</w:t>
      </w:r>
      <w:r>
        <w:rPr>
          <w:rFonts w:hint="default"/>
          <w:lang w:val="vi-VN"/>
        </w:rPr>
        <w:t xml:space="preserve">: </w:t>
      </w:r>
      <w:r>
        <w:rPr>
          <w:rFonts w:hint="default"/>
        </w:rPr>
        <w:t>Cho phép nhập từ k</w:t>
      </w:r>
      <w:r>
        <w:rPr>
          <w:rFonts w:hint="default"/>
          <w:lang w:val="vi-VN"/>
        </w:rPr>
        <w:t>h</w:t>
      </w:r>
      <w:r>
        <w:rPr>
          <w:rFonts w:hint="default"/>
        </w:rPr>
        <w:t>óa (tên món, nguyên liệu) để tìm kiếm nhanh.</w:t>
      </w:r>
    </w:p>
    <w:p w14:paraId="3121E268">
      <w:pPr>
        <w:bidi w:val="0"/>
        <w:ind w:firstLine="720" w:firstLineChars="0"/>
        <w:rPr>
          <w:rFonts w:hint="default"/>
        </w:rPr>
      </w:pPr>
      <w:r>
        <w:rPr>
          <w:rFonts w:hint="default"/>
        </w:rPr>
        <w:t>Xem chi tiết món ăn</w:t>
      </w:r>
      <w:r>
        <w:rPr>
          <w:rFonts w:hint="default"/>
          <w:lang w:val="vi-VN"/>
        </w:rPr>
        <w:t xml:space="preserve">: </w:t>
      </w:r>
      <w:r>
        <w:rPr>
          <w:rFonts w:hint="default"/>
        </w:rPr>
        <w:t>Hiển thị đầy đủ thông tin: mô tả, giá, tùy chọn (size, topping), đánh giá chi tiết của khách hàng khác.</w:t>
      </w:r>
    </w:p>
    <w:p w14:paraId="584EBCB0">
      <w:pPr>
        <w:bidi w:val="0"/>
        <w:ind w:firstLine="720" w:firstLineChars="0"/>
        <w:rPr>
          <w:rFonts w:hint="default"/>
        </w:rPr>
      </w:pPr>
      <w:r>
        <w:rPr>
          <w:rFonts w:hint="default"/>
        </w:rPr>
        <w:t>Thêm sản phẩm vào giỏ hàng</w:t>
      </w:r>
      <w:r>
        <w:rPr>
          <w:rFonts w:hint="default"/>
          <w:lang w:val="vi-VN"/>
        </w:rPr>
        <w:t xml:space="preserve">: </w:t>
      </w:r>
      <w:r>
        <w:rPr>
          <w:rFonts w:hint="default"/>
        </w:rPr>
        <w:t>Khách hàng chọn số lượng, tùy chọn kèm theo (nếu có) và thêm vào giỏ. Giỏ hàng cập nhật ngay lập tức.</w:t>
      </w:r>
    </w:p>
    <w:p w14:paraId="7CD32A08">
      <w:pPr>
        <w:bidi w:val="0"/>
        <w:ind w:firstLine="720" w:firstLineChars="0"/>
        <w:rPr>
          <w:rFonts w:hint="default"/>
        </w:rPr>
      </w:pPr>
      <w:r>
        <w:rPr>
          <w:rFonts w:hint="default"/>
        </w:rPr>
        <w:t>Quản lý giỏ hàng</w:t>
      </w:r>
      <w:r>
        <w:rPr>
          <w:rFonts w:hint="default"/>
          <w:lang w:val="vi-VN"/>
        </w:rPr>
        <w:t>:</w:t>
      </w:r>
      <w:r>
        <w:rPr>
          <w:rFonts w:hint="default"/>
        </w:rPr>
        <w:t>Cho phép xem, cập nhật số lượng, xóa sản phẩm khỏi giỏ, nhập mã giảm giá và xem tổng tiền.</w:t>
      </w:r>
    </w:p>
    <w:p w14:paraId="60AF2279">
      <w:pPr>
        <w:bidi w:val="0"/>
        <w:ind w:firstLine="720" w:firstLineChars="0"/>
        <w:rPr>
          <w:rFonts w:hint="default"/>
        </w:rPr>
      </w:pPr>
      <w:r>
        <w:rPr>
          <w:rFonts w:hint="default"/>
        </w:rPr>
        <w:t>Đặt hàng và thanh toán</w:t>
      </w:r>
      <w:r>
        <w:rPr>
          <w:rFonts w:hint="default"/>
          <w:lang w:val="vi-VN"/>
        </w:rPr>
        <w:t xml:space="preserve">: </w:t>
      </w:r>
      <w:r>
        <w:rPr>
          <w:rFonts w:hint="default"/>
        </w:rPr>
        <w:t>Hệ thống hỗ trợ chọn phương thức thanh toán (COD, chuyển khoản, thẻ tín dụng, ví điện tử). Sau khi xác nhận, tạo đơn hàng và gửi thông báo xác nhận.</w:t>
      </w:r>
    </w:p>
    <w:p w14:paraId="738D1085">
      <w:pPr>
        <w:bidi w:val="0"/>
        <w:ind w:firstLine="720" w:firstLineChars="0"/>
        <w:rPr>
          <w:rFonts w:hint="default"/>
        </w:rPr>
      </w:pPr>
      <w:r>
        <w:rPr>
          <w:rFonts w:hint="default"/>
        </w:rPr>
        <w:t>Xem lịch sử mua hàng</w:t>
      </w:r>
      <w:r>
        <w:rPr>
          <w:rFonts w:hint="default"/>
          <w:lang w:val="vi-VN"/>
        </w:rPr>
        <w:t xml:space="preserve">: </w:t>
      </w:r>
      <w:r>
        <w:rPr>
          <w:rFonts w:hint="default"/>
        </w:rPr>
        <w:t>Khách hàng có thể xem danh sách các đơn hàng đã đặt, kèm trạng thái và chi tiết từng đơn.</w:t>
      </w:r>
    </w:p>
    <w:p w14:paraId="345E9AB0">
      <w:pPr>
        <w:bidi w:val="0"/>
        <w:ind w:firstLine="720" w:firstLineChars="0"/>
        <w:rPr>
          <w:rFonts w:hint="default"/>
        </w:rPr>
      </w:pPr>
      <w:r>
        <w:rPr>
          <w:rFonts w:hint="default"/>
        </w:rPr>
        <w:t>Cập nhật thông tin cá nhân</w:t>
      </w:r>
      <w:r>
        <w:rPr>
          <w:rFonts w:hint="default"/>
          <w:lang w:val="vi-VN"/>
        </w:rPr>
        <w:t xml:space="preserve">: </w:t>
      </w:r>
      <w:r>
        <w:rPr>
          <w:rFonts w:hint="default"/>
        </w:rPr>
        <w:t>Cho phép thay đổi họ tên, địa chỉ giao hàng, số điện thoại, mật khẩu.</w:t>
      </w:r>
    </w:p>
    <w:p w14:paraId="3F270CAC">
      <w:pPr>
        <w:bidi w:val="0"/>
        <w:ind w:firstLine="720" w:firstLineChars="0"/>
        <w:rPr>
          <w:rFonts w:hint="default"/>
        </w:rPr>
      </w:pPr>
      <w:r>
        <w:rPr>
          <w:rFonts w:hint="default"/>
        </w:rPr>
        <w:t>Đánh giá sản phẩm</w:t>
      </w:r>
      <w:r>
        <w:rPr>
          <w:rFonts w:hint="default"/>
          <w:lang w:val="vi-VN"/>
        </w:rPr>
        <w:t xml:space="preserve">: </w:t>
      </w:r>
      <w:r>
        <w:rPr>
          <w:rFonts w:hint="default"/>
        </w:rPr>
        <w:t>Sau khi nhận hàng, khách hàng có thể chấm sao, viết nhận xét và gửi ảnh đánh giá.</w:t>
      </w:r>
    </w:p>
    <w:p w14:paraId="221630A9">
      <w:pPr>
        <w:bidi w:val="0"/>
        <w:ind w:firstLine="720" w:firstLineChars="0"/>
        <w:rPr>
          <w:rFonts w:hint="default"/>
        </w:rPr>
      </w:pPr>
      <w:r>
        <w:rPr>
          <w:rFonts w:hint="default"/>
        </w:rPr>
        <w:t>Nhận thông báo</w:t>
      </w:r>
      <w:r>
        <w:rPr>
          <w:rFonts w:hint="default"/>
          <w:lang w:val="vi-VN"/>
        </w:rPr>
        <w:t xml:space="preserve">: </w:t>
      </w:r>
      <w:r>
        <w:rPr>
          <w:rFonts w:hint="default"/>
        </w:rPr>
        <w:t>Hệ thống tự động gửi thông báo khi đơn hàng thay đổi trạng thái hoặc khi có khuyến mãi mới.</w:t>
      </w:r>
    </w:p>
    <w:p w14:paraId="56D6499A">
      <w:pPr>
        <w:pStyle w:val="4"/>
        <w:bidi w:val="0"/>
        <w:rPr>
          <w:rFonts w:hint="default"/>
        </w:rPr>
      </w:pPr>
      <w:bookmarkStart w:id="70" w:name="_Toc12594"/>
      <w:r>
        <w:rPr>
          <w:rFonts w:hint="default"/>
        </w:rPr>
        <w:t>3.1.2. Yêu cầu dành cho quản trị viên</w:t>
      </w:r>
      <w:bookmarkEnd w:id="70"/>
    </w:p>
    <w:p w14:paraId="15009A8E">
      <w:pPr>
        <w:bidi w:val="0"/>
        <w:ind w:firstLine="720" w:firstLineChars="0"/>
        <w:rPr>
          <w:rFonts w:hint="default"/>
        </w:rPr>
      </w:pPr>
      <w:r>
        <w:rPr>
          <w:rFonts w:hint="default"/>
        </w:rPr>
        <w:t>Quản lý sản phẩm</w:t>
      </w:r>
      <w:r>
        <w:rPr>
          <w:rFonts w:hint="default"/>
          <w:lang w:val="vi-VN"/>
        </w:rPr>
        <w:t xml:space="preserve">: </w:t>
      </w:r>
      <w:r>
        <w:rPr>
          <w:rFonts w:hint="default"/>
        </w:rPr>
        <w:t>Admin có thể thêm, sửa, xóa món ăn; cập nhật giá, hình ảnh, mô tả, trạng thái (còn/hết hàng).</w:t>
      </w:r>
    </w:p>
    <w:p w14:paraId="0397A055">
      <w:pPr>
        <w:bidi w:val="0"/>
        <w:ind w:firstLine="720" w:firstLineChars="0"/>
        <w:rPr>
          <w:rFonts w:hint="default"/>
        </w:rPr>
      </w:pPr>
      <w:r>
        <w:rPr>
          <w:rFonts w:hint="default"/>
        </w:rPr>
        <w:t>Quản lý danh mục</w:t>
      </w:r>
      <w:r>
        <w:rPr>
          <w:rFonts w:hint="default"/>
          <w:lang w:val="vi-VN"/>
        </w:rPr>
        <w:t xml:space="preserve">: </w:t>
      </w:r>
      <w:r>
        <w:rPr>
          <w:rFonts w:hint="default"/>
        </w:rPr>
        <w:t>Tạo, sửa, xóa các danh mục món ăn; sắp xếp thứ tự hiển thị.</w:t>
      </w:r>
    </w:p>
    <w:p w14:paraId="12DBEF41">
      <w:pPr>
        <w:bidi w:val="0"/>
        <w:ind w:firstLine="720" w:firstLineChars="0"/>
        <w:rPr>
          <w:rFonts w:hint="default"/>
        </w:rPr>
      </w:pPr>
      <w:r>
        <w:rPr>
          <w:rFonts w:hint="default"/>
        </w:rPr>
        <w:t>Quản lý đơn hàng</w:t>
      </w:r>
      <w:r>
        <w:rPr>
          <w:rFonts w:hint="default"/>
          <w:lang w:val="vi-VN"/>
        </w:rPr>
        <w:t xml:space="preserve">: </w:t>
      </w:r>
      <w:r>
        <w:rPr>
          <w:rFonts w:hint="default"/>
        </w:rPr>
        <w:t>Xem danh sách đơn hàng, lọc theo trạng thái, cập nhật trạng thái (chờ xác nhận → đang giao → hoàn thành / hủy). Tự động gửi thông báo đến khách hàng khi cập nhật.</w:t>
      </w:r>
    </w:p>
    <w:p w14:paraId="787571B8">
      <w:pPr>
        <w:bidi w:val="0"/>
        <w:ind w:firstLine="720" w:firstLineChars="0"/>
        <w:rPr>
          <w:rFonts w:hint="default"/>
        </w:rPr>
      </w:pPr>
      <w:r>
        <w:rPr>
          <w:rFonts w:hint="default"/>
        </w:rPr>
        <w:t>Quản lý người dùng</w:t>
      </w:r>
      <w:r>
        <w:rPr>
          <w:rFonts w:hint="default"/>
          <w:lang w:val="vi-VN"/>
        </w:rPr>
        <w:t xml:space="preserve">: </w:t>
      </w:r>
      <w:r>
        <w:rPr>
          <w:rFonts w:hint="default"/>
        </w:rPr>
        <w:t>Xem danh sách khách hàng, khóa/mở khóa tài khoản, tìm kiếm theo thông tin.</w:t>
      </w:r>
    </w:p>
    <w:p w14:paraId="692BE7B0">
      <w:pPr>
        <w:bidi w:val="0"/>
        <w:ind w:firstLine="720" w:firstLineChars="0"/>
        <w:rPr>
          <w:rFonts w:hint="default"/>
        </w:rPr>
      </w:pPr>
      <w:r>
        <w:rPr>
          <w:rFonts w:hint="default"/>
        </w:rPr>
        <w:t>Quản lý mã giảm giá</w:t>
      </w:r>
      <w:r>
        <w:rPr>
          <w:rFonts w:hint="default"/>
          <w:lang w:val="vi-VN"/>
        </w:rPr>
        <w:t xml:space="preserve">: </w:t>
      </w:r>
      <w:r>
        <w:rPr>
          <w:rFonts w:hint="default"/>
        </w:rPr>
        <w:t>Tạo mã giảm giá với điều kiện (tối thiểu đơn hàng, thời hạn, số lần sử dụng); kích hoạt/tạm dừng mã.</w:t>
      </w:r>
    </w:p>
    <w:p w14:paraId="37634038">
      <w:pPr>
        <w:bidi w:val="0"/>
        <w:ind w:firstLine="720" w:firstLineChars="0"/>
        <w:rPr>
          <w:rFonts w:hint="default"/>
        </w:rPr>
      </w:pPr>
      <w:r>
        <w:rPr>
          <w:rFonts w:hint="default"/>
        </w:rPr>
        <w:t>Quản lý thông báo</w:t>
      </w:r>
      <w:r>
        <w:rPr>
          <w:rFonts w:hint="default"/>
          <w:lang w:val="vi-VN"/>
        </w:rPr>
        <w:t xml:space="preserve">: </w:t>
      </w:r>
      <w:r>
        <w:rPr>
          <w:rFonts w:hint="default"/>
        </w:rPr>
        <w:t>Soạn và gửi thông báo đến một hoặc tất cả người dùng (khuyến mãi, sự kiện).</w:t>
      </w:r>
    </w:p>
    <w:p w14:paraId="5471B923">
      <w:pPr>
        <w:bidi w:val="0"/>
        <w:ind w:firstLine="720" w:firstLineChars="0"/>
        <w:rPr>
          <w:rFonts w:hint="default"/>
        </w:rPr>
      </w:pPr>
      <w:r>
        <w:rPr>
          <w:rFonts w:hint="default"/>
        </w:rPr>
        <w:t>Thống kê doanh thu</w:t>
      </w:r>
      <w:r>
        <w:rPr>
          <w:rFonts w:hint="default"/>
          <w:lang w:val="vi-VN"/>
        </w:rPr>
        <w:t xml:space="preserve">: </w:t>
      </w:r>
      <w:r>
        <w:rPr>
          <w:rFonts w:hint="default"/>
        </w:rPr>
        <w:t>Xem báo cáo doanh thu theo ngày/tuần/tháng; thống kê món ăn bán chạy; xuất báo cáo dạng Excel/PDF.</w:t>
      </w:r>
    </w:p>
    <w:p w14:paraId="16C16504">
      <w:pPr>
        <w:bidi w:val="0"/>
        <w:ind w:firstLine="720" w:firstLineChars="0"/>
        <w:rPr>
          <w:rFonts w:hint="default"/>
        </w:rPr>
      </w:pPr>
      <w:r>
        <w:rPr>
          <w:rFonts w:hint="default"/>
        </w:rPr>
        <w:t>Quản lý đánh giá</w:t>
      </w:r>
      <w:r>
        <w:rPr>
          <w:rFonts w:hint="default"/>
          <w:lang w:val="vi-VN"/>
        </w:rPr>
        <w:t xml:space="preserve">: </w:t>
      </w:r>
      <w:r>
        <w:rPr>
          <w:rFonts w:hint="default"/>
        </w:rPr>
        <w:t>Kiểm duyệt, ẩn hoặc xóa các đánh giá không phù hợp; có thể trả lời đánh giá của khách hàng.</w:t>
      </w:r>
    </w:p>
    <w:p w14:paraId="6486B217">
      <w:pPr>
        <w:pStyle w:val="4"/>
        <w:bidi w:val="0"/>
        <w:rPr>
          <w:rFonts w:hint="default"/>
        </w:rPr>
      </w:pPr>
      <w:bookmarkStart w:id="71" w:name="_Toc21990"/>
      <w:r>
        <w:rPr>
          <w:rFonts w:hint="default"/>
        </w:rPr>
        <w:t>3.1.3. Yêu cầu phi chức năng</w:t>
      </w:r>
      <w:bookmarkEnd w:id="71"/>
    </w:p>
    <w:p w14:paraId="61C26CB5">
      <w:pPr>
        <w:bidi w:val="0"/>
        <w:ind w:firstLine="720" w:firstLineChars="0"/>
        <w:rPr>
          <w:rFonts w:hint="default"/>
        </w:rPr>
      </w:pPr>
      <w:r>
        <w:rPr>
          <w:rFonts w:hint="default"/>
        </w:rPr>
        <w:t>Hệ thống hoạt động ổn định, thời gian tải trang dưới 3 giây.</w:t>
      </w:r>
    </w:p>
    <w:p w14:paraId="5369D0BA">
      <w:pPr>
        <w:bidi w:val="0"/>
        <w:ind w:firstLine="720" w:firstLineChars="0"/>
        <w:rPr>
          <w:rFonts w:hint="default"/>
        </w:rPr>
      </w:pPr>
      <w:r>
        <w:rPr>
          <w:rFonts w:hint="default"/>
        </w:rPr>
        <w:t>Giao diện thân thiện, tương thích với cả máy tính và điện thoại (responsive).</w:t>
      </w:r>
    </w:p>
    <w:p w14:paraId="46792607">
      <w:pPr>
        <w:bidi w:val="0"/>
        <w:ind w:firstLine="720" w:firstLineChars="0"/>
        <w:rPr>
          <w:rFonts w:hint="default"/>
        </w:rPr>
      </w:pPr>
      <w:r>
        <w:rPr>
          <w:rFonts w:hint="default"/>
        </w:rPr>
        <w:t>Dữ liệu người dùng được bảo mật, mã hóa mật khẩu.</w:t>
      </w:r>
    </w:p>
    <w:p w14:paraId="7B9F2482">
      <w:pPr>
        <w:bidi w:val="0"/>
        <w:ind w:firstLine="720" w:firstLineChars="0"/>
        <w:rPr>
          <w:rFonts w:hint="default"/>
        </w:rPr>
      </w:pPr>
      <w:r>
        <w:rPr>
          <w:rFonts w:hint="default"/>
        </w:rPr>
        <w:t>Hỗ trợ xác thực qua OTP khi đăng ký và quên mật khẩu.</w:t>
      </w:r>
    </w:p>
    <w:p w14:paraId="642F5A24">
      <w:pPr>
        <w:pStyle w:val="3"/>
        <w:bidi w:val="0"/>
        <w:rPr>
          <w:rFonts w:hint="default"/>
        </w:rPr>
      </w:pPr>
      <w:bookmarkStart w:id="72" w:name="_Toc11907"/>
      <w:r>
        <w:rPr>
          <w:rFonts w:hint="default"/>
        </w:rPr>
        <w:t>3.2. Phân tích chức năng hệ thống</w:t>
      </w:r>
      <w:bookmarkEnd w:id="72"/>
    </w:p>
    <w:p w14:paraId="38510A7A">
      <w:pPr>
        <w:bidi w:val="0"/>
        <w:ind w:firstLine="720" w:firstLineChars="0"/>
        <w:rPr>
          <w:rFonts w:hint="default"/>
        </w:rPr>
      </w:pPr>
      <w:r>
        <w:rPr>
          <w:rFonts w:hint="default"/>
        </w:rPr>
        <w:t>Hệ thống website đặt đồ ăn được xây dựng nhằm cung cấp trải nghiệm liền mạch cho người dùng từ khâu xem món, đặt hàng đến thanh toán, đồng thời trang bị cho quản trị viên bộ công cụ quản lý toàn diện. Dưới đây là mô tả chi tiết từng nhóm chức năng.</w:t>
      </w:r>
    </w:p>
    <w:p w14:paraId="58AD4A17">
      <w:pPr>
        <w:bidi w:val="0"/>
        <w:rPr>
          <w:rFonts w:hint="default"/>
        </w:rPr>
      </w:pPr>
      <w:r>
        <w:drawing>
          <wp:inline distT="0" distB="0" distL="114300" distR="114300">
            <wp:extent cx="5751195" cy="3820795"/>
            <wp:effectExtent l="0" t="0" r="190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7"/>
                    <a:stretch>
                      <a:fillRect/>
                    </a:stretch>
                  </pic:blipFill>
                  <pic:spPr>
                    <a:xfrm>
                      <a:off x="0" y="0"/>
                      <a:ext cx="5751195" cy="3820795"/>
                    </a:xfrm>
                    <a:prstGeom prst="rect">
                      <a:avLst/>
                    </a:prstGeom>
                    <a:noFill/>
                    <a:ln>
                      <a:noFill/>
                    </a:ln>
                  </pic:spPr>
                </pic:pic>
              </a:graphicData>
            </a:graphic>
          </wp:inline>
        </w:drawing>
      </w:r>
    </w:p>
    <w:p w14:paraId="65540A42">
      <w:pPr>
        <w:pStyle w:val="23"/>
        <w:bidi w:val="0"/>
        <w:ind w:firstLine="720" w:firstLineChars="0"/>
        <w:rPr>
          <w:rFonts w:hint="default"/>
          <w:lang w:val="vi-VN"/>
        </w:rPr>
      </w:pPr>
      <w:bookmarkStart w:id="73" w:name="_Toc28553"/>
      <w:bookmarkStart w:id="74" w:name="_Toc30442"/>
      <w:bookmarkStart w:id="75" w:name="_Toc7267"/>
      <w:r>
        <w:t xml:space="preserve">Hình 3. </w:t>
      </w:r>
      <w:r>
        <w:fldChar w:fldCharType="begin"/>
      </w:r>
      <w:r>
        <w:instrText xml:space="preserve"> SEQ Hình_3. \* ARABIC </w:instrText>
      </w:r>
      <w:r>
        <w:fldChar w:fldCharType="separate"/>
      </w:r>
      <w:r>
        <w:t>1</w:t>
      </w:r>
      <w:r>
        <w:fldChar w:fldCharType="end"/>
      </w:r>
      <w:r>
        <w:rPr>
          <w:lang w:val="vi-VN"/>
        </w:rPr>
        <w:t>: Sơ đồ phân cấp chức năng</w:t>
      </w:r>
      <w:bookmarkEnd w:id="73"/>
      <w:bookmarkEnd w:id="74"/>
      <w:bookmarkEnd w:id="75"/>
    </w:p>
    <w:p w14:paraId="45CEB3C3">
      <w:pPr>
        <w:bidi w:val="0"/>
        <w:ind w:firstLine="720" w:firstLineChars="0"/>
        <w:rPr>
          <w:rFonts w:hint="default"/>
        </w:rPr>
      </w:pPr>
      <w:r>
        <w:rPr>
          <w:rFonts w:hint="default"/>
        </w:rPr>
        <w:t>Sơ đồ phân cấp chức năng thể hiện mối quan hệ cha – con giữa các chức năng chính và chức năng chi tiết theo từng cấp quản lý. Ở cấp cao nhất là chức năng tổng quát, sau đó được phân rã thành các chức năng cấp trung gian và cuối cùng là các chức năng tác nghiệp cụ thể. Mỗi chức năng cấp dưới đóng góp vào việc thực hiện chức năng cấp trên, đảm bảo tính liên kết và hỗ trợ trong toàn bộ hệ thống. Cấu trúc phân cấp này giúp dễ dàng nhận biết phạm vi trách nhiệm, luồng thông tin và sự phụ thuộc giữa các bộ phận chức năng.</w:t>
      </w:r>
    </w:p>
    <w:p w14:paraId="2E7F2C93">
      <w:pPr>
        <w:pStyle w:val="4"/>
        <w:bidi w:val="0"/>
        <w:rPr>
          <w:rFonts w:hint="default"/>
        </w:rPr>
      </w:pPr>
      <w:bookmarkStart w:id="76" w:name="_Toc1073"/>
      <w:r>
        <w:rPr>
          <w:rFonts w:hint="default"/>
        </w:rPr>
        <w:t>3.2.1. Chức năng dành cho người dùng (khách hàng)</w:t>
      </w:r>
      <w:bookmarkEnd w:id="76"/>
    </w:p>
    <w:p w14:paraId="46A3B8EC">
      <w:pPr>
        <w:bidi w:val="0"/>
        <w:ind w:firstLine="720" w:firstLineChars="0"/>
        <w:rPr>
          <w:rFonts w:hint="default"/>
        </w:rPr>
      </w:pPr>
      <w:r>
        <w:rPr>
          <w:rFonts w:hint="default"/>
        </w:rPr>
        <w:t>Đăng ký tài khoản: Người dùng cung cấp email, số điện thoại, họ tên và mật khẩu để tạo tài khoản mới. Hệ thống gửi mã xác thực (OTP) hoặc link kích hoạt để đảm bảo thông tin liên lạc hợp lệ, tránh tài khoản ảo và hỗ trợ khôi phục mật khẩu sau này.</w:t>
      </w:r>
    </w:p>
    <w:p w14:paraId="48B1A5F4">
      <w:pPr>
        <w:bidi w:val="0"/>
        <w:ind w:firstLine="720" w:firstLineChars="0"/>
        <w:rPr>
          <w:rFonts w:hint="default"/>
        </w:rPr>
      </w:pPr>
      <w:r>
        <w:rPr>
          <w:rFonts w:hint="default"/>
        </w:rPr>
        <w:t>Đăng nhập: Cho phép người dùng đăng nhập bằng tài khoản đã đăng ký qua form email/mật khẩu. Ngoài ra có thể tích hợp đăng nhập bằng Google, Facebook để rút gọn thao tác. Hệ thống cũng hỗ trợ ghi nhớ đăng nhập (remember me) trên trình duyệt tin cậy.</w:t>
      </w:r>
    </w:p>
    <w:p w14:paraId="0E90C315">
      <w:pPr>
        <w:bidi w:val="0"/>
        <w:ind w:firstLine="720" w:firstLineChars="0"/>
        <w:rPr>
          <w:rFonts w:hint="default"/>
        </w:rPr>
      </w:pPr>
      <w:r>
        <w:rPr>
          <w:rFonts w:hint="default"/>
        </w:rPr>
        <w:t>Quên mật khẩu: Khi người dùng quên mật khẩu, họ nhập email hoặc số điện thoại đã đăng ký. Hệ thống gửi link tạo lại mật khẩu hoặc mã OTP tạm thời. Sau khi xác thực, người dùng có thể đặt mật khẩu mới mà không cần can thiệp thủ công từ quản trị viên</w:t>
      </w:r>
      <w:r>
        <w:rPr>
          <w:rFonts w:hint="default"/>
          <w:lang w:val="vi-VN"/>
        </w:rPr>
        <w:t>.</w:t>
      </w:r>
    </w:p>
    <w:p w14:paraId="5E2C0E96">
      <w:pPr>
        <w:bidi w:val="0"/>
        <w:ind w:firstLine="720" w:firstLineChars="0"/>
        <w:rPr>
          <w:rFonts w:hint="default"/>
        </w:rPr>
      </w:pPr>
      <w:r>
        <w:rPr>
          <w:rFonts w:hint="default"/>
        </w:rPr>
        <w:t>Xem danh sách món ăn: Giao diện chính hiển thị danh sách các món ăn dưới dạng lưới hoặc danh sách, kèm hình ảnh, giá, đánh giá trung bình (vd: 4.5 sao). Hỗ trợ phân trang hoặc tải thêm khi cuộn để tối ưu tốc độ tải trang.</w:t>
      </w:r>
    </w:p>
    <w:p w14:paraId="0E40C88F">
      <w:pPr>
        <w:bidi w:val="0"/>
        <w:ind w:firstLine="720" w:firstLineChars="0"/>
        <w:rPr>
          <w:rFonts w:hint="default"/>
        </w:rPr>
      </w:pPr>
      <w:r>
        <w:rPr>
          <w:rFonts w:hint="default"/>
        </w:rPr>
        <w:t>Tìm kiếm sản phẩm: Ô tìm kiếm toàn hệ thống cho phép nhập từ khóa (tên món, nguyên liệu, nhà hàng). Kết quả tìm kiếm được sắp xếp theo độ liên quan, có thể kết hợp gợi ý từ khóa phổ biến hoặc lịch sử tìm kiếm của người dùng.</w:t>
      </w:r>
    </w:p>
    <w:p w14:paraId="1093A691">
      <w:pPr>
        <w:bidi w:val="0"/>
        <w:ind w:firstLine="720" w:firstLineChars="0"/>
        <w:rPr>
          <w:rFonts w:hint="default"/>
        </w:rPr>
      </w:pPr>
      <w:r>
        <w:rPr>
          <w:rFonts w:hint="default"/>
        </w:rPr>
        <w:t>Lọc theo danh mục: Người dùng có thể lọc món ăn theo danh mục (món chính, đồ uống, tráng miệng, món chay…), theo khoảng giá, theo mức đánh giá (từ 3 sao trở lên), hoặc theo chương trình khuyến mãi đang diễn ra. Bộ lọc động giúp thu hẹp nhanh chóng lựa chọn.</w:t>
      </w:r>
    </w:p>
    <w:p w14:paraId="1FD06E85">
      <w:pPr>
        <w:bidi w:val="0"/>
        <w:ind w:firstLine="720" w:firstLineChars="0"/>
        <w:rPr>
          <w:rFonts w:hint="default"/>
        </w:rPr>
      </w:pPr>
      <w:r>
        <w:rPr>
          <w:rFonts w:hint="default"/>
        </w:rPr>
        <w:t>Xem chi tiết món ăn: Hiển thị đầy đủ thông tin một món: hình ảnh lớn, mô tả chi tiết về thành phần, cách chế biến (nếu có), giá hiện tại, giá gốc (nếu giảm giá), tỷ lệ đánh giá 1-5 sao, nhận xét của khách hàng khác, và các tùy chọn kèm theo (size, topping, gia vị…). Người dùng cũng thấy nút "Thêm vào giỏ hàng" và "Mua ngay".</w:t>
      </w:r>
    </w:p>
    <w:p w14:paraId="49758A63">
      <w:pPr>
        <w:bidi w:val="0"/>
        <w:ind w:firstLine="720" w:firstLineChars="0"/>
        <w:rPr>
          <w:rFonts w:hint="default"/>
        </w:rPr>
      </w:pPr>
      <w:r>
        <w:rPr>
          <w:rFonts w:hint="default"/>
        </w:rPr>
        <w:t>Thêm vào giỏ hàng: Người dùng chọn số lượng (có thể tăng/giảm bằng nút +/-), chọn các tùy chọn (size, topping…) rồi nhấn "Thêm vào giỏ". Hệ thống cập nhật giỏ hàng mà không cần rời khỏi trang chi tiết. Một thông báo nhỏ xuất hiện xác nhận sản phẩm đã được thêm.</w:t>
      </w:r>
    </w:p>
    <w:p w14:paraId="13A6E5F4">
      <w:pPr>
        <w:bidi w:val="0"/>
        <w:ind w:firstLine="720" w:firstLineChars="0"/>
        <w:rPr>
          <w:rFonts w:hint="default"/>
        </w:rPr>
      </w:pPr>
      <w:r>
        <w:rPr>
          <w:rFonts w:hint="default"/>
        </w:rPr>
        <w:t>Quản lý giỏ hàng: Trang giỏ hàng hiển thị danh sách các món đã chọn, kèm số lượng, đơn giá, thành tiền. Người dùng có thể:</w:t>
      </w:r>
    </w:p>
    <w:p w14:paraId="312C8A7C">
      <w:pPr>
        <w:bidi w:val="0"/>
        <w:ind w:firstLine="720" w:firstLineChars="0"/>
        <w:rPr>
          <w:rFonts w:hint="default"/>
        </w:rPr>
      </w:pPr>
      <w:r>
        <w:rPr>
          <w:rFonts w:hint="default"/>
        </w:rPr>
        <w:t>Cập nhật số lượng (tăng/giảm trực tiếp).</w:t>
      </w:r>
    </w:p>
    <w:p w14:paraId="5660B490">
      <w:pPr>
        <w:bidi w:val="0"/>
        <w:ind w:firstLine="720" w:firstLineChars="0"/>
        <w:rPr>
          <w:rFonts w:hint="default"/>
        </w:rPr>
      </w:pPr>
      <w:r>
        <w:rPr>
          <w:rFonts w:hint="default"/>
        </w:rPr>
        <w:t>Xóa một món khỏi giỏ.</w:t>
      </w:r>
    </w:p>
    <w:p w14:paraId="0F87ECF4">
      <w:pPr>
        <w:bidi w:val="0"/>
        <w:ind w:firstLine="720" w:firstLineChars="0"/>
        <w:rPr>
          <w:rFonts w:hint="default"/>
        </w:rPr>
      </w:pPr>
      <w:r>
        <w:rPr>
          <w:rFonts w:hint="default"/>
        </w:rPr>
        <w:t>Nhập mã giảm giá và áp dụng để tính lại tổng tiền.</w:t>
      </w:r>
    </w:p>
    <w:p w14:paraId="01E85100">
      <w:pPr>
        <w:bidi w:val="0"/>
        <w:ind w:firstLine="720" w:firstLineChars="0"/>
        <w:rPr>
          <w:rFonts w:hint="default"/>
        </w:rPr>
      </w:pPr>
      <w:r>
        <w:rPr>
          <w:rFonts w:hint="default"/>
        </w:rPr>
        <w:t>Xem tạm tính, phí vận chuyển (nếu có), tổng cộng.</w:t>
      </w:r>
    </w:p>
    <w:p w14:paraId="5FA39EF1">
      <w:pPr>
        <w:bidi w:val="0"/>
        <w:ind w:firstLine="720" w:firstLineChars="0"/>
        <w:rPr>
          <w:rFonts w:hint="default"/>
        </w:rPr>
      </w:pPr>
      <w:r>
        <w:rPr>
          <w:rFonts w:hint="default"/>
        </w:rPr>
        <w:t>Chuyển sang bước thanh toán.</w:t>
      </w:r>
    </w:p>
    <w:p w14:paraId="0B43EA48">
      <w:pPr>
        <w:bidi w:val="0"/>
        <w:ind w:firstLine="720" w:firstLineChars="0"/>
        <w:rPr>
          <w:rFonts w:hint="default"/>
        </w:rPr>
      </w:pPr>
      <w:r>
        <w:rPr>
          <w:rFonts w:hint="default"/>
        </w:rPr>
        <w:t>Nhập mã giảm giá: Tại trang giỏ hàng hoặc trang thanh toán, người dùng nhập chuỗi mã (ví dụ: SALE20) và nhấn "Áp dụng". Hệ thống kiểm tra tính hợp lệ (còn hạn, đủ điều kiện đơn hàng tối thiểu, chưa vượt số lần sử dụng). Nếu hợp lệ, số tiền giảm được trừ trực tiếp vào tổng đơn hàng.</w:t>
      </w:r>
    </w:p>
    <w:p w14:paraId="1B34CE53">
      <w:pPr>
        <w:bidi w:val="0"/>
        <w:ind w:firstLine="720" w:firstLineChars="0"/>
        <w:rPr>
          <w:rFonts w:hint="default"/>
        </w:rPr>
      </w:pPr>
      <w:r>
        <w:rPr>
          <w:rFonts w:hint="default"/>
        </w:rPr>
        <w:t>Chọn phương thức thanh toán: Hệ thống cung cấp các lựa chọn:</w:t>
      </w:r>
    </w:p>
    <w:p w14:paraId="582D7860">
      <w:pPr>
        <w:bidi w:val="0"/>
        <w:ind w:firstLine="720" w:firstLineChars="0"/>
        <w:rPr>
          <w:rFonts w:hint="default"/>
        </w:rPr>
      </w:pPr>
      <w:r>
        <w:rPr>
          <w:rFonts w:hint="default"/>
        </w:rPr>
        <w:t>Thanh toán khi nhận hàng (COD).</w:t>
      </w:r>
    </w:p>
    <w:p w14:paraId="7D42FA7B">
      <w:pPr>
        <w:bidi w:val="0"/>
        <w:ind w:firstLine="720" w:firstLineChars="0"/>
        <w:rPr>
          <w:rFonts w:hint="default"/>
        </w:rPr>
      </w:pPr>
      <w:r>
        <w:rPr>
          <w:rFonts w:hint="default"/>
        </w:rPr>
        <w:t>Chuyển khoản ngân hàng qua QR hoặc thông tin tài khoản.</w:t>
      </w:r>
    </w:p>
    <w:p w14:paraId="4526AE66">
      <w:pPr>
        <w:bidi w:val="0"/>
        <w:ind w:firstLine="720" w:firstLineChars="0"/>
        <w:rPr>
          <w:rFonts w:hint="default"/>
        </w:rPr>
      </w:pPr>
      <w:r>
        <w:rPr>
          <w:rFonts w:hint="default"/>
        </w:rPr>
        <w:t>Thanh toán bằng thẻ tín dụng / ghi nợ (tích hợp cổng thanh toán như VNPay, PayPal).</w:t>
      </w:r>
    </w:p>
    <w:p w14:paraId="74C120BC">
      <w:pPr>
        <w:bidi w:val="0"/>
        <w:ind w:firstLine="720" w:firstLineChars="0"/>
        <w:rPr>
          <w:rFonts w:hint="default"/>
        </w:rPr>
      </w:pPr>
      <w:r>
        <w:rPr>
          <w:rFonts w:hint="default"/>
        </w:rPr>
        <w:t>Ví điện tử (Momo, ZaloPay…). Người dùng có thể thay đổi phương thức trước khi đặt hàng.</w:t>
      </w:r>
    </w:p>
    <w:p w14:paraId="03CFC8D4">
      <w:pPr>
        <w:bidi w:val="0"/>
        <w:ind w:firstLine="720" w:firstLineChars="0"/>
        <w:rPr>
          <w:rFonts w:hint="default"/>
        </w:rPr>
      </w:pPr>
      <w:r>
        <w:rPr>
          <w:rFonts w:hint="default"/>
        </w:rPr>
        <w:t>Đặt hàng: Sau khi xác nhận thông tin giao hàng (địa chỉ, số điện thoại) và phương thức thanh toán, người dùng nhấn "Đặt hàng". Hệ thống tạo đơn hàng với mã đơn duy nhất, ghi nhận thời gian, trạng thái ban đầu là "Chờ xác nhận". Đồng thời gửi email/SMS xác nhận đơn hàng cho khách hàng.</w:t>
      </w:r>
    </w:p>
    <w:p w14:paraId="7F5561A6">
      <w:pPr>
        <w:bidi w:val="0"/>
        <w:ind w:firstLine="720" w:firstLineChars="0"/>
        <w:rPr>
          <w:rFonts w:hint="default"/>
        </w:rPr>
      </w:pPr>
      <w:r>
        <w:rPr>
          <w:rFonts w:hint="default"/>
        </w:rPr>
        <w:t>Xem chi tiết đơn hàng: Người dùng có thể xem từng đơn hàng đã đặt (trong lịch sử hoặc sau khi vừa đặt) với các thông tin chi tiết: danh sách món, số lượng, giá từng món, tổng tiền, phí ship, mã giảm giá đã dùng, phương thức thanh toán, trạng thái hiện tại, thời gian đặt hàng và thời gian cập nhật gần nhất.</w:t>
      </w:r>
    </w:p>
    <w:p w14:paraId="201041CB">
      <w:pPr>
        <w:bidi w:val="0"/>
        <w:ind w:firstLine="720" w:firstLineChars="0"/>
        <w:rPr>
          <w:rFonts w:hint="default"/>
        </w:rPr>
      </w:pPr>
      <w:r>
        <w:rPr>
          <w:rFonts w:hint="default"/>
        </w:rPr>
        <w:t>Kiểm tra trạng thái đơn hàng: Trên trang "Đơn hàng của tôi" hoặc từ thông báo, người dùng thấy các trạng thái: Chờ xác nhận → Đã xác nhận → Đang chuẩn bị → Đang giao hàng → Đã giao thành công (hoặc Đã hủy). Mỗi lần trạng thái thay đổi, hệ thống gửi thông báo qua email hoặc push notification.</w:t>
      </w:r>
    </w:p>
    <w:p w14:paraId="2B217555">
      <w:pPr>
        <w:bidi w:val="0"/>
        <w:ind w:firstLine="720" w:firstLineChars="0"/>
        <w:rPr>
          <w:rFonts w:hint="default"/>
        </w:rPr>
      </w:pPr>
      <w:r>
        <w:rPr>
          <w:rFonts w:hint="default"/>
        </w:rPr>
        <w:t>Cập nhật đơn hàng (từ phía người dùng): Trong một khoảng thời gian giới hạn (ví dụ 5 phút sau khi đặt), người dùng có thể thay đổi số lượng, xóa bớt món hoặc hủy đơn hàng nếu nhà hàng chưa xác nhận. Tính năng này giảm thiểu sai sót và tăng sự hài lòng.</w:t>
      </w:r>
    </w:p>
    <w:p w14:paraId="1DD33D1C">
      <w:pPr>
        <w:bidi w:val="0"/>
        <w:ind w:firstLine="720" w:firstLineChars="0"/>
        <w:rPr>
          <w:rFonts w:hint="default"/>
        </w:rPr>
      </w:pPr>
      <w:r>
        <w:rPr>
          <w:rFonts w:hint="default"/>
        </w:rPr>
        <w:t>Đánh giá sản phẩm: Sau khi đơn hàng được giao thành công, người dùng có thể đánh giá từng món trong đơn hàng đó. Đánh giá bao gồm: chấm sao (1-5), viết nhận xét, tải ảnh minh họa (tùy chọn). Những đánh giá này hiển thị công khai trên trang chi tiết món ăn, giúp khách hàng khác tham khảo.</w:t>
      </w:r>
    </w:p>
    <w:p w14:paraId="61CE6387">
      <w:pPr>
        <w:bidi w:val="0"/>
        <w:ind w:firstLine="720" w:firstLineChars="0"/>
        <w:rPr>
          <w:rFonts w:hint="default"/>
        </w:rPr>
      </w:pPr>
      <w:r>
        <w:rPr>
          <w:rFonts w:hint="default"/>
        </w:rPr>
        <w:t>Lịch sử mua hàng: Hiển thị toàn bộ các đơn hàng đã đặt của người dùng, phân trang theo thời gian (mới nhất lên đầu). Người dùng có thể lọc theo trạng thái (đã giao, đã hủy, đang xử lý) và tìm kiếm theo mã đơn hàng hoặc khoảng thời gian.</w:t>
      </w:r>
    </w:p>
    <w:p w14:paraId="28A8BE89">
      <w:pPr>
        <w:bidi w:val="0"/>
        <w:ind w:firstLine="720" w:firstLineChars="0"/>
        <w:rPr>
          <w:rFonts w:hint="default"/>
        </w:rPr>
      </w:pPr>
      <w:r>
        <w:rPr>
          <w:rFonts w:hint="default"/>
        </w:rPr>
        <w:t>Cập nhật thông tin cá nhân: Trang "Tài khoản &amp; Bảo mật" cho phép người dùng thay đổi họ tên, số điện thoại, địa chỉ giao hàng mặc định, avatar, và đổi mật khẩu. Trước khi lưu thay đổi quan trọng (đổi email, đổi mật khẩu) hệ thống yêu cầu xác thực lại mật khẩu cũ hoặc mã OTP.</w:t>
      </w:r>
    </w:p>
    <w:p w14:paraId="4414E77F">
      <w:pPr>
        <w:bidi w:val="0"/>
        <w:ind w:firstLine="720" w:firstLineChars="0"/>
        <w:rPr>
          <w:rFonts w:hint="default"/>
        </w:rPr>
      </w:pPr>
      <w:r>
        <w:rPr>
          <w:rFonts w:hint="default"/>
        </w:rPr>
        <w:t>Xem thông báo: Người dùng nhận được thông báo từ hệ thống về khuyến mãi, mã giảm giá mới, sự kiện, hoặc cập nhật trạng thái đơn hàng. Thông báo được phân loại: chưa đọc/đã đọc, có thể đánh dấu đã đọc hoặc xóa. Một số thông báo quan trọng có thể được gửi qua email đồng thời.</w:t>
      </w:r>
    </w:p>
    <w:p w14:paraId="39996967">
      <w:pPr>
        <w:bidi w:val="0"/>
        <w:ind w:firstLine="720" w:firstLineChars="0"/>
        <w:rPr>
          <w:rFonts w:hint="default"/>
        </w:rPr>
      </w:pPr>
      <w:r>
        <w:rPr>
          <w:rFonts w:hint="default"/>
        </w:rPr>
        <w:t>Đăng ký nhận tin (khuyến mãi): Người dùng có thể đăng ký nhận email hoặc tin nhắn định kỳ về các chương trình giảm giá, món mới. Đây là kênh giữ chân khách hàng và tăng tương tác.</w:t>
      </w:r>
    </w:p>
    <w:p w14:paraId="4F887C42">
      <w:pPr>
        <w:pStyle w:val="4"/>
        <w:bidi w:val="0"/>
        <w:rPr>
          <w:rFonts w:hint="default"/>
        </w:rPr>
      </w:pPr>
      <w:bookmarkStart w:id="77" w:name="_Toc2441"/>
      <w:r>
        <w:rPr>
          <w:rFonts w:hint="default"/>
        </w:rPr>
        <w:t>3.2.2. Chức năng dành cho quản trị viên (admin)</w:t>
      </w:r>
      <w:bookmarkEnd w:id="77"/>
    </w:p>
    <w:p w14:paraId="3F629FC0">
      <w:pPr>
        <w:bidi w:val="0"/>
        <w:ind w:firstLine="720" w:firstLineChars="0"/>
        <w:rPr>
          <w:rFonts w:hint="default"/>
        </w:rPr>
      </w:pPr>
      <w:r>
        <w:rPr>
          <w:rFonts w:hint="default"/>
        </w:rPr>
        <w:t>Quản lý sản phẩm (món ăn): Admin có thể thêm món mới với các trường dữ liệu: tên món, danh mục, giá, giá khuyến mãi (nếu có), mô tả, hình ảnh (upload nhiều ảnh), đơn vị tính (phần, ly, cái…). Hỗ trợ sửa/xóa món. Ngoài ra có thể bật/tắt trạng thái "còn hàng" hoặc "hết hàng" thủ công, hoặc tự động hết hàng khi số lượng tồn kho (nếu có quản lý kho) về 0.</w:t>
      </w:r>
    </w:p>
    <w:p w14:paraId="313F58F6">
      <w:pPr>
        <w:bidi w:val="0"/>
        <w:ind w:firstLine="720" w:firstLineChars="0"/>
        <w:rPr>
          <w:rFonts w:hint="default"/>
        </w:rPr>
      </w:pPr>
      <w:r>
        <w:rPr>
          <w:rFonts w:hint="default"/>
        </w:rPr>
        <w:t>Quản lý danh mục: Admin tạo cấu trúc danh mục đa cấp (ví dụ: Món chính → Món nướng → Thịt bò). Có thể sắp xếp thứ tự hiển thị trên menu, chỉnh sửa tên danh mục, ẩn hoặc xóa danh mục (sẽ chuyển sản phẩm thuộc danh mục đó sang danh mục mặc định).</w:t>
      </w:r>
    </w:p>
    <w:p w14:paraId="34A4713E">
      <w:pPr>
        <w:bidi w:val="0"/>
        <w:ind w:firstLine="720" w:firstLineChars="0"/>
        <w:rPr>
          <w:rFonts w:hint="default"/>
        </w:rPr>
      </w:pPr>
      <w:r>
        <w:rPr>
          <w:rFonts w:hint="default"/>
        </w:rPr>
        <w:t>Quản lý đơn hàng: Admin xem danh sách tất cả đơn hàng với các cột: mã đơn, người đặt, tổng tiền, trạng thái, thời gian đặt. Có thể lọc theo trạng thái, theo khoảng thời gian, theo phương thức thanh toán. Chức năng quan trọng: cập nhật trạng thái đơn hàng theo quy trình (xác nhận, chuẩn bị, giao hàng, hoàn thành, hủy). Mỗi lần cập nhật, hệ thống tự động gửi thông báo đến người dùng. Admin cũng có thể xem chi tiết đơn hàng và ghi chú nội bộ.</w:t>
      </w:r>
    </w:p>
    <w:p w14:paraId="3CAF5744">
      <w:pPr>
        <w:bidi w:val="0"/>
        <w:ind w:firstLine="720" w:firstLineChars="0"/>
        <w:rPr>
          <w:rFonts w:hint="default"/>
        </w:rPr>
      </w:pPr>
      <w:r>
        <w:rPr>
          <w:rFonts w:hint="default"/>
        </w:rPr>
        <w:t>Quản lý người dùng: Admin xem danh sách tài khoản khách hàng, tìm kiếm theo tên, email, số điện thoại. Có thể khóa/mở khóa tài khoản (ví dụ khi phát hiện hành vi bất thường). Nếu mở rộng phân quyền, admin có thể gán vai trò (nhân viên xử lý đơn hàng, nhân viên kho, quản lý nội dung).</w:t>
      </w:r>
    </w:p>
    <w:p w14:paraId="03DA565A">
      <w:pPr>
        <w:bidi w:val="0"/>
        <w:ind w:firstLine="720" w:firstLineChars="0"/>
        <w:rPr>
          <w:rFonts w:hint="default"/>
        </w:rPr>
      </w:pPr>
      <w:r>
        <w:rPr>
          <w:rFonts w:hint="default"/>
        </w:rPr>
        <w:t>Quản lý mã giảm giá: Admin tạo mã giảm giá với các thuộc tính: mã code, loại giảm (phần trăm hoặc số tiền cố định), giá trị giảm, điều kiện áp dụng (tổng đơn hàng tối thiểu, danh mục sản phẩm được áp dụng), thời gian bắt đầu – kết thúc, số lần sử dụng tối đa (toàn hệ thống hoặc mỗi người dùng). Có thể kích hoạt/tạm dừng mã, xem báo cáo số lần đã dùng.</w:t>
      </w:r>
    </w:p>
    <w:p w14:paraId="41F5B341">
      <w:pPr>
        <w:bidi w:val="0"/>
        <w:ind w:firstLine="720" w:firstLineChars="0"/>
        <w:rPr>
          <w:rFonts w:hint="default"/>
        </w:rPr>
      </w:pPr>
      <w:r>
        <w:rPr>
          <w:rFonts w:hint="default"/>
        </w:rPr>
        <w:t>Quản lý thông báo: Admin soạn thảo thông báo gửi đến một hoặc nhiều người dùng (gửi tất cả, gửi theo nhóm, gửi cá nhân). Nội dung thông báo bao gồm tiêu đề, nội dung, có thể kèm đường dẫn (deep link đến trang khuyến mãi). Hỗ trợ gửi qua email, push notification trên web, SMS (tùy tích hợp). Lưu lại lịch sử gửi.</w:t>
      </w:r>
    </w:p>
    <w:p w14:paraId="37D9EC9A">
      <w:pPr>
        <w:bidi w:val="0"/>
        <w:ind w:firstLine="720" w:firstLineChars="0"/>
        <w:rPr>
          <w:rFonts w:hint="default"/>
        </w:rPr>
      </w:pPr>
      <w:r>
        <w:rPr>
          <w:rFonts w:hint="default"/>
        </w:rPr>
        <w:t>Thống kê doanh thu: Báo cáo trực quan dạng biểu đồ (cột, đường) hiển thị:</w:t>
      </w:r>
    </w:p>
    <w:p w14:paraId="0B2EAED7">
      <w:pPr>
        <w:bidi w:val="0"/>
        <w:ind w:firstLine="720" w:firstLineChars="0"/>
        <w:rPr>
          <w:rFonts w:hint="default"/>
        </w:rPr>
      </w:pPr>
      <w:r>
        <w:rPr>
          <w:rFonts w:hint="default"/>
        </w:rPr>
        <w:t>Doanh thu theo ngày, tuần, tháng, quý, năm.</w:t>
      </w:r>
    </w:p>
    <w:p w14:paraId="00A706CE">
      <w:pPr>
        <w:bidi w:val="0"/>
        <w:ind w:firstLine="720" w:firstLineChars="0"/>
        <w:rPr>
          <w:rFonts w:hint="default"/>
        </w:rPr>
      </w:pPr>
      <w:r>
        <w:rPr>
          <w:rFonts w:hint="default"/>
        </w:rPr>
        <w:t>Số lượng đơn hàng thành công.</w:t>
      </w:r>
    </w:p>
    <w:p w14:paraId="566CD6EE">
      <w:pPr>
        <w:bidi w:val="0"/>
        <w:ind w:firstLine="720" w:firstLineChars="0"/>
        <w:rPr>
          <w:rFonts w:hint="default"/>
        </w:rPr>
      </w:pPr>
      <w:r>
        <w:rPr>
          <w:rFonts w:hint="default"/>
        </w:rPr>
        <w:t>Top sản phẩm bán chạy nhất (theo số lượng hoặc doanh thu).</w:t>
      </w:r>
    </w:p>
    <w:p w14:paraId="5BB15211">
      <w:pPr>
        <w:bidi w:val="0"/>
        <w:ind w:firstLine="720" w:firstLineChars="0"/>
        <w:rPr>
          <w:rFonts w:hint="default"/>
        </w:rPr>
      </w:pPr>
      <w:r>
        <w:rPr>
          <w:rFonts w:hint="default"/>
        </w:rPr>
        <w:t>Doanh thu theo danh mục sản phẩm.</w:t>
      </w:r>
    </w:p>
    <w:p w14:paraId="4C8BE705">
      <w:pPr>
        <w:bidi w:val="0"/>
        <w:ind w:firstLine="720" w:firstLineChars="0"/>
        <w:rPr>
          <w:rFonts w:hint="default"/>
        </w:rPr>
      </w:pPr>
      <w:r>
        <w:rPr>
          <w:rFonts w:hint="default"/>
        </w:rPr>
        <w:t>So sánh với cùng kỳ trước (tăng trưởng). Admin có thể xuất báo cáo ra file Excel/PDF.</w:t>
      </w:r>
    </w:p>
    <w:p w14:paraId="64C7DD65">
      <w:pPr>
        <w:bidi w:val="0"/>
        <w:ind w:firstLine="720" w:firstLineChars="0"/>
        <w:rPr>
          <w:rFonts w:hint="default"/>
        </w:rPr>
      </w:pPr>
      <w:r>
        <w:rPr>
          <w:rFonts w:hint="default"/>
        </w:rPr>
        <w:t>Quản lý đánh giá &amp; phản hồi: Admin kiểm duyệt các đánh giá của người dùng trước khi hiển thị công khai (hoặc ẩn những đánh giá vi phạm, chứa nội dung xúc phạm). Có thể trả lời trực tiếp dưới đánh giá, giúp xây dựng niềm tin và cải thiện chất lượng dịch vụ. Thống kê điểm đánh giá trung bình của từng món ăn.</w:t>
      </w:r>
    </w:p>
    <w:p w14:paraId="356A5029">
      <w:pPr>
        <w:bidi w:val="0"/>
        <w:ind w:firstLine="720" w:firstLineChars="0"/>
        <w:rPr>
          <w:rFonts w:hint="default"/>
        </w:rPr>
      </w:pPr>
      <w:r>
        <w:rPr>
          <w:rFonts w:hint="default"/>
        </w:rPr>
        <w:t>Cập nhật giao diện &amp; nội dung tĩnh (tùy chọn mở rộng): Admin có thể chỉnh sửa các trang giới thiệu, chính sách thanh toán, chính sách giao hàng, banner khuyến mãi trên trang chủ mà không cần can thiệp code.</w:t>
      </w:r>
    </w:p>
    <w:p w14:paraId="3EC6F7AC">
      <w:pPr>
        <w:pStyle w:val="3"/>
        <w:bidi w:val="0"/>
        <w:rPr>
          <w:rFonts w:hint="default"/>
        </w:rPr>
      </w:pPr>
      <w:bookmarkStart w:id="78" w:name="_Toc14218"/>
      <w:r>
        <w:rPr>
          <w:rFonts w:hint="default"/>
        </w:rPr>
        <w:t>3.3. Biểu đồ use case</w:t>
      </w:r>
      <w:bookmarkEnd w:id="78"/>
    </w:p>
    <w:p w14:paraId="20CBEDCE">
      <w:pPr>
        <w:bidi w:val="0"/>
        <w:jc w:val="both"/>
      </w:pPr>
      <w:r>
        <w:drawing>
          <wp:inline distT="0" distB="0" distL="114300" distR="114300">
            <wp:extent cx="5754370" cy="4182745"/>
            <wp:effectExtent l="0" t="0" r="17780" b="8255"/>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28"/>
                    <a:stretch>
                      <a:fillRect/>
                    </a:stretch>
                  </pic:blipFill>
                  <pic:spPr>
                    <a:xfrm>
                      <a:off x="0" y="0"/>
                      <a:ext cx="5754370" cy="4182745"/>
                    </a:xfrm>
                    <a:prstGeom prst="rect">
                      <a:avLst/>
                    </a:prstGeom>
                    <a:noFill/>
                    <a:ln>
                      <a:noFill/>
                    </a:ln>
                  </pic:spPr>
                </pic:pic>
              </a:graphicData>
            </a:graphic>
          </wp:inline>
        </w:drawing>
      </w:r>
    </w:p>
    <w:p w14:paraId="2BE0E2EE">
      <w:pPr>
        <w:pStyle w:val="23"/>
        <w:bidi w:val="0"/>
        <w:jc w:val="center"/>
        <w:rPr>
          <w:rFonts w:hint="default"/>
          <w:lang w:val="vi-VN"/>
        </w:rPr>
      </w:pPr>
      <w:bookmarkStart w:id="79" w:name="_Toc7617"/>
      <w:bookmarkStart w:id="80" w:name="_Toc8096"/>
      <w:bookmarkStart w:id="81" w:name="_Toc22054"/>
      <w:r>
        <w:t xml:space="preserve">Hình 3. </w:t>
      </w:r>
      <w:r>
        <w:fldChar w:fldCharType="begin"/>
      </w:r>
      <w:r>
        <w:instrText xml:space="preserve"> SEQ Hình_3. \* ARABIC </w:instrText>
      </w:r>
      <w:r>
        <w:fldChar w:fldCharType="separate"/>
      </w:r>
      <w:r>
        <w:t>2</w:t>
      </w:r>
      <w:r>
        <w:fldChar w:fldCharType="end"/>
      </w:r>
      <w:r>
        <w:rPr>
          <w:lang w:val="vi-VN"/>
        </w:rPr>
        <w:t>: Biểu đồ use case</w:t>
      </w:r>
      <w:bookmarkEnd w:id="79"/>
      <w:bookmarkEnd w:id="80"/>
      <w:bookmarkEnd w:id="81"/>
    </w:p>
    <w:p w14:paraId="24483309">
      <w:pPr>
        <w:bidi w:val="0"/>
        <w:ind w:firstLine="720" w:firstLineChars="0"/>
        <w:jc w:val="both"/>
        <w:rPr>
          <w:rFonts w:hint="default"/>
        </w:rPr>
      </w:pPr>
      <w:r>
        <w:rPr>
          <w:rFonts w:hint="default"/>
        </w:rPr>
        <w:t>Biểu đồ use case mô tả các chức năng của hệ thống từ góc nhìn người dùng cuối, thể hiện mối tương tác giữa các tác nhân (actor) và các ca sử dụng (use case). Mỗi ca sử dụng là một chuỗi hành động mà hệ thống thực hiện để đem lại kết quả có giá trị cho một tác nhân cụ thể, ví dụ như "Đăng nhập", "Tra cứu sản phẩm" hay "Tạo đơn hàng". Các mối quan hệ chính trong biểu đồ use case bao gồm kết nối (association), mở rộng (extend), kế thừa (generalization) và bao gồm (include), giúp phân rã chức năng và tái sử dụng hành vi chung. Biểu đồ use case thường được dùng để xác định giới hạn hệ thống, thống nhất yêu cầu chức năng giữa nhà phát triển và khách hàng trước khi đi vào thiết kế chi tiết.</w:t>
      </w:r>
    </w:p>
    <w:p w14:paraId="7CD2CE63">
      <w:pPr>
        <w:rPr>
          <w:rFonts w:hint="default"/>
          <w:lang w:val="vi-VN"/>
        </w:rPr>
      </w:pPr>
      <w:r>
        <w:rPr>
          <w:rFonts w:hint="default"/>
          <w:lang w:val="vi-VN"/>
        </w:rPr>
        <w:br w:type="page"/>
      </w:r>
    </w:p>
    <w:p w14:paraId="52E03B00">
      <w:pPr>
        <w:pStyle w:val="3"/>
        <w:bidi w:val="0"/>
        <w:rPr>
          <w:rFonts w:hint="default"/>
          <w:lang w:val="vi-VN"/>
        </w:rPr>
      </w:pPr>
      <w:bookmarkStart w:id="82" w:name="_Toc16350"/>
      <w:r>
        <w:rPr>
          <w:rFonts w:hint="default"/>
          <w:lang w:val="vi-VN"/>
        </w:rPr>
        <w:t>3.4. Phân rã biểu đồ use case</w:t>
      </w:r>
      <w:bookmarkEnd w:id="82"/>
    </w:p>
    <w:p w14:paraId="2CAFD8A6">
      <w:pPr>
        <w:bidi w:val="0"/>
        <w:jc w:val="center"/>
      </w:pPr>
      <w:r>
        <w:drawing>
          <wp:inline distT="0" distB="0" distL="114300" distR="114300">
            <wp:extent cx="2617470" cy="2520315"/>
            <wp:effectExtent l="0" t="0" r="11430" b="13335"/>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29"/>
                    <a:stretch>
                      <a:fillRect/>
                    </a:stretch>
                  </pic:blipFill>
                  <pic:spPr>
                    <a:xfrm>
                      <a:off x="0" y="0"/>
                      <a:ext cx="2617470" cy="2520315"/>
                    </a:xfrm>
                    <a:prstGeom prst="rect">
                      <a:avLst/>
                    </a:prstGeom>
                    <a:noFill/>
                    <a:ln>
                      <a:noFill/>
                    </a:ln>
                  </pic:spPr>
                </pic:pic>
              </a:graphicData>
            </a:graphic>
          </wp:inline>
        </w:drawing>
      </w:r>
    </w:p>
    <w:p w14:paraId="7E7291EC">
      <w:pPr>
        <w:pStyle w:val="23"/>
        <w:bidi w:val="0"/>
        <w:jc w:val="center"/>
        <w:rPr>
          <w:lang w:val="vi-VN"/>
        </w:rPr>
      </w:pPr>
      <w:bookmarkStart w:id="83" w:name="_Toc15145"/>
      <w:bookmarkStart w:id="84" w:name="_Toc11801"/>
      <w:bookmarkStart w:id="85" w:name="_Toc21738"/>
      <w:r>
        <w:t xml:space="preserve">Hình 3. </w:t>
      </w:r>
      <w:r>
        <w:fldChar w:fldCharType="begin"/>
      </w:r>
      <w:r>
        <w:instrText xml:space="preserve"> SEQ Hình_3. \* ARABIC </w:instrText>
      </w:r>
      <w:r>
        <w:fldChar w:fldCharType="separate"/>
      </w:r>
      <w:r>
        <w:t>3</w:t>
      </w:r>
      <w:r>
        <w:fldChar w:fldCharType="end"/>
      </w:r>
      <w:r>
        <w:rPr>
          <w:lang w:val="vi-VN"/>
        </w:rPr>
        <w:t>: Biểu đồ use case hệ thống quản lý tài khoản người dùng</w:t>
      </w:r>
      <w:bookmarkEnd w:id="83"/>
      <w:bookmarkEnd w:id="84"/>
      <w:bookmarkEnd w:id="85"/>
    </w:p>
    <w:p w14:paraId="0F8D17BA">
      <w:pPr>
        <w:ind w:firstLine="720" w:firstLineChars="0"/>
        <w:rPr>
          <w:rFonts w:hint="default"/>
          <w:lang w:val="vi-VN"/>
        </w:rPr>
      </w:pPr>
      <w:r>
        <w:rPr>
          <w:rFonts w:hint="default"/>
          <w:lang w:val="vi-VN"/>
        </w:rPr>
        <w:t>Tác nhân User có thể tương tác với ba ca sử dụng: Đăng ký (tạo tài khoản mới), Đăng nhập (vào hệ thống) và Quên mật khẩu (lấy lại hoặc đặt lại mật khẩu). Các ca sử dụng này thể hiện các chức năng xác thực và quản lý danh tính cơ bản, thường xuất hiện ở đầu quy trình sử dụng một ứng dụng có tài khoản.</w:t>
      </w:r>
    </w:p>
    <w:p w14:paraId="4CB6E317">
      <w:pPr>
        <w:bidi w:val="0"/>
        <w:jc w:val="both"/>
        <w:rPr>
          <w:rFonts w:hint="default"/>
          <w:lang w:val="vi-VN"/>
        </w:rPr>
      </w:pPr>
    </w:p>
    <w:p w14:paraId="606366E8">
      <w:pPr>
        <w:bidi w:val="0"/>
        <w:jc w:val="both"/>
      </w:pPr>
      <w:r>
        <w:drawing>
          <wp:inline distT="0" distB="0" distL="114300" distR="114300">
            <wp:extent cx="5756275" cy="2124710"/>
            <wp:effectExtent l="0" t="0" r="15875" b="8890"/>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pic:cNvPicPr>
                      <a:picLocks noChangeAspect="1"/>
                    </pic:cNvPicPr>
                  </pic:nvPicPr>
                  <pic:blipFill>
                    <a:blip r:embed="rId30"/>
                    <a:stretch>
                      <a:fillRect/>
                    </a:stretch>
                  </pic:blipFill>
                  <pic:spPr>
                    <a:xfrm>
                      <a:off x="0" y="0"/>
                      <a:ext cx="5756275" cy="2124710"/>
                    </a:xfrm>
                    <a:prstGeom prst="rect">
                      <a:avLst/>
                    </a:prstGeom>
                    <a:noFill/>
                    <a:ln>
                      <a:noFill/>
                    </a:ln>
                  </pic:spPr>
                </pic:pic>
              </a:graphicData>
            </a:graphic>
          </wp:inline>
        </w:drawing>
      </w:r>
    </w:p>
    <w:p w14:paraId="32F8DFD0">
      <w:pPr>
        <w:pStyle w:val="23"/>
        <w:bidi w:val="0"/>
        <w:jc w:val="center"/>
        <w:rPr>
          <w:lang w:val="vi-VN"/>
        </w:rPr>
      </w:pPr>
      <w:bookmarkStart w:id="86" w:name="_Toc30867"/>
      <w:bookmarkStart w:id="87" w:name="_Toc21924"/>
      <w:bookmarkStart w:id="88" w:name="_Toc22887"/>
      <w:r>
        <w:t xml:space="preserve">Hình 3. </w:t>
      </w:r>
      <w:r>
        <w:fldChar w:fldCharType="begin"/>
      </w:r>
      <w:r>
        <w:instrText xml:space="preserve"> SEQ Hình_3. \* ARABIC </w:instrText>
      </w:r>
      <w:r>
        <w:fldChar w:fldCharType="separate"/>
      </w:r>
      <w:r>
        <w:t>4</w:t>
      </w:r>
      <w:r>
        <w:fldChar w:fldCharType="end"/>
      </w:r>
      <w:r>
        <w:rPr>
          <w:lang w:val="vi-VN"/>
        </w:rPr>
        <w:t>: Biểu đồ use case hệ thống quản lý hồ sơ cá nhân khi đã xác thực</w:t>
      </w:r>
      <w:bookmarkEnd w:id="86"/>
      <w:bookmarkEnd w:id="87"/>
      <w:bookmarkEnd w:id="88"/>
    </w:p>
    <w:p w14:paraId="6785C24D">
      <w:pPr>
        <w:ind w:firstLine="720" w:firstLineChars="0"/>
        <w:rPr>
          <w:rFonts w:hint="default"/>
          <w:lang w:val="vi-VN"/>
        </w:rPr>
      </w:pPr>
      <w:r>
        <w:rPr>
          <w:rFonts w:hint="default"/>
          <w:lang w:val="vi-VN"/>
        </w:rPr>
        <w:t>Tác nhân User có thể thực hiện ca sử dụng "Cập nhật thông tin cá nhân" và "Đổi mật khẩu", nhưng cả hai ca sử dụng này đều bắt buộc phải &lt;&lt;include&gt;&gt; (bao gồm) ca sử dụng "Đăng nhập", nghĩa là người dùng chỉ được thay đổi hồ sơ sau khi đã đăng nhập thành công. Nhờ quan hệ &lt;&lt;include&gt;&gt;, biểu đồ thể hiện rõ ràng rằng các chức năng nhạy cảm phải phụ thuộc vào xác thực, tránh trùng lặp luồng đăng nhập trong từng chức năng riêng lẻ.</w:t>
      </w:r>
    </w:p>
    <w:p w14:paraId="1CD5E53A">
      <w:pPr>
        <w:bidi w:val="0"/>
        <w:jc w:val="both"/>
      </w:pPr>
      <w:r>
        <w:drawing>
          <wp:inline distT="0" distB="0" distL="114300" distR="114300">
            <wp:extent cx="5756910" cy="2154555"/>
            <wp:effectExtent l="0" t="0" r="15240" b="17145"/>
            <wp:docPr id="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6"/>
                    <pic:cNvPicPr>
                      <a:picLocks noChangeAspect="1"/>
                    </pic:cNvPicPr>
                  </pic:nvPicPr>
                  <pic:blipFill>
                    <a:blip r:embed="rId31"/>
                    <a:stretch>
                      <a:fillRect/>
                    </a:stretch>
                  </pic:blipFill>
                  <pic:spPr>
                    <a:xfrm>
                      <a:off x="0" y="0"/>
                      <a:ext cx="5756910" cy="2154555"/>
                    </a:xfrm>
                    <a:prstGeom prst="rect">
                      <a:avLst/>
                    </a:prstGeom>
                    <a:noFill/>
                    <a:ln>
                      <a:noFill/>
                    </a:ln>
                  </pic:spPr>
                </pic:pic>
              </a:graphicData>
            </a:graphic>
          </wp:inline>
        </w:drawing>
      </w:r>
    </w:p>
    <w:p w14:paraId="3E806EAF">
      <w:pPr>
        <w:pStyle w:val="23"/>
        <w:bidi w:val="0"/>
        <w:jc w:val="center"/>
        <w:rPr>
          <w:rFonts w:hint="default"/>
          <w:lang w:val="vi-VN"/>
        </w:rPr>
      </w:pPr>
      <w:bookmarkStart w:id="89" w:name="_Toc6360"/>
      <w:bookmarkStart w:id="90" w:name="_Toc16812"/>
      <w:bookmarkStart w:id="91" w:name="_Toc5619"/>
      <w:r>
        <w:t xml:space="preserve">Hình 3. </w:t>
      </w:r>
      <w:r>
        <w:fldChar w:fldCharType="begin"/>
      </w:r>
      <w:r>
        <w:instrText xml:space="preserve"> SEQ Hình_3. \* ARABIC </w:instrText>
      </w:r>
      <w:r>
        <w:fldChar w:fldCharType="separate"/>
      </w:r>
      <w:r>
        <w:t>5</w:t>
      </w:r>
      <w:r>
        <w:fldChar w:fldCharType="end"/>
      </w:r>
      <w:r>
        <w:rPr>
          <w:lang w:val="vi-VN"/>
        </w:rPr>
        <w:t>: Biểu đồ use case quy trình thanh toán trực tuyến</w:t>
      </w:r>
      <w:bookmarkEnd w:id="89"/>
      <w:bookmarkEnd w:id="90"/>
      <w:bookmarkEnd w:id="91"/>
    </w:p>
    <w:p w14:paraId="4B8AA83B">
      <w:pPr>
        <w:bidi w:val="0"/>
        <w:ind w:firstLine="720" w:firstLineChars="0"/>
        <w:jc w:val="both"/>
        <w:rPr>
          <w:rFonts w:hint="default"/>
          <w:lang w:val="vi-VN"/>
        </w:rPr>
      </w:pPr>
      <w:r>
        <w:rPr>
          <w:rFonts w:hint="default"/>
          <w:lang w:val="vi-VN"/>
        </w:rPr>
        <w:t>Tác nhân User thực hiện ca sử dụng Thanh toán, ca sử dụng này bắt buộc phải &lt;&lt;include&gt;&gt; Đăng nhập và từ Đăng nhập lại &lt;&lt;include&gt;&gt; Chọn sản phẩm, thể hiện rằng người dùng cần xác thực và có giỏ hàng trước khi vào bước thanh toán. Các bước Nhập mã giảm giá, Nhập địa chỉ nhận hàng và Chọn phương thức thanh toán được gắn quan hệ &lt;&lt;extend&gt;&gt; nối tiếp nhau, cho thấy đây là những hành vi mở rộng có thể phát sinh tuần tự trong quy trình thanh toán tùy theo nhu cầu của người dùng.</w:t>
      </w:r>
    </w:p>
    <w:p w14:paraId="558E88C5">
      <w:pPr>
        <w:bidi w:val="0"/>
        <w:jc w:val="both"/>
        <w:rPr>
          <w:rFonts w:hint="default"/>
          <w:lang w:val="vi-VN"/>
        </w:rPr>
      </w:pPr>
    </w:p>
    <w:p w14:paraId="235594EE">
      <w:pPr>
        <w:bidi w:val="0"/>
        <w:jc w:val="both"/>
      </w:pPr>
      <w:r>
        <w:drawing>
          <wp:inline distT="0" distB="0" distL="114300" distR="114300">
            <wp:extent cx="5757545" cy="1868805"/>
            <wp:effectExtent l="0" t="0" r="14605" b="17145"/>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
                    <pic:cNvPicPr>
                      <a:picLocks noChangeAspect="1"/>
                    </pic:cNvPicPr>
                  </pic:nvPicPr>
                  <pic:blipFill>
                    <a:blip r:embed="rId32"/>
                    <a:stretch>
                      <a:fillRect/>
                    </a:stretch>
                  </pic:blipFill>
                  <pic:spPr>
                    <a:xfrm>
                      <a:off x="0" y="0"/>
                      <a:ext cx="5757545" cy="1868805"/>
                    </a:xfrm>
                    <a:prstGeom prst="rect">
                      <a:avLst/>
                    </a:prstGeom>
                    <a:noFill/>
                    <a:ln>
                      <a:noFill/>
                    </a:ln>
                  </pic:spPr>
                </pic:pic>
              </a:graphicData>
            </a:graphic>
          </wp:inline>
        </w:drawing>
      </w:r>
    </w:p>
    <w:p w14:paraId="45652F3B">
      <w:pPr>
        <w:pStyle w:val="23"/>
        <w:bidi w:val="0"/>
        <w:jc w:val="center"/>
        <w:rPr>
          <w:lang w:val="vi-VN"/>
        </w:rPr>
      </w:pPr>
      <w:bookmarkStart w:id="92" w:name="_Toc2499"/>
      <w:bookmarkStart w:id="93" w:name="_Toc27624"/>
      <w:bookmarkStart w:id="94" w:name="_Toc3267"/>
      <w:r>
        <w:t xml:space="preserve">Hình 3. </w:t>
      </w:r>
      <w:r>
        <w:fldChar w:fldCharType="begin"/>
      </w:r>
      <w:r>
        <w:instrText xml:space="preserve"> SEQ Hình_3. \* ARABIC </w:instrText>
      </w:r>
      <w:r>
        <w:fldChar w:fldCharType="separate"/>
      </w:r>
      <w:r>
        <w:t>6</w:t>
      </w:r>
      <w:r>
        <w:fldChar w:fldCharType="end"/>
      </w:r>
      <w:r>
        <w:rPr>
          <w:lang w:val="vi-VN"/>
        </w:rPr>
        <w:t>: Biểu đồ use case hệ thống tra cứu đơn hàng và hóa đơn</w:t>
      </w:r>
      <w:bookmarkEnd w:id="92"/>
      <w:bookmarkEnd w:id="93"/>
      <w:bookmarkEnd w:id="94"/>
    </w:p>
    <w:p w14:paraId="189D4639">
      <w:pPr>
        <w:ind w:firstLine="720" w:firstLineChars="0"/>
        <w:rPr>
          <w:rFonts w:hint="default"/>
          <w:lang w:val="vi-VN"/>
        </w:rPr>
      </w:pPr>
      <w:r>
        <w:rPr>
          <w:rFonts w:hint="default"/>
          <w:lang w:val="vi-VN"/>
        </w:rPr>
        <w:t>Cả hai ca sử dụng Kiểm tra trạng thái đơn hàng và Chi tiết hóa đơn đều có quan hệ &lt;&lt;include&gt;&gt; với ca sử dụng Đăng nhập, nghĩa là người dùng bắt buộc phải xác thực thành công mới có thể xem được trạng thái đơn hàng hoặc chi tiết hóa đơn của mình. Biểu đồ này thể hiện rõ sự tái sử dụng chức năng đăng nhập, tránh trùng lặp khi mô tả luồng, đồng thời nhấn mạnh tính bảo mật của các chức năng tra cứu thông tin.</w:t>
      </w:r>
    </w:p>
    <w:p w14:paraId="211F5C2A">
      <w:pPr>
        <w:bidi w:val="0"/>
        <w:jc w:val="both"/>
      </w:pPr>
      <w:r>
        <w:drawing>
          <wp:inline distT="0" distB="0" distL="114300" distR="114300">
            <wp:extent cx="5756910" cy="1794510"/>
            <wp:effectExtent l="0" t="0" r="15240" b="15240"/>
            <wp:docPr id="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8"/>
                    <pic:cNvPicPr>
                      <a:picLocks noChangeAspect="1"/>
                    </pic:cNvPicPr>
                  </pic:nvPicPr>
                  <pic:blipFill>
                    <a:blip r:embed="rId33"/>
                    <a:stretch>
                      <a:fillRect/>
                    </a:stretch>
                  </pic:blipFill>
                  <pic:spPr>
                    <a:xfrm>
                      <a:off x="0" y="0"/>
                      <a:ext cx="5756910" cy="1794510"/>
                    </a:xfrm>
                    <a:prstGeom prst="rect">
                      <a:avLst/>
                    </a:prstGeom>
                    <a:noFill/>
                    <a:ln>
                      <a:noFill/>
                    </a:ln>
                  </pic:spPr>
                </pic:pic>
              </a:graphicData>
            </a:graphic>
          </wp:inline>
        </w:drawing>
      </w:r>
    </w:p>
    <w:p w14:paraId="0B815F4E">
      <w:pPr>
        <w:pStyle w:val="23"/>
        <w:bidi w:val="0"/>
        <w:jc w:val="center"/>
        <w:rPr>
          <w:lang w:val="vi-VN"/>
        </w:rPr>
      </w:pPr>
      <w:bookmarkStart w:id="95" w:name="_Toc10077"/>
      <w:bookmarkStart w:id="96" w:name="_Toc6266"/>
      <w:bookmarkStart w:id="97" w:name="_Toc4864"/>
      <w:r>
        <w:t xml:space="preserve">Hình 3. </w:t>
      </w:r>
      <w:r>
        <w:fldChar w:fldCharType="begin"/>
      </w:r>
      <w:r>
        <w:instrText xml:space="preserve"> SEQ Hình_3. \* ARABIC </w:instrText>
      </w:r>
      <w:r>
        <w:fldChar w:fldCharType="separate"/>
      </w:r>
      <w:r>
        <w:t>7</w:t>
      </w:r>
      <w:r>
        <w:fldChar w:fldCharType="end"/>
      </w:r>
      <w:r>
        <w:rPr>
          <w:lang w:val="vi-VN"/>
        </w:rPr>
        <w:t>: Biểu đồ use case chức năng quản lý sản phẩm dành cho quản trị viên</w:t>
      </w:r>
      <w:bookmarkEnd w:id="95"/>
      <w:bookmarkEnd w:id="96"/>
      <w:bookmarkEnd w:id="97"/>
    </w:p>
    <w:p w14:paraId="2F0E13EA">
      <w:pPr>
        <w:ind w:firstLine="720" w:firstLineChars="0"/>
        <w:rPr>
          <w:rFonts w:hint="default"/>
          <w:lang w:val="vi-VN"/>
        </w:rPr>
      </w:pPr>
      <w:r>
        <w:rPr>
          <w:rFonts w:hint="default"/>
          <w:lang w:val="vi-VN"/>
        </w:rPr>
        <w:t>Tác nhân Administrator thực hiện các ca sử dụng Thêm sản phẩm, Sửa sản phẩm, Xóa sản phẩm; cả ba ca sử dụng này đều &lt;&lt;include&gt;&gt; ca sử dụng Đăng nhập, nghĩa là quản trị viên bắt buộc phải xác thực trước khi thực hiện bất kỳ thao tác quản lý sản phẩm nào. Biểu đồ thể hiện rõ cơ chế bảo mật và tiện lợi: chức năng đăng nhập được dùng chung (reuse) cho nhiều tác vụ, giảm trùng lặp và đảm bảo rằng chỉ người dùng đã xác thực mới có quyền thay đổi dữ liệu sản phẩm.</w:t>
      </w:r>
    </w:p>
    <w:p w14:paraId="7EB8C2AF">
      <w:pPr>
        <w:bidi w:val="0"/>
        <w:jc w:val="both"/>
        <w:rPr>
          <w:rFonts w:hint="default"/>
          <w:lang w:val="vi-VN"/>
        </w:rPr>
      </w:pPr>
    </w:p>
    <w:p w14:paraId="3D5557A2">
      <w:pPr>
        <w:bidi w:val="0"/>
        <w:jc w:val="both"/>
      </w:pPr>
      <w:r>
        <w:drawing>
          <wp:inline distT="0" distB="0" distL="114300" distR="114300">
            <wp:extent cx="5749925" cy="1597025"/>
            <wp:effectExtent l="0" t="0" r="3175" b="3175"/>
            <wp:docPr id="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9"/>
                    <pic:cNvPicPr>
                      <a:picLocks noChangeAspect="1"/>
                    </pic:cNvPicPr>
                  </pic:nvPicPr>
                  <pic:blipFill>
                    <a:blip r:embed="rId34"/>
                    <a:stretch>
                      <a:fillRect/>
                    </a:stretch>
                  </pic:blipFill>
                  <pic:spPr>
                    <a:xfrm>
                      <a:off x="0" y="0"/>
                      <a:ext cx="5749925" cy="1597025"/>
                    </a:xfrm>
                    <a:prstGeom prst="rect">
                      <a:avLst/>
                    </a:prstGeom>
                    <a:noFill/>
                    <a:ln>
                      <a:noFill/>
                    </a:ln>
                  </pic:spPr>
                </pic:pic>
              </a:graphicData>
            </a:graphic>
          </wp:inline>
        </w:drawing>
      </w:r>
    </w:p>
    <w:p w14:paraId="10BE9B67">
      <w:pPr>
        <w:pStyle w:val="23"/>
        <w:bidi w:val="0"/>
        <w:jc w:val="center"/>
        <w:rPr>
          <w:lang w:val="vi-VN"/>
        </w:rPr>
      </w:pPr>
      <w:bookmarkStart w:id="98" w:name="_Toc18754"/>
      <w:bookmarkStart w:id="99" w:name="_Toc1103"/>
      <w:bookmarkStart w:id="100" w:name="_Toc23985"/>
      <w:r>
        <w:t xml:space="preserve">Hình 3. </w:t>
      </w:r>
      <w:r>
        <w:fldChar w:fldCharType="begin"/>
      </w:r>
      <w:r>
        <w:instrText xml:space="preserve"> SEQ Hình_3. \* ARABIC </w:instrText>
      </w:r>
      <w:r>
        <w:fldChar w:fldCharType="separate"/>
      </w:r>
      <w:r>
        <w:t>8</w:t>
      </w:r>
      <w:r>
        <w:fldChar w:fldCharType="end"/>
      </w:r>
      <w:r>
        <w:rPr>
          <w:lang w:val="vi-VN"/>
        </w:rPr>
        <w:t>: Biểu đồ use case chức năng quản lý danh mục dành cho quản trị viên</w:t>
      </w:r>
      <w:bookmarkEnd w:id="98"/>
      <w:bookmarkEnd w:id="99"/>
      <w:bookmarkEnd w:id="100"/>
    </w:p>
    <w:p w14:paraId="5E59C340">
      <w:pPr>
        <w:ind w:firstLine="720" w:firstLineChars="0"/>
        <w:rPr>
          <w:rFonts w:hint="default"/>
          <w:lang w:val="vi-VN"/>
        </w:rPr>
      </w:pPr>
      <w:r>
        <w:rPr>
          <w:rFonts w:hint="default"/>
          <w:lang w:val="vi-VN"/>
        </w:rPr>
        <w:t>Tác nhân Administrator có thể thực hiện ba ca sử dụng Thêm danh mục, Sửa danh mục, Xóa danh mục; cả ba đều &lt;&lt;include&gt;&gt; ca sử dụng Đăng nhập, nghĩa là quản trị viên chỉ có thể tác động lên danh mục sau khi đã xác thực thành công. Sơ đồ này nhấn mạnh tính bảo mật và tái sử dụng: một lần đăng nhập cho phép thực hiện nhiều thao tác quản lý danh mục mà không cần mô tả lại luồng xác thực trong từng chức năng.</w:t>
      </w:r>
    </w:p>
    <w:p w14:paraId="0E36B12A">
      <w:pPr>
        <w:bidi w:val="0"/>
        <w:jc w:val="both"/>
      </w:pPr>
      <w:r>
        <w:drawing>
          <wp:inline distT="0" distB="0" distL="114300" distR="114300">
            <wp:extent cx="5756275" cy="2573655"/>
            <wp:effectExtent l="0" t="0" r="15875" b="17145"/>
            <wp:docPr id="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0"/>
                    <pic:cNvPicPr>
                      <a:picLocks noChangeAspect="1"/>
                    </pic:cNvPicPr>
                  </pic:nvPicPr>
                  <pic:blipFill>
                    <a:blip r:embed="rId35"/>
                    <a:stretch>
                      <a:fillRect/>
                    </a:stretch>
                  </pic:blipFill>
                  <pic:spPr>
                    <a:xfrm>
                      <a:off x="0" y="0"/>
                      <a:ext cx="5756275" cy="2573655"/>
                    </a:xfrm>
                    <a:prstGeom prst="rect">
                      <a:avLst/>
                    </a:prstGeom>
                    <a:noFill/>
                    <a:ln>
                      <a:noFill/>
                    </a:ln>
                  </pic:spPr>
                </pic:pic>
              </a:graphicData>
            </a:graphic>
          </wp:inline>
        </w:drawing>
      </w:r>
    </w:p>
    <w:p w14:paraId="6EC7153E">
      <w:pPr>
        <w:pStyle w:val="23"/>
        <w:bidi w:val="0"/>
        <w:jc w:val="center"/>
        <w:rPr>
          <w:rFonts w:hint="default"/>
          <w:lang w:val="vi-VN"/>
        </w:rPr>
      </w:pPr>
      <w:bookmarkStart w:id="101" w:name="_Toc28811"/>
      <w:bookmarkStart w:id="102" w:name="_Toc11458"/>
      <w:bookmarkStart w:id="103" w:name="_Toc21011"/>
      <w:r>
        <w:t xml:space="preserve">Hình 3. </w:t>
      </w:r>
      <w:r>
        <w:fldChar w:fldCharType="begin"/>
      </w:r>
      <w:r>
        <w:instrText xml:space="preserve"> SEQ Hình_3. \* ARABIC </w:instrText>
      </w:r>
      <w:r>
        <w:fldChar w:fldCharType="separate"/>
      </w:r>
      <w:r>
        <w:t>9</w:t>
      </w:r>
      <w:r>
        <w:fldChar w:fldCharType="end"/>
      </w:r>
      <w:r>
        <w:rPr>
          <w:lang w:val="vi-VN"/>
        </w:rPr>
        <w:t>: Biểu đồ use case hệ thống báo cáo và xác thực dành cho quản trị viên</w:t>
      </w:r>
      <w:bookmarkEnd w:id="101"/>
      <w:bookmarkEnd w:id="102"/>
      <w:bookmarkEnd w:id="103"/>
    </w:p>
    <w:p w14:paraId="419D4D5C">
      <w:pPr>
        <w:bidi w:val="0"/>
        <w:ind w:firstLine="720" w:firstLineChars="0"/>
        <w:jc w:val="both"/>
        <w:rPr>
          <w:rFonts w:hint="default"/>
          <w:lang w:val="vi-VN"/>
        </w:rPr>
      </w:pPr>
      <w:r>
        <w:rPr>
          <w:rFonts w:hint="default"/>
          <w:lang w:val="vi-VN"/>
        </w:rPr>
        <w:t>Trong sơ đồ này, Administrator tương tác với ca sử dụng Đơn hàng – có hai quan hệ &lt;&lt;include&gt;&gt; đến Đã hoàn tất và Chưa xử lý (thể hiện hai trạng thái của đơn hàng cần được báo cáo riêng), đồng thời cũng tương tác với ca sử dụng Đăng nhập – ca sử dụng này lại &lt;&lt;include&gt;&gt; hai chức năng Khách hàng mới và Sản phẩm bán chạy (tuy có vẻ bất thường về mặt logic, nhưng có thể hiểu là khi đăng nhập xong, hệ thống sẽ tự động kèm theo các báo cáo đó). Cách thể hiện cho thấy người vẽ muốn nhấn mạnh các báo cáo quản trị (theo trạng thái đơn hàng, theo khách hàng mới, theo sản phẩm bán chạy) đều nằm trong hệ thống có yêu cầu xác thực, dù các mũi tên &lt;&lt;include&gt;&gt; chưa hoàn toàn chuẩn với quy tắc UML.</w:t>
      </w:r>
    </w:p>
    <w:p w14:paraId="3FDCB635">
      <w:pPr>
        <w:bidi w:val="0"/>
        <w:jc w:val="both"/>
        <w:rPr>
          <w:rFonts w:hint="default"/>
          <w:lang w:val="vi-VN"/>
        </w:rPr>
      </w:pPr>
    </w:p>
    <w:p w14:paraId="53719047">
      <w:pPr>
        <w:bidi w:val="0"/>
        <w:jc w:val="both"/>
      </w:pPr>
      <w:r>
        <w:drawing>
          <wp:inline distT="0" distB="0" distL="114300" distR="114300">
            <wp:extent cx="5758180" cy="1759585"/>
            <wp:effectExtent l="0" t="0" r="13970" b="12065"/>
            <wp:docPr id="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1"/>
                    <pic:cNvPicPr>
                      <a:picLocks noChangeAspect="1"/>
                    </pic:cNvPicPr>
                  </pic:nvPicPr>
                  <pic:blipFill>
                    <a:blip r:embed="rId36"/>
                    <a:stretch>
                      <a:fillRect/>
                    </a:stretch>
                  </pic:blipFill>
                  <pic:spPr>
                    <a:xfrm>
                      <a:off x="0" y="0"/>
                      <a:ext cx="5758180" cy="1759585"/>
                    </a:xfrm>
                    <a:prstGeom prst="rect">
                      <a:avLst/>
                    </a:prstGeom>
                    <a:noFill/>
                    <a:ln>
                      <a:noFill/>
                    </a:ln>
                  </pic:spPr>
                </pic:pic>
              </a:graphicData>
            </a:graphic>
          </wp:inline>
        </w:drawing>
      </w:r>
    </w:p>
    <w:p w14:paraId="732FA572">
      <w:pPr>
        <w:pStyle w:val="23"/>
        <w:bidi w:val="0"/>
        <w:jc w:val="center"/>
        <w:rPr>
          <w:lang w:val="vi-VN"/>
        </w:rPr>
      </w:pPr>
      <w:bookmarkStart w:id="104" w:name="_Toc14959"/>
      <w:bookmarkStart w:id="105" w:name="_Toc19225"/>
      <w:bookmarkStart w:id="106" w:name="_Toc30325"/>
      <w:r>
        <w:t xml:space="preserve">Hình 3. </w:t>
      </w:r>
      <w:r>
        <w:fldChar w:fldCharType="begin"/>
      </w:r>
      <w:r>
        <w:instrText xml:space="preserve"> SEQ Hình_3. \* ARABIC </w:instrText>
      </w:r>
      <w:r>
        <w:fldChar w:fldCharType="separate"/>
      </w:r>
      <w:r>
        <w:t>10</w:t>
      </w:r>
      <w:r>
        <w:fldChar w:fldCharType="end"/>
      </w:r>
      <w:r>
        <w:rPr>
          <w:lang w:val="vi-VN"/>
        </w:rPr>
        <w:t>: Biểu đồ use case quản lý mã giảm giá dành cho quản trị viên</w:t>
      </w:r>
      <w:bookmarkEnd w:id="104"/>
      <w:bookmarkEnd w:id="105"/>
      <w:bookmarkEnd w:id="106"/>
    </w:p>
    <w:p w14:paraId="3666FFB7">
      <w:pPr>
        <w:ind w:firstLine="720" w:firstLineChars="0"/>
        <w:rPr>
          <w:rFonts w:hint="default"/>
          <w:lang w:val="vi-VN"/>
        </w:rPr>
      </w:pPr>
      <w:r>
        <w:rPr>
          <w:rFonts w:hint="default"/>
          <w:lang w:val="vi-VN"/>
        </w:rPr>
        <w:t>Tác nhân Administrator có thể thực hiện các thao tác Thêm mã giảm giá, Sửa mã giảm giá, Xóa mã giảm giá; cả ba ca sử dụng này đều bắt buộc &lt;&lt;include&gt;&gt; ca sử dụng Đăng nhập, nghĩa là quản trị viên chỉ được thực hiện thay đổi trên mã giảm giá sau khi đã xác thực thành công. Sơ đồ này thể hiện rõ chức năng đăng nhập được tái sử dụng chung cho toàn bộ tác vụ quản lý, giúp đảm bảo tính bảo mật và tránh mô tả lặp lại luồng xác thực cho từng thao tác riêng lẻ.</w:t>
      </w:r>
    </w:p>
    <w:p w14:paraId="5FC1D599">
      <w:pPr>
        <w:ind w:firstLine="720" w:firstLineChars="0"/>
        <w:rPr>
          <w:rFonts w:hint="default"/>
          <w:lang w:val="vi-VN"/>
        </w:rPr>
      </w:pPr>
    </w:p>
    <w:p w14:paraId="7F5FE505">
      <w:pPr>
        <w:bidi w:val="0"/>
        <w:jc w:val="both"/>
      </w:pPr>
      <w:r>
        <w:drawing>
          <wp:inline distT="0" distB="0" distL="114300" distR="114300">
            <wp:extent cx="5749925" cy="2528570"/>
            <wp:effectExtent l="0" t="0" r="3175" b="5080"/>
            <wp:docPr id="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2"/>
                    <pic:cNvPicPr>
                      <a:picLocks noChangeAspect="1"/>
                    </pic:cNvPicPr>
                  </pic:nvPicPr>
                  <pic:blipFill>
                    <a:blip r:embed="rId37"/>
                    <a:stretch>
                      <a:fillRect/>
                    </a:stretch>
                  </pic:blipFill>
                  <pic:spPr>
                    <a:xfrm>
                      <a:off x="0" y="0"/>
                      <a:ext cx="5749925" cy="2528570"/>
                    </a:xfrm>
                    <a:prstGeom prst="rect">
                      <a:avLst/>
                    </a:prstGeom>
                    <a:noFill/>
                    <a:ln>
                      <a:noFill/>
                    </a:ln>
                  </pic:spPr>
                </pic:pic>
              </a:graphicData>
            </a:graphic>
          </wp:inline>
        </w:drawing>
      </w:r>
    </w:p>
    <w:p w14:paraId="1BF98DC0">
      <w:pPr>
        <w:pStyle w:val="23"/>
        <w:bidi w:val="0"/>
        <w:jc w:val="center"/>
        <w:rPr>
          <w:rFonts w:hint="default"/>
          <w:lang w:val="vi-VN"/>
        </w:rPr>
      </w:pPr>
      <w:bookmarkStart w:id="107" w:name="_Toc26726"/>
      <w:bookmarkStart w:id="108" w:name="_Toc9108"/>
      <w:bookmarkStart w:id="109" w:name="_Toc15379"/>
      <w:r>
        <w:t xml:space="preserve">Hình 3. </w:t>
      </w:r>
      <w:r>
        <w:fldChar w:fldCharType="begin"/>
      </w:r>
      <w:r>
        <w:instrText xml:space="preserve"> SEQ Hình_3. \* ARABIC </w:instrText>
      </w:r>
      <w:r>
        <w:fldChar w:fldCharType="separate"/>
      </w:r>
      <w:r>
        <w:t>11</w:t>
      </w:r>
      <w:r>
        <w:fldChar w:fldCharType="end"/>
      </w:r>
      <w:r>
        <w:rPr>
          <w:lang w:val="vi-VN"/>
        </w:rPr>
        <w:t>: Biểu đồ use case quản lý đơn hàng dành cho quản trị viên</w:t>
      </w:r>
      <w:bookmarkEnd w:id="107"/>
      <w:bookmarkEnd w:id="108"/>
      <w:bookmarkEnd w:id="109"/>
    </w:p>
    <w:p w14:paraId="5BCEB537">
      <w:pPr>
        <w:bidi w:val="0"/>
        <w:ind w:firstLine="720" w:firstLineChars="0"/>
        <w:jc w:val="both"/>
        <w:rPr>
          <w:rFonts w:hint="default"/>
          <w:lang w:val="vi-VN"/>
        </w:rPr>
      </w:pPr>
      <w:r>
        <w:rPr>
          <w:rFonts w:hint="default"/>
          <w:lang w:val="vi-VN"/>
        </w:rPr>
        <w:t>Tác nhân Administrator thực hiện các ca sử dụng Cập nhật đơn hàng, Xem chi tiết đơn hàng, Xóa đơn hàng và In hóa đơn; tất cả bốn ca sử dụng này đều &lt;&lt;include&gt;&gt; ca sử dụng Đăng nhập, nghĩa là quản trị viên bắt buộc phải xác thực trước khi thực hiện bất kỳ thao tác nào liên quan đến đơn hàng. Sơ đồ này thể hiện rõ nguyên lý tái sử dụng (reuse) chức năng đăng nhập cho nhiều tác vụ quản lý đơn hàng, vừa đảm bảo an ninh hệ thống vừa tránh trùng lặp luồng xác thực trong từng ca sử dụng riêng lẻ.</w:t>
      </w:r>
    </w:p>
    <w:p w14:paraId="23A6EDF7">
      <w:pPr>
        <w:bidi w:val="0"/>
        <w:jc w:val="both"/>
        <w:rPr>
          <w:rFonts w:hint="default"/>
          <w:lang w:val="vi-VN"/>
        </w:rPr>
      </w:pPr>
    </w:p>
    <w:p w14:paraId="7F1482D6">
      <w:pPr>
        <w:bidi w:val="0"/>
        <w:jc w:val="both"/>
      </w:pPr>
      <w:r>
        <w:drawing>
          <wp:inline distT="0" distB="0" distL="114300" distR="114300">
            <wp:extent cx="5756910" cy="3166110"/>
            <wp:effectExtent l="0" t="0" r="15240" b="15240"/>
            <wp:docPr id="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3"/>
                    <pic:cNvPicPr>
                      <a:picLocks noChangeAspect="1"/>
                    </pic:cNvPicPr>
                  </pic:nvPicPr>
                  <pic:blipFill>
                    <a:blip r:embed="rId38"/>
                    <a:stretch>
                      <a:fillRect/>
                    </a:stretch>
                  </pic:blipFill>
                  <pic:spPr>
                    <a:xfrm>
                      <a:off x="0" y="0"/>
                      <a:ext cx="5756910" cy="3166110"/>
                    </a:xfrm>
                    <a:prstGeom prst="rect">
                      <a:avLst/>
                    </a:prstGeom>
                    <a:noFill/>
                    <a:ln>
                      <a:noFill/>
                    </a:ln>
                  </pic:spPr>
                </pic:pic>
              </a:graphicData>
            </a:graphic>
          </wp:inline>
        </w:drawing>
      </w:r>
    </w:p>
    <w:p w14:paraId="795B5A92">
      <w:pPr>
        <w:pStyle w:val="23"/>
        <w:bidi w:val="0"/>
        <w:jc w:val="center"/>
        <w:rPr>
          <w:rFonts w:hint="default"/>
          <w:lang w:val="vi-VN"/>
        </w:rPr>
      </w:pPr>
      <w:bookmarkStart w:id="110" w:name="_Toc14321"/>
      <w:bookmarkStart w:id="111" w:name="_Toc5816"/>
      <w:bookmarkStart w:id="112" w:name="_Toc2323"/>
      <w:r>
        <w:t xml:space="preserve">Hình 3. </w:t>
      </w:r>
      <w:r>
        <w:fldChar w:fldCharType="begin"/>
      </w:r>
      <w:r>
        <w:instrText xml:space="preserve"> SEQ Hình_3. \* ARABIC </w:instrText>
      </w:r>
      <w:r>
        <w:fldChar w:fldCharType="separate"/>
      </w:r>
      <w:r>
        <w:t>12</w:t>
      </w:r>
      <w:r>
        <w:fldChar w:fldCharType="end"/>
      </w:r>
      <w:r>
        <w:rPr>
          <w:lang w:val="vi-VN"/>
        </w:rPr>
        <w:t>: Biểu đồ use case hệ thống cập nhật tổng hợp dành cho quản trị viên</w:t>
      </w:r>
      <w:bookmarkEnd w:id="110"/>
      <w:bookmarkEnd w:id="111"/>
      <w:bookmarkEnd w:id="112"/>
    </w:p>
    <w:p w14:paraId="7D641EC9">
      <w:pPr>
        <w:bidi w:val="0"/>
        <w:ind w:firstLine="720" w:firstLineChars="0"/>
        <w:jc w:val="both"/>
        <w:rPr>
          <w:rFonts w:hint="default"/>
          <w:lang w:val="vi-VN"/>
        </w:rPr>
      </w:pPr>
      <w:r>
        <w:rPr>
          <w:rFonts w:hint="default"/>
          <w:lang w:val="vi-VN"/>
        </w:rPr>
        <w:t>Tác nhân Administrator thực hiện các ca sử dụng cập nhật: sản phẩm, danh mục, mã giảm giá, khách hàng và đơn hàng; tất cả các ca sử dụng này đều &lt;&lt;include&gt;&gt; ca sử dụng Đăng nhập, đảm bảo quản trị viên phải xác thực trước khi thay đổi bất kỳ dữ liệu nào. Biểu đồ thể hiện rõ sự tái sử dụng chức năng đăng nhập cho nhiều tác vụ quản lý khác nhau, giúp mô hình hóa một cách gọn gàng và nhất quán yêu cầu bảo mật trên toàn hệ thống.</w:t>
      </w:r>
    </w:p>
    <w:p w14:paraId="61B2F3EA">
      <w:pPr>
        <w:rPr>
          <w:rFonts w:hint="default"/>
        </w:rPr>
      </w:pPr>
      <w:r>
        <w:rPr>
          <w:rFonts w:hint="default"/>
        </w:rPr>
        <w:br w:type="page"/>
      </w:r>
    </w:p>
    <w:p w14:paraId="72A5E23E">
      <w:pPr>
        <w:pStyle w:val="3"/>
        <w:bidi w:val="0"/>
        <w:rPr>
          <w:rFonts w:hint="default"/>
        </w:rPr>
      </w:pPr>
      <w:bookmarkStart w:id="113" w:name="_Toc19085"/>
      <w:r>
        <w:rPr>
          <w:rFonts w:hint="default"/>
        </w:rPr>
        <w:t>3.</w:t>
      </w:r>
      <w:r>
        <w:rPr>
          <w:rFonts w:hint="default"/>
          <w:lang w:val="vi-VN"/>
        </w:rPr>
        <w:t>5</w:t>
      </w:r>
      <w:r>
        <w:rPr>
          <w:rFonts w:hint="default"/>
        </w:rPr>
        <w:t>. Biểu đồ hoạt động</w:t>
      </w:r>
      <w:bookmarkEnd w:id="113"/>
    </w:p>
    <w:p w14:paraId="150C2B55">
      <w:pPr>
        <w:bidi w:val="0"/>
        <w:jc w:val="center"/>
      </w:pPr>
      <w:r>
        <w:drawing>
          <wp:inline distT="0" distB="0" distL="114300" distR="114300">
            <wp:extent cx="5629275" cy="5695950"/>
            <wp:effectExtent l="0" t="0" r="9525" b="0"/>
            <wp:docPr id="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4"/>
                    <pic:cNvPicPr>
                      <a:picLocks noChangeAspect="1"/>
                    </pic:cNvPicPr>
                  </pic:nvPicPr>
                  <pic:blipFill>
                    <a:blip r:embed="rId39"/>
                    <a:stretch>
                      <a:fillRect/>
                    </a:stretch>
                  </pic:blipFill>
                  <pic:spPr>
                    <a:xfrm>
                      <a:off x="0" y="0"/>
                      <a:ext cx="5629275" cy="5695950"/>
                    </a:xfrm>
                    <a:prstGeom prst="rect">
                      <a:avLst/>
                    </a:prstGeom>
                    <a:noFill/>
                    <a:ln>
                      <a:noFill/>
                    </a:ln>
                  </pic:spPr>
                </pic:pic>
              </a:graphicData>
            </a:graphic>
          </wp:inline>
        </w:drawing>
      </w:r>
    </w:p>
    <w:p w14:paraId="5024BC2A">
      <w:pPr>
        <w:pStyle w:val="23"/>
        <w:bidi w:val="0"/>
        <w:rPr>
          <w:lang w:val="vi-VN"/>
        </w:rPr>
      </w:pPr>
      <w:bookmarkStart w:id="114" w:name="_Toc21934"/>
      <w:bookmarkStart w:id="115" w:name="_Toc28457"/>
      <w:bookmarkStart w:id="116" w:name="_Toc27523"/>
      <w:r>
        <w:t xml:space="preserve">Hình 3. </w:t>
      </w:r>
      <w:r>
        <w:fldChar w:fldCharType="begin"/>
      </w:r>
      <w:r>
        <w:instrText xml:space="preserve"> SEQ Hình_3. \* ARABIC </w:instrText>
      </w:r>
      <w:r>
        <w:fldChar w:fldCharType="separate"/>
      </w:r>
      <w:r>
        <w:t>13</w:t>
      </w:r>
      <w:r>
        <w:fldChar w:fldCharType="end"/>
      </w:r>
      <w:r>
        <w:rPr>
          <w:lang w:val="vi-VN"/>
        </w:rPr>
        <w:t>: Biểu đồ hoạt động quy trình quản lý sản phẩm của quản trị viên</w:t>
      </w:r>
      <w:bookmarkEnd w:id="114"/>
      <w:bookmarkEnd w:id="115"/>
      <w:bookmarkEnd w:id="116"/>
    </w:p>
    <w:p w14:paraId="74F3EF7C">
      <w:pPr>
        <w:ind w:firstLine="720" w:firstLineChars="0"/>
        <w:rPr>
          <w:rFonts w:hint="default"/>
          <w:lang w:val="vi-VN"/>
        </w:rPr>
      </w:pPr>
      <w:r>
        <w:rPr>
          <w:rFonts w:hint="default"/>
          <w:lang w:val="vi-VN"/>
        </w:rPr>
        <w:t>Biểu đồ mô tả luồng xử lý khi Administrator chọn chức năng quản lý sản phẩm, bao gồm các thao tác Thêm, Sửa, Xóa sản phẩm, đồng thời có sự phân nhánh “Chọn chức năng” để điều hướng đến từng tác vụ cụ thể.</w:t>
      </w:r>
    </w:p>
    <w:p w14:paraId="256886DB">
      <w:pPr>
        <w:ind w:firstLine="720" w:firstLineChars="0"/>
        <w:rPr>
          <w:rFonts w:hint="default"/>
          <w:lang w:val="vi-VN"/>
        </w:rPr>
      </w:pPr>
      <w:r>
        <w:rPr>
          <w:rFonts w:hint="default"/>
          <w:lang w:val="vi-VN"/>
        </w:rPr>
        <w:t>Sau khi chọn chức năng, hệ thống sẽ Hiển thị giao diện kèm theo thông tin và các chức năng tương ứng, sau đó Administrator quyết định Thực hiện chức năng với hai lựa chọn “yes” hoặc “no” – thể hiện bước xác nhận trước khi thao tác thực sự diễn ra.</w:t>
      </w:r>
    </w:p>
    <w:p w14:paraId="7B1F952D">
      <w:pPr>
        <w:bidi w:val="0"/>
        <w:jc w:val="center"/>
      </w:pPr>
      <w:r>
        <w:drawing>
          <wp:inline distT="0" distB="0" distL="114300" distR="114300">
            <wp:extent cx="5705475" cy="5676900"/>
            <wp:effectExtent l="0" t="0" r="9525" b="0"/>
            <wp:docPr id="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5"/>
                    <pic:cNvPicPr>
                      <a:picLocks noChangeAspect="1"/>
                    </pic:cNvPicPr>
                  </pic:nvPicPr>
                  <pic:blipFill>
                    <a:blip r:embed="rId40"/>
                    <a:stretch>
                      <a:fillRect/>
                    </a:stretch>
                  </pic:blipFill>
                  <pic:spPr>
                    <a:xfrm>
                      <a:off x="0" y="0"/>
                      <a:ext cx="5705475" cy="5676900"/>
                    </a:xfrm>
                    <a:prstGeom prst="rect">
                      <a:avLst/>
                    </a:prstGeom>
                    <a:noFill/>
                    <a:ln>
                      <a:noFill/>
                    </a:ln>
                  </pic:spPr>
                </pic:pic>
              </a:graphicData>
            </a:graphic>
          </wp:inline>
        </w:drawing>
      </w:r>
    </w:p>
    <w:p w14:paraId="16060FC4">
      <w:pPr>
        <w:pStyle w:val="23"/>
        <w:bidi w:val="0"/>
        <w:rPr>
          <w:rFonts w:hint="default"/>
          <w:lang w:val="vi-VN"/>
        </w:rPr>
      </w:pPr>
      <w:bookmarkStart w:id="117" w:name="_Toc375"/>
      <w:bookmarkStart w:id="118" w:name="_Toc13962"/>
      <w:bookmarkStart w:id="119" w:name="_Toc28035"/>
      <w:r>
        <w:t xml:space="preserve">Hình 3. </w:t>
      </w:r>
      <w:r>
        <w:fldChar w:fldCharType="begin"/>
      </w:r>
      <w:r>
        <w:instrText xml:space="preserve"> SEQ Hình_3. \* ARABIC </w:instrText>
      </w:r>
      <w:r>
        <w:fldChar w:fldCharType="separate"/>
      </w:r>
      <w:r>
        <w:t>14</w:t>
      </w:r>
      <w:r>
        <w:fldChar w:fldCharType="end"/>
      </w:r>
      <w:r>
        <w:rPr>
          <w:lang w:val="vi-VN"/>
        </w:rPr>
        <w:t>: Biểu đồ hoạt động quy trình quản lý mã giảm giá</w:t>
      </w:r>
      <w:r>
        <w:rPr>
          <w:rFonts w:hint="default"/>
          <w:lang w:val="vi-VN"/>
        </w:rPr>
        <w:t xml:space="preserve"> của quản trị viên</w:t>
      </w:r>
      <w:bookmarkEnd w:id="117"/>
      <w:bookmarkEnd w:id="118"/>
      <w:bookmarkEnd w:id="119"/>
    </w:p>
    <w:p w14:paraId="74A4FFC6">
      <w:pPr>
        <w:ind w:firstLine="720" w:firstLineChars="0"/>
        <w:rPr>
          <w:rFonts w:hint="default"/>
          <w:lang w:val="vi-VN"/>
        </w:rPr>
      </w:pPr>
      <w:r>
        <w:rPr>
          <w:rFonts w:hint="default"/>
          <w:lang w:val="vi-VN"/>
        </w:rPr>
        <w:t>Administrator bắt đầu bằng cách Chọn chức năng (Thêm, Sửa, Xóa hoặc Nhập/sửa/xóa mã giảm giá), sau đó Server phản hồi bằng Hiển thị giao diện tương ứng để người dùng thao tác.</w:t>
      </w:r>
    </w:p>
    <w:p w14:paraId="4EF9BA5F">
      <w:pPr>
        <w:ind w:firstLine="720" w:firstLineChars="0"/>
        <w:rPr>
          <w:rFonts w:hint="default"/>
          <w:lang w:val="vi-VN"/>
        </w:rPr>
      </w:pPr>
      <w:r>
        <w:rPr>
          <w:rFonts w:hint="default"/>
          <w:lang w:val="vi-VN"/>
        </w:rPr>
        <w:t>Khi Administrator thực hiện một hành động cụ thể như Nhập mã giảm giá, Sửa mã giảm giá hay Xóa mã giảm giá, Server sẽ xử lý và chờ xác nhận qua bước Thực hiện chức năng với hai lựa chọn yes (đồng ý) hoặc no (hủy bỏ).</w:t>
      </w:r>
    </w:p>
    <w:p w14:paraId="477A62DB">
      <w:pPr>
        <w:bidi w:val="0"/>
        <w:jc w:val="center"/>
      </w:pPr>
      <w:r>
        <w:drawing>
          <wp:inline distT="0" distB="0" distL="114300" distR="114300">
            <wp:extent cx="5619750" cy="5724525"/>
            <wp:effectExtent l="0" t="0" r="0" b="9525"/>
            <wp:docPr id="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6"/>
                    <pic:cNvPicPr>
                      <a:picLocks noChangeAspect="1"/>
                    </pic:cNvPicPr>
                  </pic:nvPicPr>
                  <pic:blipFill>
                    <a:blip r:embed="rId41"/>
                    <a:stretch>
                      <a:fillRect/>
                    </a:stretch>
                  </pic:blipFill>
                  <pic:spPr>
                    <a:xfrm>
                      <a:off x="0" y="0"/>
                      <a:ext cx="5619750" cy="5724525"/>
                    </a:xfrm>
                    <a:prstGeom prst="rect">
                      <a:avLst/>
                    </a:prstGeom>
                    <a:noFill/>
                    <a:ln>
                      <a:noFill/>
                    </a:ln>
                  </pic:spPr>
                </pic:pic>
              </a:graphicData>
            </a:graphic>
          </wp:inline>
        </w:drawing>
      </w:r>
    </w:p>
    <w:p w14:paraId="7FF8A635">
      <w:pPr>
        <w:pStyle w:val="23"/>
        <w:bidi w:val="0"/>
        <w:rPr>
          <w:lang w:val="vi-VN"/>
        </w:rPr>
      </w:pPr>
      <w:bookmarkStart w:id="120" w:name="_Toc32556"/>
      <w:bookmarkStart w:id="121" w:name="_Toc3649"/>
      <w:bookmarkStart w:id="122" w:name="_Toc14682"/>
      <w:r>
        <w:t xml:space="preserve">Hình 3. </w:t>
      </w:r>
      <w:r>
        <w:fldChar w:fldCharType="begin"/>
      </w:r>
      <w:r>
        <w:instrText xml:space="preserve"> SEQ Hình_3. \* ARABIC </w:instrText>
      </w:r>
      <w:r>
        <w:fldChar w:fldCharType="separate"/>
      </w:r>
      <w:r>
        <w:t>15</w:t>
      </w:r>
      <w:r>
        <w:fldChar w:fldCharType="end"/>
      </w:r>
      <w:r>
        <w:rPr>
          <w:lang w:val="vi-VN"/>
        </w:rPr>
        <w:t>: Biểu đồ hoạt động quy trình quản lý danh mục của quản trị viên</w:t>
      </w:r>
      <w:bookmarkEnd w:id="120"/>
      <w:bookmarkEnd w:id="121"/>
      <w:bookmarkEnd w:id="122"/>
    </w:p>
    <w:p w14:paraId="1FEA9905">
      <w:pPr>
        <w:ind w:firstLine="720" w:firstLineChars="0"/>
        <w:rPr>
          <w:rFonts w:hint="default"/>
          <w:lang w:val="vi-VN"/>
        </w:rPr>
      </w:pPr>
      <w:r>
        <w:rPr>
          <w:rFonts w:hint="default"/>
          <w:lang w:val="vi-VN"/>
        </w:rPr>
        <w:t>Administrator bắt đầu bằng việc Chọn chức năng trong ba lựa chọn: Thêm danh mục, Sửa danh mục hoặc Xóa danh mục, sau đó Server phản hồi bằng hành động Hiển thị giao diện với đầy đủ thông tin và các chức năng tương ứng để hỗ trợ thao tác tiếp theo.</w:t>
      </w:r>
    </w:p>
    <w:p w14:paraId="323C8D7F">
      <w:pPr>
        <w:ind w:firstLine="720" w:firstLineChars="0"/>
        <w:rPr>
          <w:rFonts w:hint="default"/>
          <w:lang w:val="vi-VN"/>
        </w:rPr>
      </w:pPr>
      <w:r>
        <w:rPr>
          <w:rFonts w:hint="default"/>
          <w:lang w:val="vi-VN"/>
        </w:rPr>
        <w:t>Sau khi giao diện hiển thị, Administrator thực hiện Chọn chức năng lần nữa (hoặc xác nhận thao tác cụ thể) và Server chuyển sang bước Thực hiện chức năng, tại đây có nhánh rẽ no (hủy thao tác) hoặc yes (xác nhận thay đổi).</w:t>
      </w:r>
    </w:p>
    <w:p w14:paraId="3774AC89">
      <w:pPr>
        <w:ind w:firstLine="720" w:firstLineChars="0"/>
        <w:rPr>
          <w:rFonts w:hint="default"/>
          <w:lang w:val="vi-VN"/>
        </w:rPr>
      </w:pPr>
    </w:p>
    <w:p w14:paraId="42A987CC">
      <w:pPr>
        <w:bidi w:val="0"/>
        <w:jc w:val="center"/>
      </w:pPr>
      <w:r>
        <w:drawing>
          <wp:inline distT="0" distB="0" distL="114300" distR="114300">
            <wp:extent cx="5257800" cy="5667375"/>
            <wp:effectExtent l="0" t="0" r="0" b="9525"/>
            <wp:docPr id="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7"/>
                    <pic:cNvPicPr>
                      <a:picLocks noChangeAspect="1"/>
                    </pic:cNvPicPr>
                  </pic:nvPicPr>
                  <pic:blipFill>
                    <a:blip r:embed="rId42"/>
                    <a:stretch>
                      <a:fillRect/>
                    </a:stretch>
                  </pic:blipFill>
                  <pic:spPr>
                    <a:xfrm>
                      <a:off x="0" y="0"/>
                      <a:ext cx="5257800" cy="5667375"/>
                    </a:xfrm>
                    <a:prstGeom prst="rect">
                      <a:avLst/>
                    </a:prstGeom>
                    <a:noFill/>
                    <a:ln>
                      <a:noFill/>
                    </a:ln>
                  </pic:spPr>
                </pic:pic>
              </a:graphicData>
            </a:graphic>
          </wp:inline>
        </w:drawing>
      </w:r>
    </w:p>
    <w:p w14:paraId="4C5AB72A">
      <w:pPr>
        <w:pStyle w:val="23"/>
        <w:bidi w:val="0"/>
        <w:rPr>
          <w:lang w:val="vi-VN"/>
        </w:rPr>
      </w:pPr>
      <w:bookmarkStart w:id="123" w:name="_Toc16695"/>
      <w:bookmarkStart w:id="124" w:name="_Toc22100"/>
      <w:bookmarkStart w:id="125" w:name="_Toc4034"/>
      <w:r>
        <w:t xml:space="preserve">Hình 3. </w:t>
      </w:r>
      <w:r>
        <w:fldChar w:fldCharType="begin"/>
      </w:r>
      <w:r>
        <w:instrText xml:space="preserve"> SEQ Hình_3. \* ARABIC </w:instrText>
      </w:r>
      <w:r>
        <w:fldChar w:fldCharType="separate"/>
      </w:r>
      <w:r>
        <w:t>16</w:t>
      </w:r>
      <w:r>
        <w:fldChar w:fldCharType="end"/>
      </w:r>
      <w:r>
        <w:rPr>
          <w:lang w:val="vi-VN"/>
        </w:rPr>
        <w:t xml:space="preserve">: Biểu đồ </w:t>
      </w:r>
      <w:r>
        <w:rPr>
          <w:rFonts w:hint="default"/>
          <w:lang w:val="vi-VN"/>
        </w:rPr>
        <w:t>hoạt động</w:t>
      </w:r>
      <w:r>
        <w:rPr>
          <w:lang w:val="vi-VN"/>
        </w:rPr>
        <w:t xml:space="preserve"> quy trình xác thực đăng nhập của người dùng</w:t>
      </w:r>
      <w:bookmarkEnd w:id="123"/>
      <w:bookmarkEnd w:id="124"/>
      <w:bookmarkEnd w:id="125"/>
    </w:p>
    <w:p w14:paraId="3B69E07B">
      <w:pPr>
        <w:ind w:firstLine="720" w:firstLineChars="0"/>
        <w:rPr>
          <w:rFonts w:hint="default"/>
          <w:lang w:val="vi-VN"/>
        </w:rPr>
      </w:pPr>
      <w:r>
        <w:rPr>
          <w:rFonts w:hint="default"/>
          <w:lang w:val="vi-VN"/>
        </w:rPr>
        <w:t>Người dùng bắt đầu bằng cách nhập Username và Password, nhấn nút “Đăng nhập”, sau đó gửi yêu cầu POST với tham số action=LOGIN đến Server để khởi tạo quá trình xác thực.</w:t>
      </w:r>
    </w:p>
    <w:p w14:paraId="6F763AEA">
      <w:pPr>
        <w:ind w:firstLine="720" w:firstLineChars="0"/>
        <w:rPr>
          <w:rFonts w:hint="default"/>
          <w:lang w:val="vi-VN"/>
        </w:rPr>
      </w:pPr>
      <w:r>
        <w:rPr>
          <w:rFonts w:hint="default"/>
          <w:lang w:val="vi-VN"/>
        </w:rPr>
        <w:t>Server thực hiện kiểm tra nếu Username hoặc Password bị trống thì trả lỗi “Vui lòng nhập đủ thông tin”; nếu không trống, tiếp tục kiểm tra tài khoản tồn tại hay chưa, nếu không tồn tại thì báo “Tài khoản không tồn tại”, nếu có thì sinh session token ngẫu nhiên, commit transaction và lưu session người dùng.</w:t>
      </w:r>
    </w:p>
    <w:p w14:paraId="1C6CDA25">
      <w:pPr>
        <w:ind w:firstLine="720" w:firstLineChars="0"/>
        <w:rPr>
          <w:rFonts w:hint="default"/>
          <w:lang w:val="vi-VN"/>
        </w:rPr>
      </w:pPr>
      <w:r>
        <w:rPr>
          <w:rFonts w:hint="default"/>
          <w:lang w:val="vi-VN"/>
        </w:rPr>
        <w:t>Cuối cùng, Server gửi phản hồi “Đăng nhập thành công” và cho phép người dùng truy cập trang chính; toàn bộ luồng thể hiện rõ cơ chế bảo mật (lọc XSS, kiểm tra đầu vào, xác thực tài khoản) và quản lý phiên làm việc.</w:t>
      </w:r>
    </w:p>
    <w:p w14:paraId="49939028">
      <w:pPr>
        <w:bidi w:val="0"/>
        <w:jc w:val="center"/>
      </w:pPr>
      <w:r>
        <w:drawing>
          <wp:inline distT="0" distB="0" distL="114300" distR="114300">
            <wp:extent cx="5257800" cy="6962775"/>
            <wp:effectExtent l="0" t="0" r="0" b="9525"/>
            <wp:docPr id="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8"/>
                    <pic:cNvPicPr>
                      <a:picLocks noChangeAspect="1"/>
                    </pic:cNvPicPr>
                  </pic:nvPicPr>
                  <pic:blipFill>
                    <a:blip r:embed="rId43"/>
                    <a:stretch>
                      <a:fillRect/>
                    </a:stretch>
                  </pic:blipFill>
                  <pic:spPr>
                    <a:xfrm>
                      <a:off x="0" y="0"/>
                      <a:ext cx="5257800" cy="6962775"/>
                    </a:xfrm>
                    <a:prstGeom prst="rect">
                      <a:avLst/>
                    </a:prstGeom>
                    <a:noFill/>
                    <a:ln>
                      <a:noFill/>
                    </a:ln>
                  </pic:spPr>
                </pic:pic>
              </a:graphicData>
            </a:graphic>
          </wp:inline>
        </w:drawing>
      </w:r>
    </w:p>
    <w:p w14:paraId="197883EE">
      <w:pPr>
        <w:pStyle w:val="23"/>
        <w:bidi w:val="0"/>
        <w:rPr>
          <w:lang w:val="vi-VN"/>
        </w:rPr>
      </w:pPr>
      <w:bookmarkStart w:id="126" w:name="_Toc19134"/>
      <w:bookmarkStart w:id="127" w:name="_Toc26432"/>
      <w:bookmarkStart w:id="128" w:name="_Toc29473"/>
      <w:r>
        <w:t xml:space="preserve">Hình 3. </w:t>
      </w:r>
      <w:r>
        <w:fldChar w:fldCharType="begin"/>
      </w:r>
      <w:r>
        <w:instrText xml:space="preserve"> SEQ Hình_3. \* ARABIC </w:instrText>
      </w:r>
      <w:r>
        <w:fldChar w:fldCharType="separate"/>
      </w:r>
      <w:r>
        <w:t>17</w:t>
      </w:r>
      <w:r>
        <w:fldChar w:fldCharType="end"/>
      </w:r>
      <w:r>
        <w:rPr>
          <w:lang w:val="vi-VN"/>
        </w:rPr>
        <w:t xml:space="preserve">: Biểu đồ </w:t>
      </w:r>
      <w:r>
        <w:rPr>
          <w:rFonts w:hint="default"/>
          <w:lang w:val="vi-VN"/>
        </w:rPr>
        <w:t>hoạt động</w:t>
      </w:r>
      <w:r>
        <w:rPr>
          <w:lang w:val="vi-VN"/>
        </w:rPr>
        <w:t xml:space="preserve"> quy trình đăng ký tài khoản người dùng</w:t>
      </w:r>
      <w:bookmarkEnd w:id="126"/>
      <w:bookmarkEnd w:id="127"/>
      <w:bookmarkEnd w:id="128"/>
    </w:p>
    <w:p w14:paraId="0746974F">
      <w:pPr>
        <w:ind w:firstLine="720" w:firstLineChars="0"/>
        <w:rPr>
          <w:rFonts w:hint="default"/>
          <w:lang w:val="vi-VN"/>
        </w:rPr>
      </w:pPr>
      <w:r>
        <w:rPr>
          <w:rFonts w:hint="default"/>
          <w:lang w:val="vi-VN"/>
        </w:rPr>
        <w:t>Người dùng nhập đầy đủ thông tin (username, email, password, confirm password, phone), nhấn nút “Đăng ký” và gửi yêu cầu POST action=REGISTER đến Server để khởi tạo quá trình tạo tài khoản.</w:t>
      </w:r>
    </w:p>
    <w:p w14:paraId="11BEE136">
      <w:pPr>
        <w:ind w:firstLine="720" w:firstLineChars="0"/>
        <w:rPr>
          <w:rFonts w:hint="default"/>
          <w:lang w:val="vi-VN"/>
        </w:rPr>
      </w:pPr>
      <w:r>
        <w:rPr>
          <w:rFonts w:hint="default"/>
          <w:lang w:val="vi-VN"/>
        </w:rPr>
        <w:t>Server thực hiện hàm antixss() để lọc dữ liệu, kiểm tra tuần tự các điều kiện: nếu có trường trống → báo “Vui lòng nhập đủ thông tin”; nếu username không hợp lệ → báo “Tên đăng nhập không hợp lệ”; nếu email không hợp lệ → báo “Email không hợp lệ”; nếu password không hợp lệ → báo “Password không hợp lệ”.</w:t>
      </w:r>
    </w:p>
    <w:p w14:paraId="6C9E76CF">
      <w:pPr>
        <w:ind w:firstLine="720" w:firstLineChars="0"/>
        <w:rPr>
          <w:rFonts w:hint="default"/>
          <w:lang w:val="vi-VN"/>
        </w:rPr>
      </w:pPr>
      <w:r>
        <w:rPr>
          <w:rFonts w:hint="default"/>
          <w:lang w:val="vi-VN"/>
        </w:rPr>
        <w:t>Khi mọi dữ liệu hợp lệ, server sinh session_token, mã hóa mật khẩu, commit transaction, lưu session người dùng và trả phản hồi “Đăng ký thành công” để người dùng truy cập hệ thống.</w:t>
      </w:r>
    </w:p>
    <w:p w14:paraId="74EA5C09">
      <w:pPr>
        <w:bidi w:val="0"/>
        <w:jc w:val="center"/>
      </w:pPr>
      <w:r>
        <w:drawing>
          <wp:inline distT="0" distB="0" distL="114300" distR="114300">
            <wp:extent cx="5267325" cy="6981825"/>
            <wp:effectExtent l="0" t="0" r="9525" b="9525"/>
            <wp:docPr id="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9"/>
                    <pic:cNvPicPr>
                      <a:picLocks noChangeAspect="1"/>
                    </pic:cNvPicPr>
                  </pic:nvPicPr>
                  <pic:blipFill>
                    <a:blip r:embed="rId44"/>
                    <a:stretch>
                      <a:fillRect/>
                    </a:stretch>
                  </pic:blipFill>
                  <pic:spPr>
                    <a:xfrm>
                      <a:off x="0" y="0"/>
                      <a:ext cx="5267325" cy="6981825"/>
                    </a:xfrm>
                    <a:prstGeom prst="rect">
                      <a:avLst/>
                    </a:prstGeom>
                    <a:noFill/>
                    <a:ln>
                      <a:noFill/>
                    </a:ln>
                  </pic:spPr>
                </pic:pic>
              </a:graphicData>
            </a:graphic>
          </wp:inline>
        </w:drawing>
      </w:r>
    </w:p>
    <w:p w14:paraId="3DBB8E27">
      <w:pPr>
        <w:pStyle w:val="23"/>
        <w:bidi w:val="0"/>
        <w:rPr>
          <w:lang w:val="vi-VN"/>
        </w:rPr>
      </w:pPr>
      <w:bookmarkStart w:id="129" w:name="_Toc6071"/>
      <w:bookmarkStart w:id="130" w:name="_Toc21916"/>
      <w:bookmarkStart w:id="131" w:name="_Toc23356"/>
      <w:r>
        <w:t xml:space="preserve">Hình 3. </w:t>
      </w:r>
      <w:r>
        <w:fldChar w:fldCharType="begin"/>
      </w:r>
      <w:r>
        <w:instrText xml:space="preserve"> SEQ Hình_3. \* ARABIC </w:instrText>
      </w:r>
      <w:r>
        <w:fldChar w:fldCharType="separate"/>
      </w:r>
      <w:r>
        <w:t>18</w:t>
      </w:r>
      <w:r>
        <w:fldChar w:fldCharType="end"/>
      </w:r>
      <w:r>
        <w:rPr>
          <w:lang w:val="vi-VN"/>
        </w:rPr>
        <w:t>: Biểu đồ hoạt động quy trình đặt hàng của người dùng</w:t>
      </w:r>
      <w:bookmarkEnd w:id="129"/>
      <w:bookmarkEnd w:id="130"/>
      <w:bookmarkEnd w:id="131"/>
    </w:p>
    <w:p w14:paraId="400A5353">
      <w:pPr>
        <w:ind w:firstLine="720" w:firstLineChars="0"/>
        <w:rPr>
          <w:rFonts w:hint="default"/>
          <w:lang w:val="vi-VN"/>
        </w:rPr>
      </w:pPr>
      <w:r>
        <w:rPr>
          <w:rFonts w:hint="default"/>
          <w:lang w:val="vi-VN"/>
        </w:rPr>
        <w:t>Người dùng bắt đầu bằng cách nhấn nút “Đặt hàng ngay” và gửi yêu cầu POST action=dat-hang, sau đó hệ thống kiểm tra giá hàng: nếu giá hàng trống → báo lỗi “Giá hàng trống”, nếu có giá → tiến hành hiển thị giao diện đặt hàng.</w:t>
      </w:r>
    </w:p>
    <w:p w14:paraId="55FA2B9F">
      <w:pPr>
        <w:ind w:firstLine="720" w:firstLineChars="0"/>
        <w:rPr>
          <w:rFonts w:hint="default"/>
          <w:lang w:val="vi-VN"/>
        </w:rPr>
      </w:pPr>
      <w:r>
        <w:rPr>
          <w:rFonts w:hint="default"/>
          <w:lang w:val="vi-VN"/>
        </w:rPr>
        <w:t>Tiếp theo, hệ thống kiểm tra mã giảm giá (nếu có): không hợp lệ → báo “Mã giảm giá không hợp lệ”; sau đó kiểm tra đầy đủ thông tin đặt hàng: thiếu → báo “Vui lòng nhập đầy đủ thông tin”, nếu đủ → kiểm tra số lượng sản phẩm trong kho: không đủ → báo “Số lượng sản phẩm không đủ”.</w:t>
      </w:r>
    </w:p>
    <w:p w14:paraId="786CF705">
      <w:pPr>
        <w:ind w:firstLine="720" w:firstLineChars="0"/>
        <w:rPr>
          <w:rFonts w:hint="default"/>
          <w:lang w:val="vi-VN"/>
        </w:rPr>
      </w:pPr>
      <w:r>
        <w:rPr>
          <w:rFonts w:hint="default"/>
          <w:lang w:val="vi-VN"/>
        </w:rPr>
        <w:t>Khi tất cả các kiểm tra đều thành công, hệ thống trả phản hồi “Đặt hàng thành công”, sau đó hiển thị thông báo “Cảm ơn đã đặt hàng” và kết thúc quy trình; tất cả các bước này đều có nhánh rẽ yes/no để xử lý lỗi tương ứng.</w:t>
      </w:r>
    </w:p>
    <w:p w14:paraId="7BAE3830">
      <w:pPr>
        <w:bidi w:val="0"/>
        <w:jc w:val="center"/>
      </w:pPr>
      <w:r>
        <w:drawing>
          <wp:inline distT="0" distB="0" distL="114300" distR="114300">
            <wp:extent cx="5324475" cy="4914900"/>
            <wp:effectExtent l="0" t="0" r="9525" b="0"/>
            <wp:docPr id="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0"/>
                    <pic:cNvPicPr>
                      <a:picLocks noChangeAspect="1"/>
                    </pic:cNvPicPr>
                  </pic:nvPicPr>
                  <pic:blipFill>
                    <a:blip r:embed="rId45"/>
                    <a:stretch>
                      <a:fillRect/>
                    </a:stretch>
                  </pic:blipFill>
                  <pic:spPr>
                    <a:xfrm>
                      <a:off x="0" y="0"/>
                      <a:ext cx="5324475" cy="4914900"/>
                    </a:xfrm>
                    <a:prstGeom prst="rect">
                      <a:avLst/>
                    </a:prstGeom>
                    <a:noFill/>
                    <a:ln>
                      <a:noFill/>
                    </a:ln>
                  </pic:spPr>
                </pic:pic>
              </a:graphicData>
            </a:graphic>
          </wp:inline>
        </w:drawing>
      </w:r>
    </w:p>
    <w:p w14:paraId="21CFFDC9">
      <w:pPr>
        <w:pStyle w:val="23"/>
        <w:bidi w:val="0"/>
        <w:rPr>
          <w:lang w:val="vi-VN"/>
        </w:rPr>
      </w:pPr>
      <w:bookmarkStart w:id="132" w:name="_Toc19538"/>
      <w:bookmarkStart w:id="133" w:name="_Toc25713"/>
      <w:bookmarkStart w:id="134" w:name="_Toc9629"/>
      <w:r>
        <w:t xml:space="preserve">Hình 3. </w:t>
      </w:r>
      <w:r>
        <w:fldChar w:fldCharType="begin"/>
      </w:r>
      <w:r>
        <w:instrText xml:space="preserve"> SEQ Hình_3. \* ARABIC </w:instrText>
      </w:r>
      <w:r>
        <w:fldChar w:fldCharType="separate"/>
      </w:r>
      <w:r>
        <w:t>19</w:t>
      </w:r>
      <w:r>
        <w:fldChar w:fldCharType="end"/>
      </w:r>
      <w:r>
        <w:rPr>
          <w:lang w:val="vi-VN"/>
        </w:rPr>
        <w:t>: Biểu đồ hoạt động quy trình xem lịch sử mua hàng của người dùng</w:t>
      </w:r>
      <w:bookmarkEnd w:id="132"/>
      <w:bookmarkEnd w:id="133"/>
      <w:bookmarkEnd w:id="134"/>
      <w:r>
        <w:rPr>
          <w:lang w:val="vi-VN"/>
        </w:rPr>
        <w:t xml:space="preserve"> </w:t>
      </w:r>
    </w:p>
    <w:p w14:paraId="5F21A05E">
      <w:pPr>
        <w:ind w:firstLine="720" w:firstLineChars="0"/>
        <w:rPr>
          <w:rFonts w:hint="default"/>
          <w:lang w:val="vi-VN"/>
        </w:rPr>
      </w:pPr>
      <w:r>
        <w:rPr>
          <w:rFonts w:hint="default"/>
          <w:lang w:val="vi-VN"/>
        </w:rPr>
        <w:t>Người dùng chọn chức năng "Lịch sử mua hàng" và gửi yêu cầu POST action=history đến hệ thống, sau đó hệ thống kiểm tra trạng thái đăng nhập: nếu chưa đăng nhập → trả thông báo lỗi "Vui lòng đăng nhập" và kết thúc; nếu đã đăng nhập → chuyển sang bước hiển thị giao diện lịch sử mua hàng.</w:t>
      </w:r>
    </w:p>
    <w:p w14:paraId="1E3B474D">
      <w:pPr>
        <w:ind w:firstLine="720" w:firstLineChars="0"/>
        <w:rPr>
          <w:rFonts w:hint="default"/>
          <w:lang w:val="vi-VN"/>
        </w:rPr>
      </w:pPr>
      <w:r>
        <w:rPr>
          <w:rFonts w:hint="default"/>
          <w:lang w:val="vi-VN"/>
        </w:rPr>
        <w:t>Khi đã đăng nhập, hệ thống kiểm tra xem người dùng có đơn hàng nào không: nếu chưa có đơn hàng → trả thông báo "Bạn chưa có đơn hàng nào"; nếu có → hiển thị thông tin chi tiết từng đơn hàng cho người dùng xem.</w:t>
      </w:r>
    </w:p>
    <w:p w14:paraId="615B0FD8">
      <w:pPr>
        <w:ind w:firstLine="720" w:firstLineChars="0"/>
        <w:rPr>
          <w:rFonts w:hint="default"/>
          <w:lang w:val="vi-VN"/>
        </w:rPr>
      </w:pPr>
      <w:r>
        <w:rPr>
          <w:rFonts w:hint="default"/>
          <w:lang w:val="vi-VN"/>
        </w:rPr>
        <w:t>Toàn bộ quy trình thể hiện rõ hai nhánh rẽ quan trọng: (1) xác thực đăng nhập trước khi truy cập dữ liệu nhạy cảm, (2) kiểm tra dữ liệu lịch sử để phản hồi phù hợp – đảm bảo người dùng nhận được thông báo rõ ràng trong mọi trường hợp.</w:t>
      </w:r>
    </w:p>
    <w:p w14:paraId="47710984">
      <w:pPr>
        <w:bidi w:val="0"/>
        <w:jc w:val="center"/>
      </w:pPr>
      <w:r>
        <w:drawing>
          <wp:inline distT="0" distB="0" distL="114300" distR="114300">
            <wp:extent cx="5305425" cy="6181725"/>
            <wp:effectExtent l="0" t="0" r="9525" b="9525"/>
            <wp:docPr id="4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1"/>
                    <pic:cNvPicPr>
                      <a:picLocks noChangeAspect="1"/>
                    </pic:cNvPicPr>
                  </pic:nvPicPr>
                  <pic:blipFill>
                    <a:blip r:embed="rId46"/>
                    <a:stretch>
                      <a:fillRect/>
                    </a:stretch>
                  </pic:blipFill>
                  <pic:spPr>
                    <a:xfrm>
                      <a:off x="0" y="0"/>
                      <a:ext cx="5305425" cy="6181725"/>
                    </a:xfrm>
                    <a:prstGeom prst="rect">
                      <a:avLst/>
                    </a:prstGeom>
                    <a:noFill/>
                    <a:ln>
                      <a:noFill/>
                    </a:ln>
                  </pic:spPr>
                </pic:pic>
              </a:graphicData>
            </a:graphic>
          </wp:inline>
        </w:drawing>
      </w:r>
    </w:p>
    <w:p w14:paraId="4B303FF7">
      <w:pPr>
        <w:pStyle w:val="23"/>
        <w:bidi w:val="0"/>
        <w:rPr>
          <w:lang w:val="vi-VN"/>
        </w:rPr>
      </w:pPr>
      <w:bookmarkStart w:id="135" w:name="_Toc12882"/>
      <w:bookmarkStart w:id="136" w:name="_Toc4973"/>
      <w:bookmarkStart w:id="137" w:name="_Toc21088"/>
      <w:r>
        <w:t xml:space="preserve">Hình 3. </w:t>
      </w:r>
      <w:r>
        <w:fldChar w:fldCharType="begin"/>
      </w:r>
      <w:r>
        <w:instrText xml:space="preserve"> SEQ Hình_3. \* ARABIC </w:instrText>
      </w:r>
      <w:r>
        <w:fldChar w:fldCharType="separate"/>
      </w:r>
      <w:r>
        <w:t>20</w:t>
      </w:r>
      <w:r>
        <w:fldChar w:fldCharType="end"/>
      </w:r>
      <w:r>
        <w:rPr>
          <w:lang w:val="vi-VN"/>
        </w:rPr>
        <w:t>: Biểu đồ hoạt động quy trình theo dõi đơn hàng của người dùng</w:t>
      </w:r>
      <w:bookmarkEnd w:id="135"/>
      <w:bookmarkEnd w:id="136"/>
      <w:bookmarkEnd w:id="137"/>
    </w:p>
    <w:p w14:paraId="766C7E10">
      <w:pPr>
        <w:ind w:firstLine="720" w:firstLineChars="0"/>
        <w:rPr>
          <w:rFonts w:hint="default"/>
          <w:lang w:val="vi-VN"/>
        </w:rPr>
      </w:pPr>
      <w:r>
        <w:rPr>
          <w:rFonts w:hint="default"/>
          <w:lang w:val="vi-VN"/>
        </w:rPr>
        <w:t>Người dùng chọn chức năng "Lịch sử mua hàng", sau đó nhấn nút "Theo dõi" trên một đơn hàng cụ thể, gửi yêu cầu POST action=don-hang/{id}/theo để bắt đầu quá trình theo dõi trạng thái đơn hàng.</w:t>
      </w:r>
    </w:p>
    <w:p w14:paraId="04A01346">
      <w:pPr>
        <w:ind w:firstLine="720" w:firstLineChars="0"/>
        <w:rPr>
          <w:rFonts w:hint="default"/>
          <w:lang w:val="vi-VN"/>
        </w:rPr>
      </w:pPr>
      <w:r>
        <w:rPr>
          <w:rFonts w:hint="default"/>
          <w:lang w:val="vi-VN"/>
        </w:rPr>
        <w:t>Hệ thống kiểm tra đăng nhập: nếu chưa đăng nhập → trả lỗi "Vui lòng đăng nhập"; nếu đã đăng nhập nhưng không có đơn hàng → hiển thị thông báo "Bạn chưa có đơn hàng nào"; nếu có đơn hàng → hệ thống hiển thị giải thích (thông tin chi tiết) cho từng đơn hàng để người dùng nắm rõ trạng thái.</w:t>
      </w:r>
    </w:p>
    <w:p w14:paraId="2E578130">
      <w:pPr>
        <w:ind w:firstLine="720" w:firstLineChars="0"/>
        <w:rPr>
          <w:rFonts w:hint="default"/>
          <w:lang w:val="vi-VN"/>
        </w:rPr>
      </w:pPr>
      <w:r>
        <w:rPr>
          <w:rFonts w:hint="default"/>
          <w:lang w:val="vi-VN"/>
        </w:rPr>
        <w:t>Cuối cùng, hệ thống trả phản hồi "Theo dõi đơn hàng thành công" và cho phép người dùng xem trạng thái đơn hàng một cách chi tiết, đảm bảo quy trình theo dõi diễn ra có xác thực và thông báo rõ ràng.</w:t>
      </w:r>
    </w:p>
    <w:p w14:paraId="762AF714">
      <w:pPr>
        <w:bidi w:val="0"/>
        <w:jc w:val="center"/>
      </w:pPr>
      <w:r>
        <w:drawing>
          <wp:inline distT="0" distB="0" distL="114300" distR="114300">
            <wp:extent cx="5343525" cy="7096125"/>
            <wp:effectExtent l="0" t="0" r="9525" b="9525"/>
            <wp:docPr id="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2"/>
                    <pic:cNvPicPr>
                      <a:picLocks noChangeAspect="1"/>
                    </pic:cNvPicPr>
                  </pic:nvPicPr>
                  <pic:blipFill>
                    <a:blip r:embed="rId47"/>
                    <a:stretch>
                      <a:fillRect/>
                    </a:stretch>
                  </pic:blipFill>
                  <pic:spPr>
                    <a:xfrm>
                      <a:off x="0" y="0"/>
                      <a:ext cx="5343525" cy="7096125"/>
                    </a:xfrm>
                    <a:prstGeom prst="rect">
                      <a:avLst/>
                    </a:prstGeom>
                    <a:noFill/>
                    <a:ln>
                      <a:noFill/>
                    </a:ln>
                  </pic:spPr>
                </pic:pic>
              </a:graphicData>
            </a:graphic>
          </wp:inline>
        </w:drawing>
      </w:r>
    </w:p>
    <w:p w14:paraId="53D3988E">
      <w:pPr>
        <w:pStyle w:val="23"/>
        <w:bidi w:val="0"/>
        <w:rPr>
          <w:lang w:val="vi-VN"/>
        </w:rPr>
      </w:pPr>
      <w:bookmarkStart w:id="138" w:name="_Toc10885"/>
      <w:bookmarkStart w:id="139" w:name="_Toc27160"/>
      <w:bookmarkStart w:id="140" w:name="_Toc16898"/>
      <w:r>
        <w:t xml:space="preserve">Hình 3. </w:t>
      </w:r>
      <w:r>
        <w:fldChar w:fldCharType="begin"/>
      </w:r>
      <w:r>
        <w:instrText xml:space="preserve"> SEQ Hình_3. \* ARABIC </w:instrText>
      </w:r>
      <w:r>
        <w:fldChar w:fldCharType="separate"/>
      </w:r>
      <w:r>
        <w:t>21</w:t>
      </w:r>
      <w:r>
        <w:fldChar w:fldCharType="end"/>
      </w:r>
      <w:r>
        <w:rPr>
          <w:lang w:val="vi-VN"/>
        </w:rPr>
        <w:t>: Biểu đồ hoạt động quy trình cập nhật đơn hàng dành cho quản trị viên</w:t>
      </w:r>
      <w:bookmarkEnd w:id="138"/>
      <w:bookmarkEnd w:id="139"/>
      <w:bookmarkEnd w:id="140"/>
    </w:p>
    <w:p w14:paraId="579DED25">
      <w:pPr>
        <w:ind w:firstLine="720" w:firstLineChars="0"/>
        <w:rPr>
          <w:rFonts w:hint="default"/>
          <w:lang w:val="vi-VN"/>
        </w:rPr>
      </w:pPr>
      <w:r>
        <w:rPr>
          <w:rFonts w:hint="default"/>
          <w:lang w:val="vi-VN"/>
        </w:rPr>
        <w:t>Quản trị viên chọn chức năng "Lịch sử mua hàng", nhấn nút "Quản lý" và gửi yêu cầu POST action=/orders/{id}/update-process; hệ thống kiểm tra đăng nhập – nếu chưa đăng nhập → báo "Vui lòng đăng nhập", nếu đã đăng nhập nhưng không có đơn hàng → báo "Bạn chưa có đơn hàng nào".</w:t>
      </w:r>
    </w:p>
    <w:p w14:paraId="33D41DCA">
      <w:pPr>
        <w:ind w:firstLine="720" w:firstLineChars="0"/>
        <w:rPr>
          <w:rFonts w:hint="default"/>
          <w:lang w:val="vi-VN"/>
        </w:rPr>
      </w:pPr>
      <w:r>
        <w:rPr>
          <w:rFonts w:hint="default"/>
          <w:lang w:val="vi-VN"/>
        </w:rPr>
        <w:t>Sau đó, hệ thống kiểm tra quyền của user: nếu không có quyền → báo "Bạn không có quyền xem đơn hàng này", nếu có quyền → thực hiện cập nhật và trả phản hồi "Cập nhật đơn hàng thành công" kèm theo xem trạng thái đơn hàng.</w:t>
      </w:r>
    </w:p>
    <w:p w14:paraId="312C253B">
      <w:pPr>
        <w:rPr>
          <w:rFonts w:hint="default"/>
          <w:lang w:val="vi-VN"/>
        </w:rPr>
      </w:pPr>
    </w:p>
    <w:p w14:paraId="215F21DF">
      <w:pPr>
        <w:bidi w:val="0"/>
        <w:jc w:val="center"/>
      </w:pPr>
      <w:r>
        <w:drawing>
          <wp:inline distT="0" distB="0" distL="114300" distR="114300">
            <wp:extent cx="5391150" cy="4905375"/>
            <wp:effectExtent l="0" t="0" r="0" b="9525"/>
            <wp:docPr id="4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3"/>
                    <pic:cNvPicPr>
                      <a:picLocks noChangeAspect="1"/>
                    </pic:cNvPicPr>
                  </pic:nvPicPr>
                  <pic:blipFill>
                    <a:blip r:embed="rId48"/>
                    <a:stretch>
                      <a:fillRect/>
                    </a:stretch>
                  </pic:blipFill>
                  <pic:spPr>
                    <a:xfrm>
                      <a:off x="0" y="0"/>
                      <a:ext cx="5391150" cy="4905375"/>
                    </a:xfrm>
                    <a:prstGeom prst="rect">
                      <a:avLst/>
                    </a:prstGeom>
                    <a:noFill/>
                    <a:ln>
                      <a:noFill/>
                    </a:ln>
                  </pic:spPr>
                </pic:pic>
              </a:graphicData>
            </a:graphic>
          </wp:inline>
        </w:drawing>
      </w:r>
    </w:p>
    <w:p w14:paraId="4CCC4015">
      <w:pPr>
        <w:pStyle w:val="23"/>
        <w:bidi w:val="0"/>
        <w:rPr>
          <w:lang w:val="vi-VN"/>
        </w:rPr>
      </w:pPr>
      <w:bookmarkStart w:id="141" w:name="_Toc11691"/>
      <w:bookmarkStart w:id="142" w:name="_Toc3698"/>
      <w:bookmarkStart w:id="143" w:name="_Toc17369"/>
      <w:r>
        <w:t xml:space="preserve">Hình 3. </w:t>
      </w:r>
      <w:r>
        <w:fldChar w:fldCharType="begin"/>
      </w:r>
      <w:r>
        <w:instrText xml:space="preserve"> SEQ Hình_3. \* ARABIC </w:instrText>
      </w:r>
      <w:r>
        <w:fldChar w:fldCharType="separate"/>
      </w:r>
      <w:r>
        <w:t>22</w:t>
      </w:r>
      <w:r>
        <w:fldChar w:fldCharType="end"/>
      </w:r>
      <w:r>
        <w:rPr>
          <w:lang w:val="vi-VN"/>
        </w:rPr>
        <w:t xml:space="preserve">: Biểu đồ </w:t>
      </w:r>
      <w:r>
        <w:rPr>
          <w:rFonts w:hint="default"/>
          <w:lang w:val="vi-VN"/>
        </w:rPr>
        <w:t xml:space="preserve">hoạt động </w:t>
      </w:r>
      <w:r>
        <w:rPr>
          <w:lang w:val="vi-VN"/>
        </w:rPr>
        <w:t>quy trình xem thông báo của người dùng</w:t>
      </w:r>
      <w:bookmarkEnd w:id="141"/>
      <w:bookmarkEnd w:id="142"/>
      <w:bookmarkEnd w:id="143"/>
    </w:p>
    <w:p w14:paraId="34D02200">
      <w:pPr>
        <w:ind w:firstLine="720" w:firstLineChars="0"/>
        <w:rPr>
          <w:rFonts w:hint="default"/>
          <w:lang w:val="vi-VN"/>
        </w:rPr>
      </w:pPr>
      <w:r>
        <w:rPr>
          <w:rFonts w:hint="default"/>
          <w:lang w:val="vi-VN"/>
        </w:rPr>
        <w:t>Người dùng chọn chức năng “Thông báo” và gửi yêu cầu POST action=thong-bao đến Server; Server kiểm tra trạng thái đăng nhập – nếu chưa đăng nhập → trả lỗi “Vui lòng đăng nhập”, nếu đã đăng nhập → hiển thị giao diện thông báo.</w:t>
      </w:r>
    </w:p>
    <w:p w14:paraId="7D503011">
      <w:pPr>
        <w:ind w:firstLine="720" w:firstLineChars="0"/>
        <w:rPr>
          <w:rFonts w:hint="default"/>
          <w:lang w:val="vi-VN"/>
        </w:rPr>
      </w:pPr>
      <w:r>
        <w:rPr>
          <w:rFonts w:hint="default"/>
          <w:lang w:val="vi-VN"/>
        </w:rPr>
        <w:t>Sau khi hiển thị giao diện, Server kiểm tra dữ liệu thông báo: nếu không có thông báo nào → trả “Bạn chưa có thông báo nào”, nếu có → hiển thị thông tin từng thông báo để người dùng xem.</w:t>
      </w:r>
    </w:p>
    <w:p w14:paraId="1BB84BF6">
      <w:pPr>
        <w:bidi w:val="0"/>
        <w:jc w:val="center"/>
      </w:pPr>
      <w:r>
        <w:drawing>
          <wp:inline distT="0" distB="0" distL="114300" distR="114300">
            <wp:extent cx="5372100" cy="4524375"/>
            <wp:effectExtent l="0" t="0" r="0" b="9525"/>
            <wp:docPr id="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4"/>
                    <pic:cNvPicPr>
                      <a:picLocks noChangeAspect="1"/>
                    </pic:cNvPicPr>
                  </pic:nvPicPr>
                  <pic:blipFill>
                    <a:blip r:embed="rId49"/>
                    <a:stretch>
                      <a:fillRect/>
                    </a:stretch>
                  </pic:blipFill>
                  <pic:spPr>
                    <a:xfrm>
                      <a:off x="0" y="0"/>
                      <a:ext cx="5372100" cy="4524375"/>
                    </a:xfrm>
                    <a:prstGeom prst="rect">
                      <a:avLst/>
                    </a:prstGeom>
                    <a:noFill/>
                    <a:ln>
                      <a:noFill/>
                    </a:ln>
                  </pic:spPr>
                </pic:pic>
              </a:graphicData>
            </a:graphic>
          </wp:inline>
        </w:drawing>
      </w:r>
    </w:p>
    <w:p w14:paraId="03E76B3E">
      <w:pPr>
        <w:pStyle w:val="23"/>
        <w:bidi w:val="0"/>
        <w:rPr>
          <w:lang w:val="vi-VN"/>
        </w:rPr>
      </w:pPr>
      <w:bookmarkStart w:id="144" w:name="_Toc23483"/>
      <w:bookmarkStart w:id="145" w:name="_Toc18034"/>
      <w:bookmarkStart w:id="146" w:name="_Toc8967"/>
      <w:r>
        <w:t xml:space="preserve">Hình 3. </w:t>
      </w:r>
      <w:r>
        <w:fldChar w:fldCharType="begin"/>
      </w:r>
      <w:r>
        <w:instrText xml:space="preserve"> SEQ Hình_3. \* ARABIC </w:instrText>
      </w:r>
      <w:r>
        <w:fldChar w:fldCharType="separate"/>
      </w:r>
      <w:r>
        <w:t>23</w:t>
      </w:r>
      <w:r>
        <w:fldChar w:fldCharType="end"/>
      </w:r>
      <w:r>
        <w:rPr>
          <w:lang w:val="vi-VN"/>
        </w:rPr>
        <w:t xml:space="preserve">: Biểu đồ </w:t>
      </w:r>
      <w:r>
        <w:rPr>
          <w:rFonts w:hint="default"/>
          <w:lang w:val="vi-VN"/>
        </w:rPr>
        <w:t xml:space="preserve">hoạt động </w:t>
      </w:r>
      <w:r>
        <w:rPr>
          <w:lang w:val="vi-VN"/>
        </w:rPr>
        <w:t>quy trình thống kê báo cáo dành cho quản trị viên</w:t>
      </w:r>
      <w:bookmarkEnd w:id="144"/>
      <w:bookmarkEnd w:id="145"/>
      <w:bookmarkEnd w:id="146"/>
    </w:p>
    <w:p w14:paraId="436958A0">
      <w:pPr>
        <w:ind w:firstLine="720" w:firstLineChars="0"/>
        <w:rPr>
          <w:rFonts w:hint="default"/>
          <w:lang w:val="vi-VN"/>
        </w:rPr>
      </w:pPr>
      <w:r>
        <w:rPr>
          <w:rFonts w:hint="default"/>
          <w:lang w:val="vi-VN"/>
        </w:rPr>
        <w:t>Quản trị viên chọn chức năng “Thống kê báo cáo” và gửi yêu cầu POST action=thong-ke, sau đó Server kiểm tra đăng nhập: nếu chưa đăng nhập → trả lỗi “Vui lòng đăng nhập”, nếu đã đăng nhập → hiển thị giao diện thống kê báo cáo.</w:t>
      </w:r>
    </w:p>
    <w:p w14:paraId="5A1B4784">
      <w:pPr>
        <w:ind w:firstLine="720" w:firstLineChars="0"/>
        <w:rPr>
          <w:rFonts w:hint="default"/>
          <w:lang w:val="vi-VN"/>
        </w:rPr>
      </w:pPr>
      <w:r>
        <w:rPr>
          <w:rFonts w:hint="default"/>
          <w:lang w:val="vi-VN"/>
        </w:rPr>
        <w:t>Server trả phản hồi “Giao diện thống kê báo cáo” để ADMIN xem các báo cáo tổng hợp (có thể kèm theo chức năng xem thông báo liên quan).</w:t>
      </w:r>
    </w:p>
    <w:p w14:paraId="70CFBA64">
      <w:pPr>
        <w:bidi w:val="0"/>
        <w:jc w:val="center"/>
      </w:pPr>
      <w:r>
        <w:drawing>
          <wp:inline distT="0" distB="0" distL="114300" distR="114300">
            <wp:extent cx="5286375" cy="4533900"/>
            <wp:effectExtent l="0" t="0" r="9525" b="0"/>
            <wp:docPr id="4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5"/>
                    <pic:cNvPicPr>
                      <a:picLocks noChangeAspect="1"/>
                    </pic:cNvPicPr>
                  </pic:nvPicPr>
                  <pic:blipFill>
                    <a:blip r:embed="rId50"/>
                    <a:stretch>
                      <a:fillRect/>
                    </a:stretch>
                  </pic:blipFill>
                  <pic:spPr>
                    <a:xfrm>
                      <a:off x="0" y="0"/>
                      <a:ext cx="5286375" cy="4533900"/>
                    </a:xfrm>
                    <a:prstGeom prst="rect">
                      <a:avLst/>
                    </a:prstGeom>
                    <a:noFill/>
                    <a:ln>
                      <a:noFill/>
                    </a:ln>
                  </pic:spPr>
                </pic:pic>
              </a:graphicData>
            </a:graphic>
          </wp:inline>
        </w:drawing>
      </w:r>
    </w:p>
    <w:p w14:paraId="58FD6A0A">
      <w:pPr>
        <w:pStyle w:val="23"/>
        <w:bidi w:val="0"/>
        <w:rPr>
          <w:rFonts w:hint="default"/>
          <w:lang w:val="vi-VN"/>
        </w:rPr>
      </w:pPr>
      <w:bookmarkStart w:id="147" w:name="_Toc9479"/>
      <w:bookmarkStart w:id="148" w:name="_Toc27299"/>
      <w:bookmarkStart w:id="149" w:name="_Toc4760"/>
      <w:r>
        <w:t xml:space="preserve">Hình 3. </w:t>
      </w:r>
      <w:r>
        <w:fldChar w:fldCharType="begin"/>
      </w:r>
      <w:r>
        <w:instrText xml:space="preserve"> SEQ Hình_3. \* ARABIC </w:instrText>
      </w:r>
      <w:r>
        <w:fldChar w:fldCharType="separate"/>
      </w:r>
      <w:r>
        <w:t>24</w:t>
      </w:r>
      <w:r>
        <w:fldChar w:fldCharType="end"/>
      </w:r>
      <w:r>
        <w:rPr>
          <w:lang w:val="vi-VN"/>
        </w:rPr>
        <w:t xml:space="preserve">: Biểu đồ </w:t>
      </w:r>
      <w:r>
        <w:rPr>
          <w:rFonts w:hint="default"/>
          <w:lang w:val="vi-VN"/>
        </w:rPr>
        <w:t>hoạt động</w:t>
      </w:r>
      <w:r>
        <w:rPr>
          <w:lang w:val="vi-VN"/>
        </w:rPr>
        <w:t xml:space="preserve"> quy trình xem thông tin liên hệ của người dùng</w:t>
      </w:r>
      <w:bookmarkEnd w:id="147"/>
      <w:bookmarkEnd w:id="148"/>
      <w:bookmarkEnd w:id="149"/>
    </w:p>
    <w:p w14:paraId="363324E1">
      <w:pPr>
        <w:bidi w:val="0"/>
        <w:ind w:firstLine="720" w:firstLineChars="0"/>
        <w:rPr>
          <w:rFonts w:hint="default"/>
          <w:lang w:val="vi-VN"/>
        </w:rPr>
      </w:pPr>
      <w:r>
        <w:rPr>
          <w:rFonts w:hint="default"/>
          <w:lang w:val="vi-VN"/>
        </w:rPr>
        <w:t>Người dùng chọn chức năng “Thông tin liên hệ” và gửi yêu cầu POST action=liên-he đến Server; Server kiểm tra trạng thái đăng nhập – nếu chưa đăng nhập → trả lỗi “Vui lòng đăng nhập”, nếu đã đăng nhập → hiển thị giao diện thông tin liên hệ.</w:t>
      </w:r>
    </w:p>
    <w:p w14:paraId="26D2A7D3">
      <w:pPr>
        <w:bidi w:val="0"/>
        <w:ind w:firstLine="720" w:firstLineChars="0"/>
        <w:rPr>
          <w:rFonts w:hint="default"/>
          <w:lang w:val="vi-VN"/>
        </w:rPr>
      </w:pPr>
      <w:r>
        <w:rPr>
          <w:rFonts w:hint="default"/>
          <w:lang w:val="vi-VN"/>
        </w:rPr>
        <w:t>Sau đó, Server trả phản hồi kèm theo “Giao diện thông tin liên hệ” để người dùng có thể xem thông tin liên hệ một cách dễ dàng.</w:t>
      </w:r>
    </w:p>
    <w:p w14:paraId="68E854CA">
      <w:pPr>
        <w:pStyle w:val="3"/>
        <w:bidi w:val="0"/>
        <w:rPr>
          <w:rFonts w:hint="default"/>
        </w:rPr>
      </w:pPr>
      <w:bookmarkStart w:id="150" w:name="_Toc28526"/>
      <w:r>
        <w:rPr>
          <w:rFonts w:hint="default"/>
        </w:rPr>
        <w:t>3.</w:t>
      </w:r>
      <w:r>
        <w:rPr>
          <w:rFonts w:hint="default"/>
          <w:lang w:val="vi-VN"/>
        </w:rPr>
        <w:t>6</w:t>
      </w:r>
      <w:r>
        <w:rPr>
          <w:rFonts w:hint="default"/>
        </w:rPr>
        <w:t>. Thiết kế cơ sở dữ liệu</w:t>
      </w:r>
      <w:bookmarkEnd w:id="150"/>
    </w:p>
    <w:p w14:paraId="68D94937">
      <w:pPr>
        <w:bidi w:val="0"/>
        <w:ind w:firstLine="720" w:firstLineChars="0"/>
        <w:rPr>
          <w:rFonts w:hint="default"/>
        </w:rPr>
      </w:pPr>
      <w:r>
        <w:rPr>
          <w:rFonts w:hint="default"/>
        </w:rPr>
        <w:t>Cơ sở dữ liệu là thành phần quan trọng trong hệ thống website đặt đồ ăn, có nhiệm vụ lưu trữ, quản lý và truy xuất toàn bộ dữ liệu phát sinh trong quá trình hoạt động của hệ thống. Đối với đề tài “Xây dựng website đặt đồ ăn bằng Laravel”, cơ sở dữ liệu được xây dựng trên hệ quản trị MySQL, phù hợp với mô hình ứng dụng web và dễ dàng tích hợp với Laravel thông qua Eloquent ORM.</w:t>
      </w:r>
    </w:p>
    <w:p w14:paraId="1E57322F">
      <w:pPr>
        <w:bidi w:val="0"/>
        <w:ind w:firstLine="720" w:firstLineChars="0"/>
        <w:rPr>
          <w:rFonts w:hint="default"/>
        </w:rPr>
      </w:pPr>
    </w:p>
    <w:p w14:paraId="23309EF9">
      <w:pPr>
        <w:bidi w:val="0"/>
        <w:ind w:firstLine="720" w:firstLineChars="0"/>
        <w:rPr>
          <w:rFonts w:hint="default"/>
        </w:rPr>
      </w:pPr>
      <w:r>
        <w:rPr>
          <w:rFonts w:hint="default"/>
        </w:rPr>
        <w:t>Hệ thống cơ sở dữ liệu được thiết kế nhằm đáp ứng các chức năng chính như: quản lý người dùng, quản lý danh mục món ăn, quản lý sản phẩm, giỏ hàng, đặt hàng, chi tiết đơn hàng, mã giảm giá, đánh giá sản phẩm và thông báo. Các bảng dữ liệu có quan hệ với nhau thông qua khóa chính và khóa ngoại, giúp đảm bảo tính toàn vẹn dữ liệu trong quá trình vận hành.</w:t>
      </w:r>
    </w:p>
    <w:p w14:paraId="23371A88">
      <w:pPr>
        <w:pStyle w:val="4"/>
        <w:bidi w:val="0"/>
        <w:rPr>
          <w:rFonts w:hint="default"/>
        </w:rPr>
      </w:pPr>
      <w:bookmarkStart w:id="151" w:name="_Toc25135"/>
      <w:r>
        <w:rPr>
          <w:rFonts w:hint="default"/>
        </w:rPr>
        <w:t>3.6.1. Danh sách các bảng chính trong hệ thống</w:t>
      </w:r>
      <w:bookmarkEnd w:id="151"/>
    </w:p>
    <w:p w14:paraId="2AA4E419">
      <w:pPr>
        <w:pStyle w:val="23"/>
        <w:rPr>
          <w:rFonts w:hint="default"/>
          <w:lang w:val="vi-VN"/>
        </w:rPr>
      </w:pPr>
      <w:bookmarkStart w:id="152" w:name="_Toc29656"/>
      <w:bookmarkStart w:id="153" w:name="_Toc25926"/>
      <w:bookmarkStart w:id="154" w:name="_Toc6644"/>
      <w:r>
        <w:t xml:space="preserve">Bảng 3. </w:t>
      </w:r>
      <w:r>
        <w:fldChar w:fldCharType="begin"/>
      </w:r>
      <w:r>
        <w:instrText xml:space="preserve"> SEQ Bảng_3. \* ARABIC </w:instrText>
      </w:r>
      <w:r>
        <w:fldChar w:fldCharType="separate"/>
      </w:r>
      <w:r>
        <w:t>1</w:t>
      </w:r>
      <w:r>
        <w:fldChar w:fldCharType="end"/>
      </w:r>
      <w:r>
        <w:rPr>
          <w:lang w:val="vi-VN"/>
        </w:rPr>
        <w:t>: Danh sách các bảng chính trong hệ thống</w:t>
      </w:r>
      <w:bookmarkEnd w:id="152"/>
      <w:bookmarkEnd w:id="153"/>
      <w:bookmarkEnd w:id="154"/>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0"/>
        <w:gridCol w:w="2764"/>
        <w:gridCol w:w="5103"/>
      </w:tblGrid>
      <w:tr w14:paraId="074E3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4FB8379C">
            <w:pPr>
              <w:jc w:val="center"/>
              <w:rPr>
                <w:rFonts w:hint="default"/>
                <w:b/>
                <w:bCs/>
              </w:rPr>
            </w:pPr>
            <w:r>
              <w:rPr>
                <w:b/>
                <w:bCs/>
                <w:lang w:val="en-US" w:eastAsia="zh-CN"/>
              </w:rPr>
              <w:t>STT</w:t>
            </w:r>
          </w:p>
        </w:tc>
        <w:tc>
          <w:tcPr>
            <w:tcW w:w="2764" w:type="dxa"/>
            <w:vAlign w:val="center"/>
          </w:tcPr>
          <w:p w14:paraId="641DC4B5">
            <w:pPr>
              <w:jc w:val="center"/>
              <w:rPr>
                <w:rFonts w:hint="default"/>
                <w:b/>
                <w:bCs/>
              </w:rPr>
            </w:pPr>
            <w:r>
              <w:rPr>
                <w:b/>
                <w:bCs/>
                <w:lang w:val="en-US" w:eastAsia="zh-CN"/>
              </w:rPr>
              <w:t>Tên bảng</w:t>
            </w:r>
          </w:p>
        </w:tc>
        <w:tc>
          <w:tcPr>
            <w:tcW w:w="5103" w:type="dxa"/>
            <w:vAlign w:val="center"/>
          </w:tcPr>
          <w:p w14:paraId="2F4D7556">
            <w:pPr>
              <w:jc w:val="center"/>
              <w:rPr>
                <w:rFonts w:hint="default"/>
                <w:b/>
                <w:bCs/>
              </w:rPr>
            </w:pPr>
            <w:r>
              <w:rPr>
                <w:b/>
                <w:bCs/>
                <w:lang w:val="en-US" w:eastAsia="zh-CN"/>
              </w:rPr>
              <w:t>Chức năng</w:t>
            </w:r>
          </w:p>
        </w:tc>
      </w:tr>
      <w:tr w14:paraId="413E1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2EDCCE21">
            <w:pPr>
              <w:jc w:val="center"/>
              <w:rPr>
                <w:rFonts w:hint="default"/>
              </w:rPr>
            </w:pPr>
            <w:r>
              <w:rPr>
                <w:lang w:val="en-US" w:eastAsia="zh-CN"/>
              </w:rPr>
              <w:t>1</w:t>
            </w:r>
          </w:p>
        </w:tc>
        <w:tc>
          <w:tcPr>
            <w:tcW w:w="2764" w:type="dxa"/>
            <w:vAlign w:val="center"/>
          </w:tcPr>
          <w:p w14:paraId="6AC87D5F">
            <w:pPr>
              <w:rPr>
                <w:rFonts w:hint="default"/>
              </w:rPr>
            </w:pPr>
            <w:r>
              <w:rPr>
                <w:lang w:val="en-US" w:eastAsia="zh-CN"/>
              </w:rPr>
              <w:t>users</w:t>
            </w:r>
          </w:p>
        </w:tc>
        <w:tc>
          <w:tcPr>
            <w:tcW w:w="5103" w:type="dxa"/>
            <w:vAlign w:val="center"/>
          </w:tcPr>
          <w:p w14:paraId="4264F585">
            <w:pPr>
              <w:rPr>
                <w:rFonts w:hint="default"/>
              </w:rPr>
            </w:pPr>
            <w:r>
              <w:rPr>
                <w:lang w:val="en-US" w:eastAsia="zh-CN"/>
              </w:rPr>
              <w:t>Lưu trữ thông tin tài khoản người dùng và quản trị viên</w:t>
            </w:r>
          </w:p>
        </w:tc>
      </w:tr>
      <w:tr w14:paraId="1D762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542B75CD">
            <w:pPr>
              <w:jc w:val="center"/>
              <w:rPr>
                <w:rFonts w:hint="default"/>
              </w:rPr>
            </w:pPr>
            <w:r>
              <w:rPr>
                <w:lang w:val="en-US" w:eastAsia="zh-CN"/>
              </w:rPr>
              <w:t>2</w:t>
            </w:r>
          </w:p>
        </w:tc>
        <w:tc>
          <w:tcPr>
            <w:tcW w:w="2764" w:type="dxa"/>
            <w:vAlign w:val="center"/>
          </w:tcPr>
          <w:p w14:paraId="4E098539">
            <w:pPr>
              <w:rPr>
                <w:rFonts w:hint="default"/>
              </w:rPr>
            </w:pPr>
            <w:r>
              <w:rPr>
                <w:lang w:val="en-US" w:eastAsia="zh-CN"/>
              </w:rPr>
              <w:t>categories</w:t>
            </w:r>
          </w:p>
        </w:tc>
        <w:tc>
          <w:tcPr>
            <w:tcW w:w="5103" w:type="dxa"/>
            <w:vAlign w:val="center"/>
          </w:tcPr>
          <w:p w14:paraId="51A2E4A3">
            <w:pPr>
              <w:rPr>
                <w:rFonts w:hint="default"/>
              </w:rPr>
            </w:pPr>
            <w:r>
              <w:rPr>
                <w:lang w:val="en-US" w:eastAsia="zh-CN"/>
              </w:rPr>
              <w:t>Lưu trữ thông tin danh mục món ăn</w:t>
            </w:r>
          </w:p>
        </w:tc>
      </w:tr>
      <w:tr w14:paraId="3DFCC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014D5DD8">
            <w:pPr>
              <w:jc w:val="center"/>
              <w:rPr>
                <w:rFonts w:hint="default"/>
              </w:rPr>
            </w:pPr>
            <w:r>
              <w:rPr>
                <w:lang w:val="en-US" w:eastAsia="zh-CN"/>
              </w:rPr>
              <w:t>3</w:t>
            </w:r>
          </w:p>
        </w:tc>
        <w:tc>
          <w:tcPr>
            <w:tcW w:w="2764" w:type="dxa"/>
            <w:vAlign w:val="center"/>
          </w:tcPr>
          <w:p w14:paraId="49A16638">
            <w:pPr>
              <w:rPr>
                <w:rFonts w:hint="default"/>
              </w:rPr>
            </w:pPr>
            <w:r>
              <w:rPr>
                <w:lang w:val="en-US" w:eastAsia="zh-CN"/>
              </w:rPr>
              <w:t>products</w:t>
            </w:r>
          </w:p>
        </w:tc>
        <w:tc>
          <w:tcPr>
            <w:tcW w:w="5103" w:type="dxa"/>
            <w:vAlign w:val="center"/>
          </w:tcPr>
          <w:p w14:paraId="1D6BC7D6">
            <w:pPr>
              <w:rPr>
                <w:rFonts w:hint="default"/>
              </w:rPr>
            </w:pPr>
            <w:r>
              <w:rPr>
                <w:lang w:val="en-US" w:eastAsia="zh-CN"/>
              </w:rPr>
              <w:t>Lưu trữ thông tin sản phẩm/món ăn</w:t>
            </w:r>
          </w:p>
        </w:tc>
      </w:tr>
      <w:tr w14:paraId="38319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1182D006">
            <w:pPr>
              <w:jc w:val="center"/>
              <w:rPr>
                <w:rFonts w:hint="default"/>
              </w:rPr>
            </w:pPr>
            <w:r>
              <w:rPr>
                <w:lang w:val="en-US" w:eastAsia="zh-CN"/>
              </w:rPr>
              <w:t>4</w:t>
            </w:r>
          </w:p>
        </w:tc>
        <w:tc>
          <w:tcPr>
            <w:tcW w:w="2764" w:type="dxa"/>
            <w:vAlign w:val="center"/>
          </w:tcPr>
          <w:p w14:paraId="0E23A957">
            <w:pPr>
              <w:rPr>
                <w:rFonts w:hint="default"/>
              </w:rPr>
            </w:pPr>
            <w:r>
              <w:rPr>
                <w:lang w:val="en-US" w:eastAsia="zh-CN"/>
              </w:rPr>
              <w:t>cart_items</w:t>
            </w:r>
          </w:p>
        </w:tc>
        <w:tc>
          <w:tcPr>
            <w:tcW w:w="5103" w:type="dxa"/>
            <w:vAlign w:val="center"/>
          </w:tcPr>
          <w:p w14:paraId="083519FB">
            <w:pPr>
              <w:rPr>
                <w:rFonts w:hint="default"/>
              </w:rPr>
            </w:pPr>
            <w:r>
              <w:rPr>
                <w:lang w:val="en-US" w:eastAsia="zh-CN"/>
              </w:rPr>
              <w:t>Lưu trữ các sản phẩm trong giỏ hàng của người dùng</w:t>
            </w:r>
          </w:p>
        </w:tc>
      </w:tr>
      <w:tr w14:paraId="28A3A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107C44DF">
            <w:pPr>
              <w:jc w:val="center"/>
              <w:rPr>
                <w:rFonts w:hint="default"/>
              </w:rPr>
            </w:pPr>
            <w:r>
              <w:rPr>
                <w:lang w:val="en-US" w:eastAsia="zh-CN"/>
              </w:rPr>
              <w:t>5</w:t>
            </w:r>
          </w:p>
        </w:tc>
        <w:tc>
          <w:tcPr>
            <w:tcW w:w="2764" w:type="dxa"/>
            <w:vAlign w:val="center"/>
          </w:tcPr>
          <w:p w14:paraId="590216C3">
            <w:pPr>
              <w:rPr>
                <w:rFonts w:hint="default"/>
              </w:rPr>
            </w:pPr>
            <w:r>
              <w:rPr>
                <w:lang w:val="en-US" w:eastAsia="zh-CN"/>
              </w:rPr>
              <w:t>orders</w:t>
            </w:r>
          </w:p>
        </w:tc>
        <w:tc>
          <w:tcPr>
            <w:tcW w:w="5103" w:type="dxa"/>
            <w:vAlign w:val="center"/>
          </w:tcPr>
          <w:p w14:paraId="42FDC7B0">
            <w:pPr>
              <w:rPr>
                <w:rFonts w:hint="default"/>
              </w:rPr>
            </w:pPr>
            <w:r>
              <w:rPr>
                <w:lang w:val="en-US" w:eastAsia="zh-CN"/>
              </w:rPr>
              <w:t>Lưu trữ thông tin đơn hàng</w:t>
            </w:r>
          </w:p>
        </w:tc>
      </w:tr>
      <w:tr w14:paraId="0C435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05AF6C8C">
            <w:pPr>
              <w:jc w:val="center"/>
              <w:rPr>
                <w:rFonts w:hint="default"/>
              </w:rPr>
            </w:pPr>
            <w:r>
              <w:rPr>
                <w:lang w:val="en-US" w:eastAsia="zh-CN"/>
              </w:rPr>
              <w:t>6</w:t>
            </w:r>
          </w:p>
        </w:tc>
        <w:tc>
          <w:tcPr>
            <w:tcW w:w="2764" w:type="dxa"/>
            <w:vAlign w:val="center"/>
          </w:tcPr>
          <w:p w14:paraId="2B71B63E">
            <w:pPr>
              <w:rPr>
                <w:rFonts w:hint="default"/>
              </w:rPr>
            </w:pPr>
            <w:r>
              <w:rPr>
                <w:lang w:val="en-US" w:eastAsia="zh-CN"/>
              </w:rPr>
              <w:t>order_items</w:t>
            </w:r>
          </w:p>
        </w:tc>
        <w:tc>
          <w:tcPr>
            <w:tcW w:w="5103" w:type="dxa"/>
            <w:vAlign w:val="center"/>
          </w:tcPr>
          <w:p w14:paraId="78BF0FEB">
            <w:pPr>
              <w:rPr>
                <w:rFonts w:hint="default"/>
              </w:rPr>
            </w:pPr>
            <w:r>
              <w:rPr>
                <w:lang w:val="en-US" w:eastAsia="zh-CN"/>
              </w:rPr>
              <w:t>Lưu trữ chi tiết các sản phẩm trong từng đơn hàng</w:t>
            </w:r>
          </w:p>
        </w:tc>
      </w:tr>
      <w:tr w14:paraId="68C72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188B21DB">
            <w:pPr>
              <w:jc w:val="center"/>
              <w:rPr>
                <w:rFonts w:hint="default"/>
              </w:rPr>
            </w:pPr>
            <w:r>
              <w:rPr>
                <w:lang w:val="en-US" w:eastAsia="zh-CN"/>
              </w:rPr>
              <w:t>7</w:t>
            </w:r>
          </w:p>
        </w:tc>
        <w:tc>
          <w:tcPr>
            <w:tcW w:w="2764" w:type="dxa"/>
            <w:vAlign w:val="center"/>
          </w:tcPr>
          <w:p w14:paraId="6EE2D6C4">
            <w:pPr>
              <w:rPr>
                <w:rFonts w:hint="default"/>
              </w:rPr>
            </w:pPr>
            <w:r>
              <w:rPr>
                <w:lang w:val="en-US" w:eastAsia="zh-CN"/>
              </w:rPr>
              <w:t>reviews</w:t>
            </w:r>
          </w:p>
        </w:tc>
        <w:tc>
          <w:tcPr>
            <w:tcW w:w="5103" w:type="dxa"/>
            <w:vAlign w:val="center"/>
          </w:tcPr>
          <w:p w14:paraId="7706B527">
            <w:pPr>
              <w:rPr>
                <w:rFonts w:hint="default"/>
              </w:rPr>
            </w:pPr>
            <w:r>
              <w:rPr>
                <w:lang w:val="en-US" w:eastAsia="zh-CN"/>
              </w:rPr>
              <w:t>Lưu trữ đánh giá, nhận xét của người dùng sau khi mua hàng</w:t>
            </w:r>
          </w:p>
        </w:tc>
      </w:tr>
      <w:tr w14:paraId="6F552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670CF579">
            <w:pPr>
              <w:jc w:val="center"/>
              <w:rPr>
                <w:rFonts w:hint="default"/>
              </w:rPr>
            </w:pPr>
            <w:r>
              <w:rPr>
                <w:lang w:val="en-US" w:eastAsia="zh-CN"/>
              </w:rPr>
              <w:t>8</w:t>
            </w:r>
          </w:p>
        </w:tc>
        <w:tc>
          <w:tcPr>
            <w:tcW w:w="2764" w:type="dxa"/>
            <w:vAlign w:val="center"/>
          </w:tcPr>
          <w:p w14:paraId="4216A6AE">
            <w:pPr>
              <w:rPr>
                <w:rFonts w:hint="default"/>
              </w:rPr>
            </w:pPr>
            <w:r>
              <w:rPr>
                <w:lang w:val="en-US" w:eastAsia="zh-CN"/>
              </w:rPr>
              <w:t>coupons</w:t>
            </w:r>
          </w:p>
        </w:tc>
        <w:tc>
          <w:tcPr>
            <w:tcW w:w="5103" w:type="dxa"/>
            <w:vAlign w:val="center"/>
          </w:tcPr>
          <w:p w14:paraId="28647E26">
            <w:pPr>
              <w:rPr>
                <w:rFonts w:hint="default"/>
              </w:rPr>
            </w:pPr>
            <w:r>
              <w:rPr>
                <w:lang w:val="en-US" w:eastAsia="zh-CN"/>
              </w:rPr>
              <w:t>Lưu trữ mã giảm giá</w:t>
            </w:r>
          </w:p>
        </w:tc>
      </w:tr>
      <w:tr w14:paraId="207FF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25AEB35B">
            <w:pPr>
              <w:jc w:val="center"/>
              <w:rPr>
                <w:rFonts w:hint="default"/>
              </w:rPr>
            </w:pPr>
            <w:r>
              <w:rPr>
                <w:lang w:val="en-US" w:eastAsia="zh-CN"/>
              </w:rPr>
              <w:t>9</w:t>
            </w:r>
          </w:p>
        </w:tc>
        <w:tc>
          <w:tcPr>
            <w:tcW w:w="2764" w:type="dxa"/>
            <w:vAlign w:val="center"/>
          </w:tcPr>
          <w:p w14:paraId="7841F4C7">
            <w:pPr>
              <w:rPr>
                <w:rFonts w:hint="default"/>
              </w:rPr>
            </w:pPr>
            <w:r>
              <w:rPr>
                <w:lang w:val="en-US" w:eastAsia="zh-CN"/>
              </w:rPr>
              <w:t>notifications</w:t>
            </w:r>
          </w:p>
        </w:tc>
        <w:tc>
          <w:tcPr>
            <w:tcW w:w="5103" w:type="dxa"/>
            <w:vAlign w:val="center"/>
          </w:tcPr>
          <w:p w14:paraId="406B6594">
            <w:pPr>
              <w:rPr>
                <w:rFonts w:hint="default"/>
              </w:rPr>
            </w:pPr>
            <w:r>
              <w:rPr>
                <w:lang w:val="en-US" w:eastAsia="zh-CN"/>
              </w:rPr>
              <w:t>Lưu trữ thông báo của hệ thống</w:t>
            </w:r>
          </w:p>
        </w:tc>
      </w:tr>
      <w:tr w14:paraId="23E84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6CFEB4A2">
            <w:pPr>
              <w:jc w:val="center"/>
              <w:rPr>
                <w:rFonts w:hint="default"/>
              </w:rPr>
            </w:pPr>
            <w:r>
              <w:rPr>
                <w:lang w:val="en-US" w:eastAsia="zh-CN"/>
              </w:rPr>
              <w:t>10</w:t>
            </w:r>
          </w:p>
        </w:tc>
        <w:tc>
          <w:tcPr>
            <w:tcW w:w="2764" w:type="dxa"/>
            <w:vAlign w:val="center"/>
          </w:tcPr>
          <w:p w14:paraId="35569C56">
            <w:pPr>
              <w:rPr>
                <w:rFonts w:hint="default"/>
              </w:rPr>
            </w:pPr>
            <w:r>
              <w:rPr>
                <w:lang w:val="en-US" w:eastAsia="zh-CN"/>
              </w:rPr>
              <w:t>password_reset_tokens</w:t>
            </w:r>
          </w:p>
        </w:tc>
        <w:tc>
          <w:tcPr>
            <w:tcW w:w="5103" w:type="dxa"/>
            <w:vAlign w:val="center"/>
          </w:tcPr>
          <w:p w14:paraId="40C9FE5F">
            <w:pPr>
              <w:rPr>
                <w:rFonts w:hint="default"/>
              </w:rPr>
            </w:pPr>
            <w:r>
              <w:rPr>
                <w:lang w:val="en-US" w:eastAsia="zh-CN"/>
              </w:rPr>
              <w:t>Lưu trữ mã xác thực phục vụ chức năng quên mật khẩu</w:t>
            </w:r>
          </w:p>
        </w:tc>
      </w:tr>
      <w:tr w14:paraId="316D0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3BCBC065">
            <w:pPr>
              <w:jc w:val="center"/>
              <w:rPr>
                <w:rFonts w:hint="default"/>
              </w:rPr>
            </w:pPr>
            <w:r>
              <w:rPr>
                <w:lang w:val="en-US" w:eastAsia="zh-CN"/>
              </w:rPr>
              <w:t>11</w:t>
            </w:r>
          </w:p>
        </w:tc>
        <w:tc>
          <w:tcPr>
            <w:tcW w:w="2764" w:type="dxa"/>
            <w:vAlign w:val="center"/>
          </w:tcPr>
          <w:p w14:paraId="0C243FD3">
            <w:pPr>
              <w:rPr>
                <w:rFonts w:hint="default"/>
              </w:rPr>
            </w:pPr>
            <w:r>
              <w:rPr>
                <w:lang w:val="en-US" w:eastAsia="zh-CN"/>
              </w:rPr>
              <w:t>sessions</w:t>
            </w:r>
          </w:p>
        </w:tc>
        <w:tc>
          <w:tcPr>
            <w:tcW w:w="5103" w:type="dxa"/>
            <w:vAlign w:val="center"/>
          </w:tcPr>
          <w:p w14:paraId="04E81C56">
            <w:pPr>
              <w:rPr>
                <w:rFonts w:hint="default"/>
              </w:rPr>
            </w:pPr>
            <w:r>
              <w:rPr>
                <w:lang w:val="en-US" w:eastAsia="zh-CN"/>
              </w:rPr>
              <w:t>Lưu trữ phiên đăng nhập của người dùng</w:t>
            </w:r>
          </w:p>
        </w:tc>
      </w:tr>
      <w:tr w14:paraId="78D4C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41179CFF">
            <w:pPr>
              <w:jc w:val="center"/>
              <w:rPr>
                <w:lang w:val="en-US" w:eastAsia="zh-CN"/>
              </w:rPr>
            </w:pPr>
            <w:r>
              <w:rPr>
                <w:lang w:val="en-US" w:eastAsia="zh-CN"/>
              </w:rPr>
              <w:t>12</w:t>
            </w:r>
          </w:p>
        </w:tc>
        <w:tc>
          <w:tcPr>
            <w:tcW w:w="2764" w:type="dxa"/>
            <w:vAlign w:val="center"/>
          </w:tcPr>
          <w:p w14:paraId="2FB30D66">
            <w:pPr>
              <w:rPr>
                <w:lang w:val="en-US" w:eastAsia="zh-CN"/>
              </w:rPr>
            </w:pPr>
            <w:r>
              <w:rPr>
                <w:lang w:val="en-US" w:eastAsia="zh-CN"/>
              </w:rPr>
              <w:t>cache, cache_locks, jobs, job_batches, failed_jobs, migrations</w:t>
            </w:r>
          </w:p>
        </w:tc>
        <w:tc>
          <w:tcPr>
            <w:tcW w:w="5103" w:type="dxa"/>
            <w:vAlign w:val="center"/>
          </w:tcPr>
          <w:p w14:paraId="48F42F01">
            <w:pPr>
              <w:rPr>
                <w:lang w:val="en-US" w:eastAsia="zh-CN"/>
              </w:rPr>
            </w:pPr>
            <w:r>
              <w:rPr>
                <w:lang w:val="en-US" w:eastAsia="zh-CN"/>
              </w:rPr>
              <w:t>Các bảng hệ thống do Laravel sử dụng để quản lý cache, hàng đợi và lịch sử migration</w:t>
            </w:r>
          </w:p>
        </w:tc>
      </w:tr>
    </w:tbl>
    <w:p w14:paraId="1ECBBF2C">
      <w:pPr>
        <w:pStyle w:val="4"/>
        <w:bidi w:val="0"/>
        <w:rPr>
          <w:rFonts w:hint="default"/>
        </w:rPr>
      </w:pPr>
      <w:bookmarkStart w:id="155" w:name="_Toc5422"/>
      <w:r>
        <w:rPr>
          <w:rFonts w:hint="default"/>
        </w:rPr>
        <w:t>3.6.2. Bảng users</w:t>
      </w:r>
      <w:bookmarkEnd w:id="155"/>
    </w:p>
    <w:p w14:paraId="2B85B8C8">
      <w:pPr>
        <w:bidi w:val="0"/>
        <w:ind w:firstLine="720" w:firstLineChars="0"/>
        <w:rPr>
          <w:rFonts w:hint="default"/>
        </w:rPr>
      </w:pPr>
      <w:r>
        <w:rPr>
          <w:rFonts w:hint="default"/>
        </w:rPr>
        <w:t>Bảng users dùng để lưu trữ thông tin tài khoản của người dùng trong hệ thống. Đây là bảng quan trọng, phục vụ cho các chức năng đăng ký, đăng nhập, phân quyền, đặt hàng, đánh giá sản phẩm và nhận thông báo.</w:t>
      </w:r>
    </w:p>
    <w:p w14:paraId="32E7CA8D">
      <w:pPr>
        <w:pStyle w:val="23"/>
        <w:bidi w:val="0"/>
        <w:ind w:firstLine="720" w:firstLineChars="0"/>
        <w:rPr>
          <w:rFonts w:hint="default"/>
          <w:lang w:val="vi-VN"/>
        </w:rPr>
      </w:pPr>
      <w:bookmarkStart w:id="156" w:name="_Toc28427"/>
      <w:bookmarkStart w:id="157" w:name="_Toc10207"/>
      <w:bookmarkStart w:id="158" w:name="_Toc9947"/>
      <w:r>
        <w:t xml:space="preserve">Bảng 3. </w:t>
      </w:r>
      <w:r>
        <w:fldChar w:fldCharType="begin"/>
      </w:r>
      <w:r>
        <w:instrText xml:space="preserve"> SEQ Bảng_3. \* ARABIC </w:instrText>
      </w:r>
      <w:r>
        <w:fldChar w:fldCharType="separate"/>
      </w:r>
      <w:r>
        <w:t>2</w:t>
      </w:r>
      <w:r>
        <w:fldChar w:fldCharType="end"/>
      </w:r>
      <w:r>
        <w:rPr>
          <w:lang w:val="vi-VN"/>
        </w:rPr>
        <w:t>: Bảng users</w:t>
      </w:r>
      <w:bookmarkEnd w:id="156"/>
      <w:bookmarkEnd w:id="157"/>
      <w:bookmarkEnd w:id="158"/>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76"/>
        <w:gridCol w:w="1620"/>
        <w:gridCol w:w="5091"/>
      </w:tblGrid>
      <w:tr w14:paraId="4E9B6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6" w:type="dxa"/>
            <w:vAlign w:val="center"/>
          </w:tcPr>
          <w:p w14:paraId="79642A81">
            <w:pPr>
              <w:jc w:val="center"/>
              <w:rPr>
                <w:rFonts w:hint="default"/>
                <w:b/>
                <w:bCs/>
              </w:rPr>
            </w:pPr>
            <w:r>
              <w:rPr>
                <w:b/>
                <w:bCs/>
                <w:lang w:val="en-US" w:eastAsia="zh-CN"/>
              </w:rPr>
              <w:t>Tên trường</w:t>
            </w:r>
          </w:p>
        </w:tc>
        <w:tc>
          <w:tcPr>
            <w:tcW w:w="1620" w:type="dxa"/>
            <w:vAlign w:val="center"/>
          </w:tcPr>
          <w:p w14:paraId="711F43A0">
            <w:pPr>
              <w:jc w:val="center"/>
              <w:rPr>
                <w:rFonts w:hint="default"/>
                <w:b/>
                <w:bCs/>
              </w:rPr>
            </w:pPr>
            <w:r>
              <w:rPr>
                <w:b/>
                <w:bCs/>
                <w:lang w:val="en-US" w:eastAsia="zh-CN"/>
              </w:rPr>
              <w:t>Kiểu dữ liệu</w:t>
            </w:r>
          </w:p>
        </w:tc>
        <w:tc>
          <w:tcPr>
            <w:tcW w:w="5091" w:type="dxa"/>
            <w:vAlign w:val="center"/>
          </w:tcPr>
          <w:p w14:paraId="70E8A9F1">
            <w:pPr>
              <w:jc w:val="center"/>
              <w:rPr>
                <w:rFonts w:hint="default"/>
                <w:b/>
                <w:bCs/>
              </w:rPr>
            </w:pPr>
            <w:r>
              <w:rPr>
                <w:b/>
                <w:bCs/>
                <w:lang w:val="en-US" w:eastAsia="zh-CN"/>
              </w:rPr>
              <w:t>Mô tả</w:t>
            </w:r>
          </w:p>
        </w:tc>
      </w:tr>
      <w:tr w14:paraId="37CF1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6" w:type="dxa"/>
            <w:vAlign w:val="center"/>
          </w:tcPr>
          <w:p w14:paraId="19E3845E">
            <w:pPr>
              <w:rPr>
                <w:rFonts w:hint="default"/>
              </w:rPr>
            </w:pPr>
            <w:r>
              <w:rPr>
                <w:lang w:val="en-US" w:eastAsia="zh-CN"/>
              </w:rPr>
              <w:t>id</w:t>
            </w:r>
          </w:p>
        </w:tc>
        <w:tc>
          <w:tcPr>
            <w:tcW w:w="1620" w:type="dxa"/>
            <w:vAlign w:val="center"/>
          </w:tcPr>
          <w:p w14:paraId="5BE122EF">
            <w:pPr>
              <w:rPr>
                <w:rFonts w:hint="default"/>
              </w:rPr>
            </w:pPr>
            <w:r>
              <w:rPr>
                <w:lang w:val="en-US" w:eastAsia="zh-CN"/>
              </w:rPr>
              <w:t>bigint unsigned</w:t>
            </w:r>
          </w:p>
        </w:tc>
        <w:tc>
          <w:tcPr>
            <w:tcW w:w="5091" w:type="dxa"/>
            <w:vAlign w:val="center"/>
          </w:tcPr>
          <w:p w14:paraId="516F2786">
            <w:pPr>
              <w:rPr>
                <w:rFonts w:hint="default"/>
              </w:rPr>
            </w:pPr>
            <w:r>
              <w:rPr>
                <w:lang w:val="en-US" w:eastAsia="zh-CN"/>
              </w:rPr>
              <w:t>Khóa chính, định danh duy nhất cho mỗi người dùng</w:t>
            </w:r>
          </w:p>
        </w:tc>
      </w:tr>
      <w:tr w14:paraId="08EE0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6" w:type="dxa"/>
            <w:vAlign w:val="center"/>
          </w:tcPr>
          <w:p w14:paraId="291F2E4A">
            <w:pPr>
              <w:rPr>
                <w:rFonts w:hint="default"/>
              </w:rPr>
            </w:pPr>
            <w:r>
              <w:rPr>
                <w:lang w:val="en-US" w:eastAsia="zh-CN"/>
              </w:rPr>
              <w:t>username</w:t>
            </w:r>
          </w:p>
        </w:tc>
        <w:tc>
          <w:tcPr>
            <w:tcW w:w="1620" w:type="dxa"/>
            <w:vAlign w:val="center"/>
          </w:tcPr>
          <w:p w14:paraId="5F445FBC">
            <w:pPr>
              <w:rPr>
                <w:rFonts w:hint="default"/>
              </w:rPr>
            </w:pPr>
            <w:r>
              <w:rPr>
                <w:lang w:val="en-US" w:eastAsia="zh-CN"/>
              </w:rPr>
              <w:t>varchar(255)</w:t>
            </w:r>
          </w:p>
        </w:tc>
        <w:tc>
          <w:tcPr>
            <w:tcW w:w="5091" w:type="dxa"/>
            <w:vAlign w:val="center"/>
          </w:tcPr>
          <w:p w14:paraId="3FEDB392">
            <w:pPr>
              <w:rPr>
                <w:rFonts w:hint="default"/>
              </w:rPr>
            </w:pPr>
            <w:r>
              <w:rPr>
                <w:lang w:val="en-US" w:eastAsia="zh-CN"/>
              </w:rPr>
              <w:t>Tên đăng nhập của người dùng</w:t>
            </w:r>
          </w:p>
        </w:tc>
      </w:tr>
      <w:tr w14:paraId="19DB6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6" w:type="dxa"/>
            <w:vAlign w:val="center"/>
          </w:tcPr>
          <w:p w14:paraId="34EDA6C6">
            <w:pPr>
              <w:rPr>
                <w:rFonts w:hint="default"/>
              </w:rPr>
            </w:pPr>
            <w:r>
              <w:rPr>
                <w:lang w:val="en-US" w:eastAsia="zh-CN"/>
              </w:rPr>
              <w:t>email</w:t>
            </w:r>
          </w:p>
        </w:tc>
        <w:tc>
          <w:tcPr>
            <w:tcW w:w="1620" w:type="dxa"/>
            <w:vAlign w:val="center"/>
          </w:tcPr>
          <w:p w14:paraId="29E58CE4">
            <w:pPr>
              <w:rPr>
                <w:rFonts w:hint="default"/>
              </w:rPr>
            </w:pPr>
            <w:r>
              <w:rPr>
                <w:lang w:val="en-US" w:eastAsia="zh-CN"/>
              </w:rPr>
              <w:t>varchar(255)</w:t>
            </w:r>
          </w:p>
        </w:tc>
        <w:tc>
          <w:tcPr>
            <w:tcW w:w="5091" w:type="dxa"/>
            <w:vAlign w:val="center"/>
          </w:tcPr>
          <w:p w14:paraId="5ABDD91F">
            <w:pPr>
              <w:rPr>
                <w:rFonts w:hint="default"/>
              </w:rPr>
            </w:pPr>
            <w:r>
              <w:rPr>
                <w:lang w:val="en-US" w:eastAsia="zh-CN"/>
              </w:rPr>
              <w:t>Địa chỉ email, không được trùng lặp</w:t>
            </w:r>
          </w:p>
        </w:tc>
      </w:tr>
      <w:tr w14:paraId="73B15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6" w:type="dxa"/>
            <w:vAlign w:val="center"/>
          </w:tcPr>
          <w:p w14:paraId="6AA4E231">
            <w:pPr>
              <w:rPr>
                <w:rFonts w:hint="default"/>
              </w:rPr>
            </w:pPr>
            <w:r>
              <w:rPr>
                <w:lang w:val="en-US" w:eastAsia="zh-CN"/>
              </w:rPr>
              <w:t>email_verified_at</w:t>
            </w:r>
          </w:p>
        </w:tc>
        <w:tc>
          <w:tcPr>
            <w:tcW w:w="1620" w:type="dxa"/>
            <w:vAlign w:val="center"/>
          </w:tcPr>
          <w:p w14:paraId="268C063E">
            <w:pPr>
              <w:rPr>
                <w:rFonts w:hint="default"/>
              </w:rPr>
            </w:pPr>
            <w:r>
              <w:rPr>
                <w:lang w:val="en-US" w:eastAsia="zh-CN"/>
              </w:rPr>
              <w:t>timestamp</w:t>
            </w:r>
          </w:p>
        </w:tc>
        <w:tc>
          <w:tcPr>
            <w:tcW w:w="5091" w:type="dxa"/>
            <w:vAlign w:val="center"/>
          </w:tcPr>
          <w:p w14:paraId="054BE9AB">
            <w:pPr>
              <w:rPr>
                <w:rFonts w:hint="default"/>
              </w:rPr>
            </w:pPr>
            <w:r>
              <w:rPr>
                <w:lang w:val="en-US" w:eastAsia="zh-CN"/>
              </w:rPr>
              <w:t>Thời điểm xác thực email</w:t>
            </w:r>
          </w:p>
        </w:tc>
      </w:tr>
      <w:tr w14:paraId="6E195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6" w:type="dxa"/>
            <w:vAlign w:val="center"/>
          </w:tcPr>
          <w:p w14:paraId="2B4A95B7">
            <w:pPr>
              <w:rPr>
                <w:rFonts w:hint="default"/>
              </w:rPr>
            </w:pPr>
            <w:r>
              <w:rPr>
                <w:lang w:val="en-US" w:eastAsia="zh-CN"/>
              </w:rPr>
              <w:t>password</w:t>
            </w:r>
          </w:p>
        </w:tc>
        <w:tc>
          <w:tcPr>
            <w:tcW w:w="1620" w:type="dxa"/>
            <w:vAlign w:val="center"/>
          </w:tcPr>
          <w:p w14:paraId="0806DDFA">
            <w:pPr>
              <w:rPr>
                <w:rFonts w:hint="default"/>
              </w:rPr>
            </w:pPr>
            <w:r>
              <w:rPr>
                <w:lang w:val="en-US" w:eastAsia="zh-CN"/>
              </w:rPr>
              <w:t>varchar(255)</w:t>
            </w:r>
          </w:p>
        </w:tc>
        <w:tc>
          <w:tcPr>
            <w:tcW w:w="5091" w:type="dxa"/>
            <w:vAlign w:val="center"/>
          </w:tcPr>
          <w:p w14:paraId="71FEA198">
            <w:pPr>
              <w:rPr>
                <w:rFonts w:hint="default"/>
              </w:rPr>
            </w:pPr>
            <w:r>
              <w:rPr>
                <w:lang w:val="en-US" w:eastAsia="zh-CN"/>
              </w:rPr>
              <w:t>Mật khẩu đã được mã hóa</w:t>
            </w:r>
          </w:p>
        </w:tc>
      </w:tr>
      <w:tr w14:paraId="2B8DB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6" w:type="dxa"/>
            <w:vAlign w:val="center"/>
          </w:tcPr>
          <w:p w14:paraId="6FC0E138">
            <w:pPr>
              <w:rPr>
                <w:rFonts w:hint="default"/>
              </w:rPr>
            </w:pPr>
            <w:r>
              <w:rPr>
                <w:lang w:val="en-US" w:eastAsia="zh-CN"/>
              </w:rPr>
              <w:t>reset_code</w:t>
            </w:r>
          </w:p>
        </w:tc>
        <w:tc>
          <w:tcPr>
            <w:tcW w:w="1620" w:type="dxa"/>
            <w:vAlign w:val="center"/>
          </w:tcPr>
          <w:p w14:paraId="6B86BCE3">
            <w:pPr>
              <w:rPr>
                <w:rFonts w:hint="default"/>
              </w:rPr>
            </w:pPr>
            <w:r>
              <w:rPr>
                <w:lang w:val="en-US" w:eastAsia="zh-CN"/>
              </w:rPr>
              <w:t>varchar(10)</w:t>
            </w:r>
          </w:p>
        </w:tc>
        <w:tc>
          <w:tcPr>
            <w:tcW w:w="5091" w:type="dxa"/>
            <w:vAlign w:val="center"/>
          </w:tcPr>
          <w:p w14:paraId="0BC6EF6B">
            <w:pPr>
              <w:rPr>
                <w:rFonts w:hint="default"/>
              </w:rPr>
            </w:pPr>
            <w:r>
              <w:rPr>
                <w:lang w:val="en-US" w:eastAsia="zh-CN"/>
              </w:rPr>
              <w:t>Mã khôi phục mật khẩu</w:t>
            </w:r>
          </w:p>
        </w:tc>
      </w:tr>
      <w:tr w14:paraId="741B7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6" w:type="dxa"/>
            <w:vAlign w:val="center"/>
          </w:tcPr>
          <w:p w14:paraId="4B6604B7">
            <w:pPr>
              <w:rPr>
                <w:rFonts w:hint="default"/>
              </w:rPr>
            </w:pPr>
            <w:r>
              <w:rPr>
                <w:lang w:val="en-US" w:eastAsia="zh-CN"/>
              </w:rPr>
              <w:t>reset_code_expires_at</w:t>
            </w:r>
          </w:p>
        </w:tc>
        <w:tc>
          <w:tcPr>
            <w:tcW w:w="1620" w:type="dxa"/>
            <w:vAlign w:val="center"/>
          </w:tcPr>
          <w:p w14:paraId="1AC1A89A">
            <w:pPr>
              <w:rPr>
                <w:rFonts w:hint="default"/>
              </w:rPr>
            </w:pPr>
            <w:r>
              <w:rPr>
                <w:lang w:val="en-US" w:eastAsia="zh-CN"/>
              </w:rPr>
              <w:t>datetime</w:t>
            </w:r>
          </w:p>
        </w:tc>
        <w:tc>
          <w:tcPr>
            <w:tcW w:w="5091" w:type="dxa"/>
            <w:vAlign w:val="center"/>
          </w:tcPr>
          <w:p w14:paraId="79671A8E">
            <w:pPr>
              <w:rPr>
                <w:rFonts w:hint="default"/>
              </w:rPr>
            </w:pPr>
            <w:r>
              <w:rPr>
                <w:lang w:val="en-US" w:eastAsia="zh-CN"/>
              </w:rPr>
              <w:t>Thời gian hết hạn của mã khôi phục</w:t>
            </w:r>
          </w:p>
        </w:tc>
      </w:tr>
      <w:tr w14:paraId="5004C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6" w:type="dxa"/>
            <w:vAlign w:val="center"/>
          </w:tcPr>
          <w:p w14:paraId="2D36F433">
            <w:pPr>
              <w:rPr>
                <w:rFonts w:hint="default"/>
              </w:rPr>
            </w:pPr>
            <w:r>
              <w:rPr>
                <w:lang w:val="en-US" w:eastAsia="zh-CN"/>
              </w:rPr>
              <w:t>remember_token</w:t>
            </w:r>
          </w:p>
        </w:tc>
        <w:tc>
          <w:tcPr>
            <w:tcW w:w="1620" w:type="dxa"/>
            <w:vAlign w:val="center"/>
          </w:tcPr>
          <w:p w14:paraId="290CA37E">
            <w:pPr>
              <w:rPr>
                <w:rFonts w:hint="default"/>
              </w:rPr>
            </w:pPr>
            <w:r>
              <w:rPr>
                <w:lang w:val="en-US" w:eastAsia="zh-CN"/>
              </w:rPr>
              <w:t>varchar(100)</w:t>
            </w:r>
          </w:p>
        </w:tc>
        <w:tc>
          <w:tcPr>
            <w:tcW w:w="5091" w:type="dxa"/>
            <w:vAlign w:val="center"/>
          </w:tcPr>
          <w:p w14:paraId="507B2AC0">
            <w:pPr>
              <w:rPr>
                <w:rFonts w:hint="default"/>
              </w:rPr>
            </w:pPr>
            <w:r>
              <w:rPr>
                <w:lang w:val="en-US" w:eastAsia="zh-CN"/>
              </w:rPr>
              <w:t>Token ghi nhớ đăng nhập</w:t>
            </w:r>
          </w:p>
        </w:tc>
      </w:tr>
      <w:tr w14:paraId="6E7C7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6" w:type="dxa"/>
            <w:vAlign w:val="center"/>
          </w:tcPr>
          <w:p w14:paraId="10364E28">
            <w:pPr>
              <w:rPr>
                <w:rFonts w:hint="default"/>
              </w:rPr>
            </w:pPr>
            <w:r>
              <w:rPr>
                <w:lang w:val="en-US" w:eastAsia="zh-CN"/>
              </w:rPr>
              <w:t>role</w:t>
            </w:r>
          </w:p>
        </w:tc>
        <w:tc>
          <w:tcPr>
            <w:tcW w:w="1620" w:type="dxa"/>
            <w:vAlign w:val="center"/>
          </w:tcPr>
          <w:p w14:paraId="36E11938">
            <w:pPr>
              <w:rPr>
                <w:rFonts w:hint="default"/>
              </w:rPr>
            </w:pPr>
            <w:r>
              <w:rPr>
                <w:lang w:val="en-US" w:eastAsia="zh-CN"/>
              </w:rPr>
              <w:t>varchar(20)</w:t>
            </w:r>
          </w:p>
        </w:tc>
        <w:tc>
          <w:tcPr>
            <w:tcW w:w="5091" w:type="dxa"/>
            <w:vAlign w:val="center"/>
          </w:tcPr>
          <w:p w14:paraId="37147C59">
            <w:pPr>
              <w:rPr>
                <w:rFonts w:hint="default"/>
              </w:rPr>
            </w:pPr>
            <w:r>
              <w:rPr>
                <w:lang w:val="en-US" w:eastAsia="zh-CN"/>
              </w:rPr>
              <w:t>Vai trò của tài khoản, ví dụ: admin, user</w:t>
            </w:r>
          </w:p>
        </w:tc>
      </w:tr>
      <w:tr w14:paraId="0FF66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6" w:type="dxa"/>
            <w:vAlign w:val="center"/>
          </w:tcPr>
          <w:p w14:paraId="7FEE3EE4">
            <w:pPr>
              <w:rPr>
                <w:rFonts w:hint="default"/>
              </w:rPr>
            </w:pPr>
            <w:r>
              <w:rPr>
                <w:lang w:val="en-US" w:eastAsia="zh-CN"/>
              </w:rPr>
              <w:t>created_at</w:t>
            </w:r>
          </w:p>
        </w:tc>
        <w:tc>
          <w:tcPr>
            <w:tcW w:w="1620" w:type="dxa"/>
            <w:vAlign w:val="center"/>
          </w:tcPr>
          <w:p w14:paraId="7858FF94">
            <w:pPr>
              <w:rPr>
                <w:rFonts w:hint="default"/>
              </w:rPr>
            </w:pPr>
            <w:r>
              <w:rPr>
                <w:lang w:val="en-US" w:eastAsia="zh-CN"/>
              </w:rPr>
              <w:t>timestamp</w:t>
            </w:r>
          </w:p>
        </w:tc>
        <w:tc>
          <w:tcPr>
            <w:tcW w:w="5091" w:type="dxa"/>
            <w:vAlign w:val="center"/>
          </w:tcPr>
          <w:p w14:paraId="1F4CDFAA">
            <w:pPr>
              <w:rPr>
                <w:rFonts w:hint="default"/>
              </w:rPr>
            </w:pPr>
            <w:r>
              <w:rPr>
                <w:lang w:val="en-US" w:eastAsia="zh-CN"/>
              </w:rPr>
              <w:t>Thời gian tạo tài khoản</w:t>
            </w:r>
          </w:p>
        </w:tc>
      </w:tr>
      <w:tr w14:paraId="77459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6" w:type="dxa"/>
            <w:vAlign w:val="center"/>
          </w:tcPr>
          <w:p w14:paraId="38742362">
            <w:pPr>
              <w:rPr>
                <w:rFonts w:hint="default"/>
              </w:rPr>
            </w:pPr>
            <w:r>
              <w:rPr>
                <w:lang w:val="en-US" w:eastAsia="zh-CN"/>
              </w:rPr>
              <w:t>updated_at</w:t>
            </w:r>
          </w:p>
        </w:tc>
        <w:tc>
          <w:tcPr>
            <w:tcW w:w="1620" w:type="dxa"/>
            <w:vAlign w:val="center"/>
          </w:tcPr>
          <w:p w14:paraId="32880F5E">
            <w:pPr>
              <w:rPr>
                <w:rFonts w:hint="default"/>
              </w:rPr>
            </w:pPr>
            <w:r>
              <w:rPr>
                <w:lang w:val="en-US" w:eastAsia="zh-CN"/>
              </w:rPr>
              <w:t>timestamp</w:t>
            </w:r>
          </w:p>
        </w:tc>
        <w:tc>
          <w:tcPr>
            <w:tcW w:w="5091" w:type="dxa"/>
            <w:vAlign w:val="center"/>
          </w:tcPr>
          <w:p w14:paraId="00900D51">
            <w:pPr>
              <w:rPr>
                <w:rFonts w:hint="default"/>
              </w:rPr>
            </w:pPr>
            <w:r>
              <w:rPr>
                <w:lang w:val="en-US" w:eastAsia="zh-CN"/>
              </w:rPr>
              <w:t>Thời gian cập nhật tài khoản</w:t>
            </w:r>
          </w:p>
        </w:tc>
      </w:tr>
    </w:tbl>
    <w:p w14:paraId="796A8919">
      <w:pPr>
        <w:bidi w:val="0"/>
        <w:ind w:firstLine="720" w:firstLineChars="0"/>
        <w:rPr>
          <w:rFonts w:hint="default"/>
        </w:rPr>
      </w:pPr>
      <w:r>
        <w:rPr>
          <w:rFonts w:hint="default"/>
        </w:rPr>
        <w:t>Bảng này có quan hệ với nhiều bảng khác như orders, cart_items, reviews và notifications. Một người dùng có thể có nhiều sản phẩm trong giỏ hàng, nhiều đơn hàng, nhiều đánh giá và nhiều thông báo cá nhân.</w:t>
      </w:r>
    </w:p>
    <w:p w14:paraId="13BFC0DB">
      <w:pPr>
        <w:pStyle w:val="4"/>
        <w:bidi w:val="0"/>
        <w:rPr>
          <w:rFonts w:hint="default"/>
        </w:rPr>
      </w:pPr>
      <w:bookmarkStart w:id="159" w:name="_Toc3103"/>
      <w:r>
        <w:rPr>
          <w:rFonts w:hint="default"/>
        </w:rPr>
        <w:t>3.6.3. Bảng categories</w:t>
      </w:r>
      <w:bookmarkEnd w:id="159"/>
    </w:p>
    <w:p w14:paraId="2E777C04">
      <w:pPr>
        <w:bidi w:val="0"/>
        <w:ind w:firstLine="720" w:firstLineChars="0"/>
        <w:rPr>
          <w:rFonts w:hint="default"/>
        </w:rPr>
      </w:pPr>
      <w:r>
        <w:rPr>
          <w:rFonts w:hint="default"/>
        </w:rPr>
        <w:t>Bảng categories dùng để quản lý danh mục món ăn trong hệ thống. Các danh mục giúp phân loại sản phẩm, hỗ trợ người dùng dễ dàng tìm kiếm món ăn theo từng nhóm như món ăn chính, món ăn kèm, nước giải khát hoặc các loại món khác.</w:t>
      </w:r>
    </w:p>
    <w:p w14:paraId="7D3A0035">
      <w:pPr>
        <w:pStyle w:val="23"/>
        <w:bidi w:val="0"/>
        <w:ind w:firstLine="720" w:firstLineChars="0"/>
        <w:rPr>
          <w:lang w:val="vi-VN"/>
        </w:rPr>
      </w:pPr>
      <w:bookmarkStart w:id="160" w:name="_Toc9231"/>
      <w:bookmarkStart w:id="161" w:name="_Toc2181"/>
      <w:bookmarkStart w:id="162" w:name="_Toc23171"/>
      <w:r>
        <w:t xml:space="preserve">Bảng 3. </w:t>
      </w:r>
      <w:r>
        <w:fldChar w:fldCharType="begin"/>
      </w:r>
      <w:r>
        <w:instrText xml:space="preserve"> SEQ Bảng_3. \* ARABIC </w:instrText>
      </w:r>
      <w:r>
        <w:fldChar w:fldCharType="separate"/>
      </w:r>
      <w:r>
        <w:t>3</w:t>
      </w:r>
      <w:r>
        <w:fldChar w:fldCharType="end"/>
      </w:r>
      <w:r>
        <w:rPr>
          <w:lang w:val="vi-VN"/>
        </w:rPr>
        <w:t>: Bảng categories</w:t>
      </w:r>
      <w:bookmarkEnd w:id="160"/>
      <w:bookmarkEnd w:id="161"/>
      <w:bookmarkEnd w:id="162"/>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80"/>
        <w:gridCol w:w="1704"/>
        <w:gridCol w:w="5103"/>
      </w:tblGrid>
      <w:tr w14:paraId="3F9A1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dxa"/>
            <w:vAlign w:val="center"/>
          </w:tcPr>
          <w:p w14:paraId="4BF8224B">
            <w:pPr>
              <w:jc w:val="center"/>
              <w:rPr>
                <w:rFonts w:hint="default"/>
                <w:b/>
                <w:bCs/>
              </w:rPr>
            </w:pPr>
            <w:r>
              <w:rPr>
                <w:b/>
                <w:bCs/>
                <w:lang w:val="en-US" w:eastAsia="zh-CN"/>
              </w:rPr>
              <w:t>Tên trường</w:t>
            </w:r>
          </w:p>
        </w:tc>
        <w:tc>
          <w:tcPr>
            <w:tcW w:w="1704" w:type="dxa"/>
            <w:vAlign w:val="center"/>
          </w:tcPr>
          <w:p w14:paraId="742023A1">
            <w:pPr>
              <w:jc w:val="center"/>
              <w:rPr>
                <w:rFonts w:hint="default"/>
                <w:b/>
                <w:bCs/>
              </w:rPr>
            </w:pPr>
            <w:r>
              <w:rPr>
                <w:b/>
                <w:bCs/>
                <w:lang w:val="en-US" w:eastAsia="zh-CN"/>
              </w:rPr>
              <w:t>Kiểu dữ liệu</w:t>
            </w:r>
          </w:p>
        </w:tc>
        <w:tc>
          <w:tcPr>
            <w:tcW w:w="5103" w:type="dxa"/>
            <w:vAlign w:val="center"/>
          </w:tcPr>
          <w:p w14:paraId="213F0BAF">
            <w:pPr>
              <w:jc w:val="center"/>
              <w:rPr>
                <w:rFonts w:hint="default"/>
                <w:b/>
                <w:bCs/>
              </w:rPr>
            </w:pPr>
            <w:r>
              <w:rPr>
                <w:b/>
                <w:bCs/>
                <w:lang w:val="en-US" w:eastAsia="zh-CN"/>
              </w:rPr>
              <w:t>Mô tả</w:t>
            </w:r>
          </w:p>
        </w:tc>
      </w:tr>
      <w:tr w14:paraId="0CCFE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dxa"/>
            <w:vAlign w:val="center"/>
          </w:tcPr>
          <w:p w14:paraId="77632F67">
            <w:pPr>
              <w:rPr>
                <w:rFonts w:hint="default"/>
              </w:rPr>
            </w:pPr>
            <w:r>
              <w:rPr>
                <w:lang w:val="en-US" w:eastAsia="zh-CN"/>
              </w:rPr>
              <w:t>id</w:t>
            </w:r>
          </w:p>
        </w:tc>
        <w:tc>
          <w:tcPr>
            <w:tcW w:w="1704" w:type="dxa"/>
            <w:vAlign w:val="center"/>
          </w:tcPr>
          <w:p w14:paraId="45252630">
            <w:pPr>
              <w:rPr>
                <w:rFonts w:hint="default"/>
              </w:rPr>
            </w:pPr>
            <w:r>
              <w:rPr>
                <w:lang w:val="en-US" w:eastAsia="zh-CN"/>
              </w:rPr>
              <w:t>int</w:t>
            </w:r>
          </w:p>
        </w:tc>
        <w:tc>
          <w:tcPr>
            <w:tcW w:w="5103" w:type="dxa"/>
            <w:vAlign w:val="center"/>
          </w:tcPr>
          <w:p w14:paraId="56FC6B69">
            <w:pPr>
              <w:rPr>
                <w:rFonts w:hint="default"/>
              </w:rPr>
            </w:pPr>
            <w:r>
              <w:rPr>
                <w:lang w:val="en-US" w:eastAsia="zh-CN"/>
              </w:rPr>
              <w:t>Khóa chính của bảng danh mục</w:t>
            </w:r>
          </w:p>
        </w:tc>
      </w:tr>
      <w:tr w14:paraId="1FD24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dxa"/>
            <w:vAlign w:val="center"/>
          </w:tcPr>
          <w:p w14:paraId="7906EE92">
            <w:pPr>
              <w:rPr>
                <w:rFonts w:hint="default"/>
              </w:rPr>
            </w:pPr>
            <w:r>
              <w:rPr>
                <w:lang w:val="en-US" w:eastAsia="zh-CN"/>
              </w:rPr>
              <w:t>name</w:t>
            </w:r>
          </w:p>
        </w:tc>
        <w:tc>
          <w:tcPr>
            <w:tcW w:w="1704" w:type="dxa"/>
            <w:vAlign w:val="center"/>
          </w:tcPr>
          <w:p w14:paraId="536EEEB6">
            <w:pPr>
              <w:rPr>
                <w:rFonts w:hint="default"/>
              </w:rPr>
            </w:pPr>
            <w:r>
              <w:rPr>
                <w:lang w:val="en-US" w:eastAsia="zh-CN"/>
              </w:rPr>
              <w:t>varchar(100)</w:t>
            </w:r>
          </w:p>
        </w:tc>
        <w:tc>
          <w:tcPr>
            <w:tcW w:w="5103" w:type="dxa"/>
            <w:vAlign w:val="center"/>
          </w:tcPr>
          <w:p w14:paraId="00B43E67">
            <w:pPr>
              <w:rPr>
                <w:rFonts w:hint="default"/>
              </w:rPr>
            </w:pPr>
            <w:r>
              <w:rPr>
                <w:lang w:val="en-US" w:eastAsia="zh-CN"/>
              </w:rPr>
              <w:t>Tên danh mục</w:t>
            </w:r>
          </w:p>
        </w:tc>
      </w:tr>
      <w:tr w14:paraId="5F235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dxa"/>
            <w:vAlign w:val="center"/>
          </w:tcPr>
          <w:p w14:paraId="38BD4DB5">
            <w:pPr>
              <w:rPr>
                <w:rFonts w:hint="default"/>
              </w:rPr>
            </w:pPr>
            <w:r>
              <w:rPr>
                <w:lang w:val="en-US" w:eastAsia="zh-CN"/>
              </w:rPr>
              <w:t>slug</w:t>
            </w:r>
          </w:p>
        </w:tc>
        <w:tc>
          <w:tcPr>
            <w:tcW w:w="1704" w:type="dxa"/>
            <w:vAlign w:val="center"/>
          </w:tcPr>
          <w:p w14:paraId="096D61EF">
            <w:pPr>
              <w:rPr>
                <w:rFonts w:hint="default"/>
              </w:rPr>
            </w:pPr>
            <w:r>
              <w:rPr>
                <w:lang w:val="en-US" w:eastAsia="zh-CN"/>
              </w:rPr>
              <w:t>varchar(120)</w:t>
            </w:r>
          </w:p>
        </w:tc>
        <w:tc>
          <w:tcPr>
            <w:tcW w:w="5103" w:type="dxa"/>
            <w:vAlign w:val="center"/>
          </w:tcPr>
          <w:p w14:paraId="7696A7FE">
            <w:pPr>
              <w:rPr>
                <w:rFonts w:hint="default"/>
              </w:rPr>
            </w:pPr>
            <w:r>
              <w:rPr>
                <w:lang w:val="en-US" w:eastAsia="zh-CN"/>
              </w:rPr>
              <w:t>Đường dẫn thân thiện dùng cho URL</w:t>
            </w:r>
          </w:p>
        </w:tc>
      </w:tr>
      <w:tr w14:paraId="496C1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dxa"/>
            <w:vAlign w:val="center"/>
          </w:tcPr>
          <w:p w14:paraId="6C2C62D2">
            <w:pPr>
              <w:rPr>
                <w:rFonts w:hint="default"/>
              </w:rPr>
            </w:pPr>
            <w:r>
              <w:rPr>
                <w:lang w:val="en-US" w:eastAsia="zh-CN"/>
              </w:rPr>
              <w:t>is_active</w:t>
            </w:r>
          </w:p>
        </w:tc>
        <w:tc>
          <w:tcPr>
            <w:tcW w:w="1704" w:type="dxa"/>
            <w:vAlign w:val="center"/>
          </w:tcPr>
          <w:p w14:paraId="0C207BFA">
            <w:pPr>
              <w:rPr>
                <w:rFonts w:hint="default"/>
              </w:rPr>
            </w:pPr>
            <w:r>
              <w:rPr>
                <w:lang w:val="en-US" w:eastAsia="zh-CN"/>
              </w:rPr>
              <w:t>tinyint(1)</w:t>
            </w:r>
          </w:p>
        </w:tc>
        <w:tc>
          <w:tcPr>
            <w:tcW w:w="5103" w:type="dxa"/>
            <w:vAlign w:val="center"/>
          </w:tcPr>
          <w:p w14:paraId="7AB31647">
            <w:pPr>
              <w:rPr>
                <w:rFonts w:hint="default"/>
              </w:rPr>
            </w:pPr>
            <w:r>
              <w:rPr>
                <w:lang w:val="en-US" w:eastAsia="zh-CN"/>
              </w:rPr>
              <w:t>Trạng thái hoạt động của danh mục</w:t>
            </w:r>
          </w:p>
        </w:tc>
      </w:tr>
      <w:tr w14:paraId="69D80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dxa"/>
            <w:vAlign w:val="center"/>
          </w:tcPr>
          <w:p w14:paraId="4C63F8E0">
            <w:pPr>
              <w:rPr>
                <w:rFonts w:hint="default"/>
              </w:rPr>
            </w:pPr>
            <w:r>
              <w:rPr>
                <w:lang w:val="en-US" w:eastAsia="zh-CN"/>
              </w:rPr>
              <w:t>created_at</w:t>
            </w:r>
          </w:p>
        </w:tc>
        <w:tc>
          <w:tcPr>
            <w:tcW w:w="1704" w:type="dxa"/>
            <w:vAlign w:val="center"/>
          </w:tcPr>
          <w:p w14:paraId="57E1FE97">
            <w:pPr>
              <w:rPr>
                <w:rFonts w:hint="default"/>
              </w:rPr>
            </w:pPr>
            <w:r>
              <w:rPr>
                <w:lang w:val="en-US" w:eastAsia="zh-CN"/>
              </w:rPr>
              <w:t>timestamp</w:t>
            </w:r>
          </w:p>
        </w:tc>
        <w:tc>
          <w:tcPr>
            <w:tcW w:w="5103" w:type="dxa"/>
            <w:vAlign w:val="center"/>
          </w:tcPr>
          <w:p w14:paraId="2CF58DF3">
            <w:pPr>
              <w:rPr>
                <w:rFonts w:hint="default"/>
              </w:rPr>
            </w:pPr>
            <w:r>
              <w:rPr>
                <w:lang w:val="en-US" w:eastAsia="zh-CN"/>
              </w:rPr>
              <w:t>Thời gian tạo danh mục</w:t>
            </w:r>
          </w:p>
        </w:tc>
      </w:tr>
      <w:tr w14:paraId="37D50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dxa"/>
            <w:vAlign w:val="center"/>
          </w:tcPr>
          <w:p w14:paraId="7EE1B375">
            <w:pPr>
              <w:rPr>
                <w:rFonts w:hint="default"/>
              </w:rPr>
            </w:pPr>
            <w:r>
              <w:rPr>
                <w:lang w:val="en-US" w:eastAsia="zh-CN"/>
              </w:rPr>
              <w:t>updated_at</w:t>
            </w:r>
          </w:p>
        </w:tc>
        <w:tc>
          <w:tcPr>
            <w:tcW w:w="1704" w:type="dxa"/>
            <w:vAlign w:val="center"/>
          </w:tcPr>
          <w:p w14:paraId="4582E5E1">
            <w:pPr>
              <w:rPr>
                <w:rFonts w:hint="default"/>
              </w:rPr>
            </w:pPr>
            <w:r>
              <w:rPr>
                <w:lang w:val="en-US" w:eastAsia="zh-CN"/>
              </w:rPr>
              <w:t>timestamp</w:t>
            </w:r>
          </w:p>
        </w:tc>
        <w:tc>
          <w:tcPr>
            <w:tcW w:w="5103" w:type="dxa"/>
            <w:vAlign w:val="center"/>
          </w:tcPr>
          <w:p w14:paraId="325EEFA7">
            <w:pPr>
              <w:rPr>
                <w:rFonts w:hint="default"/>
              </w:rPr>
            </w:pPr>
            <w:r>
              <w:rPr>
                <w:lang w:val="en-US" w:eastAsia="zh-CN"/>
              </w:rPr>
              <w:t>Thời gian cập nhật danh mục</w:t>
            </w:r>
          </w:p>
        </w:tc>
      </w:tr>
    </w:tbl>
    <w:p w14:paraId="54066F20">
      <w:pPr>
        <w:bidi w:val="0"/>
        <w:ind w:firstLine="720" w:firstLineChars="0"/>
        <w:rPr>
          <w:rFonts w:hint="default"/>
        </w:rPr>
      </w:pPr>
      <w:r>
        <w:rPr>
          <w:rFonts w:hint="default"/>
        </w:rPr>
        <w:t>Trường slug được đặt ràng buộc duy nhất nhằm tránh trùng lặp đường dẫn danh mục. Bảng categories có quan hệ một-nhiều với bảng products, nghĩa là một danh mục có thể chứa nhiều sản phẩm.</w:t>
      </w:r>
    </w:p>
    <w:p w14:paraId="70910EE6">
      <w:pPr>
        <w:pStyle w:val="4"/>
        <w:bidi w:val="0"/>
        <w:rPr>
          <w:rFonts w:hint="default"/>
        </w:rPr>
      </w:pPr>
      <w:bookmarkStart w:id="163" w:name="_Toc8817"/>
      <w:r>
        <w:rPr>
          <w:rFonts w:hint="default"/>
        </w:rPr>
        <w:t>3.6.4. Bảng products</w:t>
      </w:r>
      <w:bookmarkEnd w:id="163"/>
    </w:p>
    <w:p w14:paraId="3B6293C9">
      <w:pPr>
        <w:bidi w:val="0"/>
        <w:ind w:firstLine="720" w:firstLineChars="0"/>
        <w:rPr>
          <w:rFonts w:hint="default"/>
        </w:rPr>
      </w:pPr>
      <w:r>
        <w:rPr>
          <w:rFonts w:hint="default"/>
        </w:rPr>
        <w:t>Bảng products lưu trữ thông tin các món ăn được hiển thị trên website. Đây là bảng phục vụ trực tiếp cho chức năng xem thực đơn, tìm kiếm sản phẩm, thêm sản phẩm vào giỏ hàng và đặt hàng.</w:t>
      </w:r>
    </w:p>
    <w:p w14:paraId="7B10DBFB">
      <w:pPr>
        <w:pStyle w:val="23"/>
        <w:bidi w:val="0"/>
        <w:ind w:firstLine="720" w:firstLineChars="0"/>
        <w:rPr>
          <w:lang w:val="vi-VN"/>
        </w:rPr>
      </w:pPr>
      <w:bookmarkStart w:id="164" w:name="_Toc4919"/>
      <w:bookmarkStart w:id="165" w:name="_Toc19431"/>
      <w:bookmarkStart w:id="166" w:name="_Toc27986"/>
      <w:r>
        <w:t xml:space="preserve">Bảng 3. </w:t>
      </w:r>
      <w:r>
        <w:fldChar w:fldCharType="begin"/>
      </w:r>
      <w:r>
        <w:instrText xml:space="preserve"> SEQ Bảng_3. \* ARABIC </w:instrText>
      </w:r>
      <w:r>
        <w:fldChar w:fldCharType="separate"/>
      </w:r>
      <w:r>
        <w:t>4</w:t>
      </w:r>
      <w:r>
        <w:fldChar w:fldCharType="end"/>
      </w:r>
      <w:r>
        <w:rPr>
          <w:lang w:val="vi-VN"/>
        </w:rPr>
        <w:t>: Bảng products</w:t>
      </w:r>
      <w:bookmarkEnd w:id="164"/>
      <w:bookmarkEnd w:id="165"/>
      <w:bookmarkEnd w:id="166"/>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6"/>
        <w:gridCol w:w="2608"/>
        <w:gridCol w:w="5103"/>
      </w:tblGrid>
      <w:tr w14:paraId="5A38D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6" w:type="dxa"/>
            <w:vAlign w:val="center"/>
          </w:tcPr>
          <w:p w14:paraId="1E0DC36E">
            <w:pPr>
              <w:jc w:val="center"/>
              <w:rPr>
                <w:rFonts w:hint="default"/>
                <w:b/>
                <w:bCs/>
              </w:rPr>
            </w:pPr>
            <w:r>
              <w:rPr>
                <w:b/>
                <w:bCs/>
                <w:lang w:val="en-US" w:eastAsia="zh-CN"/>
              </w:rPr>
              <w:t>Tên trường</w:t>
            </w:r>
          </w:p>
        </w:tc>
        <w:tc>
          <w:tcPr>
            <w:tcW w:w="2608" w:type="dxa"/>
            <w:vAlign w:val="center"/>
          </w:tcPr>
          <w:p w14:paraId="056D13AB">
            <w:pPr>
              <w:jc w:val="center"/>
              <w:rPr>
                <w:rFonts w:hint="default"/>
                <w:b/>
                <w:bCs/>
              </w:rPr>
            </w:pPr>
            <w:r>
              <w:rPr>
                <w:b/>
                <w:bCs/>
                <w:lang w:val="en-US" w:eastAsia="zh-CN"/>
              </w:rPr>
              <w:t>Kiểu dữ liệu</w:t>
            </w:r>
          </w:p>
        </w:tc>
        <w:tc>
          <w:tcPr>
            <w:tcW w:w="5103" w:type="dxa"/>
            <w:vAlign w:val="center"/>
          </w:tcPr>
          <w:p w14:paraId="67913CE4">
            <w:pPr>
              <w:jc w:val="center"/>
              <w:rPr>
                <w:rFonts w:hint="default"/>
                <w:b/>
                <w:bCs/>
              </w:rPr>
            </w:pPr>
            <w:r>
              <w:rPr>
                <w:b/>
                <w:bCs/>
                <w:lang w:val="en-US" w:eastAsia="zh-CN"/>
              </w:rPr>
              <w:t>Mô tả</w:t>
            </w:r>
          </w:p>
        </w:tc>
      </w:tr>
      <w:tr w14:paraId="18209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6" w:type="dxa"/>
            <w:vAlign w:val="center"/>
          </w:tcPr>
          <w:p w14:paraId="6050B6A7">
            <w:pPr>
              <w:rPr>
                <w:rFonts w:hint="default"/>
              </w:rPr>
            </w:pPr>
            <w:r>
              <w:rPr>
                <w:lang w:val="en-US" w:eastAsia="zh-CN"/>
              </w:rPr>
              <w:t>id</w:t>
            </w:r>
          </w:p>
        </w:tc>
        <w:tc>
          <w:tcPr>
            <w:tcW w:w="2608" w:type="dxa"/>
            <w:vAlign w:val="center"/>
          </w:tcPr>
          <w:p w14:paraId="42E75E79">
            <w:pPr>
              <w:rPr>
                <w:rFonts w:hint="default"/>
              </w:rPr>
            </w:pPr>
            <w:r>
              <w:rPr>
                <w:lang w:val="en-US" w:eastAsia="zh-CN"/>
              </w:rPr>
              <w:t>bigint unsigned</w:t>
            </w:r>
          </w:p>
        </w:tc>
        <w:tc>
          <w:tcPr>
            <w:tcW w:w="5103" w:type="dxa"/>
            <w:vAlign w:val="center"/>
          </w:tcPr>
          <w:p w14:paraId="5AF19F75">
            <w:pPr>
              <w:rPr>
                <w:rFonts w:hint="default"/>
              </w:rPr>
            </w:pPr>
            <w:r>
              <w:rPr>
                <w:lang w:val="en-US" w:eastAsia="zh-CN"/>
              </w:rPr>
              <w:t>Khóa chính của sản phẩm</w:t>
            </w:r>
          </w:p>
        </w:tc>
      </w:tr>
      <w:tr w14:paraId="774FA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6" w:type="dxa"/>
            <w:vAlign w:val="center"/>
          </w:tcPr>
          <w:p w14:paraId="680E035F">
            <w:pPr>
              <w:rPr>
                <w:rFonts w:hint="default"/>
              </w:rPr>
            </w:pPr>
            <w:r>
              <w:rPr>
                <w:lang w:val="en-US" w:eastAsia="zh-CN"/>
              </w:rPr>
              <w:t>name</w:t>
            </w:r>
          </w:p>
        </w:tc>
        <w:tc>
          <w:tcPr>
            <w:tcW w:w="2608" w:type="dxa"/>
            <w:vAlign w:val="center"/>
          </w:tcPr>
          <w:p w14:paraId="2358A8B1">
            <w:pPr>
              <w:rPr>
                <w:rFonts w:hint="default"/>
              </w:rPr>
            </w:pPr>
            <w:r>
              <w:rPr>
                <w:lang w:val="en-US" w:eastAsia="zh-CN"/>
              </w:rPr>
              <w:t>varchar(255)</w:t>
            </w:r>
          </w:p>
        </w:tc>
        <w:tc>
          <w:tcPr>
            <w:tcW w:w="5103" w:type="dxa"/>
            <w:vAlign w:val="center"/>
          </w:tcPr>
          <w:p w14:paraId="1417F158">
            <w:pPr>
              <w:rPr>
                <w:rFonts w:hint="default"/>
              </w:rPr>
            </w:pPr>
            <w:r>
              <w:rPr>
                <w:lang w:val="en-US" w:eastAsia="zh-CN"/>
              </w:rPr>
              <w:t>Tên sản phẩm/món ăn</w:t>
            </w:r>
          </w:p>
        </w:tc>
      </w:tr>
      <w:tr w14:paraId="49B8F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6" w:type="dxa"/>
            <w:vAlign w:val="center"/>
          </w:tcPr>
          <w:p w14:paraId="09FCAD6C">
            <w:pPr>
              <w:rPr>
                <w:rFonts w:hint="default"/>
              </w:rPr>
            </w:pPr>
            <w:r>
              <w:rPr>
                <w:lang w:val="en-US" w:eastAsia="zh-CN"/>
              </w:rPr>
              <w:t>description</w:t>
            </w:r>
          </w:p>
        </w:tc>
        <w:tc>
          <w:tcPr>
            <w:tcW w:w="2608" w:type="dxa"/>
            <w:vAlign w:val="center"/>
          </w:tcPr>
          <w:p w14:paraId="61A769B7">
            <w:pPr>
              <w:rPr>
                <w:rFonts w:hint="default"/>
              </w:rPr>
            </w:pPr>
            <w:r>
              <w:rPr>
                <w:lang w:val="en-US" w:eastAsia="zh-CN"/>
              </w:rPr>
              <w:t>text</w:t>
            </w:r>
          </w:p>
        </w:tc>
        <w:tc>
          <w:tcPr>
            <w:tcW w:w="5103" w:type="dxa"/>
            <w:vAlign w:val="center"/>
          </w:tcPr>
          <w:p w14:paraId="3A131ECA">
            <w:pPr>
              <w:rPr>
                <w:rFonts w:hint="default"/>
              </w:rPr>
            </w:pPr>
            <w:r>
              <w:rPr>
                <w:lang w:val="en-US" w:eastAsia="zh-CN"/>
              </w:rPr>
              <w:t>Mô tả chi tiết sản phẩm</w:t>
            </w:r>
          </w:p>
        </w:tc>
      </w:tr>
      <w:tr w14:paraId="302F0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6" w:type="dxa"/>
            <w:vAlign w:val="center"/>
          </w:tcPr>
          <w:p w14:paraId="6585355E">
            <w:pPr>
              <w:rPr>
                <w:rFonts w:hint="default"/>
              </w:rPr>
            </w:pPr>
            <w:r>
              <w:rPr>
                <w:lang w:val="en-US" w:eastAsia="zh-CN"/>
              </w:rPr>
              <w:t>image</w:t>
            </w:r>
          </w:p>
        </w:tc>
        <w:tc>
          <w:tcPr>
            <w:tcW w:w="2608" w:type="dxa"/>
            <w:vAlign w:val="center"/>
          </w:tcPr>
          <w:p w14:paraId="1F3FE7A9">
            <w:pPr>
              <w:rPr>
                <w:rFonts w:hint="default"/>
              </w:rPr>
            </w:pPr>
            <w:r>
              <w:rPr>
                <w:lang w:val="en-US" w:eastAsia="zh-CN"/>
              </w:rPr>
              <w:t>varchar(255)</w:t>
            </w:r>
          </w:p>
        </w:tc>
        <w:tc>
          <w:tcPr>
            <w:tcW w:w="5103" w:type="dxa"/>
            <w:vAlign w:val="center"/>
          </w:tcPr>
          <w:p w14:paraId="4C1CE0C2">
            <w:pPr>
              <w:rPr>
                <w:rFonts w:hint="default"/>
              </w:rPr>
            </w:pPr>
            <w:r>
              <w:rPr>
                <w:lang w:val="en-US" w:eastAsia="zh-CN"/>
              </w:rPr>
              <w:t>Đường dẫn hình ảnh sản phẩm</w:t>
            </w:r>
          </w:p>
        </w:tc>
      </w:tr>
      <w:tr w14:paraId="5D6EC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6" w:type="dxa"/>
            <w:vAlign w:val="center"/>
          </w:tcPr>
          <w:p w14:paraId="16891D84">
            <w:pPr>
              <w:rPr>
                <w:rFonts w:hint="default"/>
              </w:rPr>
            </w:pPr>
            <w:r>
              <w:rPr>
                <w:lang w:val="en-US" w:eastAsia="zh-CN"/>
              </w:rPr>
              <w:t>price</w:t>
            </w:r>
          </w:p>
        </w:tc>
        <w:tc>
          <w:tcPr>
            <w:tcW w:w="2608" w:type="dxa"/>
            <w:vAlign w:val="center"/>
          </w:tcPr>
          <w:p w14:paraId="5AB5D7F6">
            <w:pPr>
              <w:rPr>
                <w:rFonts w:hint="default"/>
              </w:rPr>
            </w:pPr>
            <w:r>
              <w:rPr>
                <w:lang w:val="en-US" w:eastAsia="zh-CN"/>
              </w:rPr>
              <w:t>int</w:t>
            </w:r>
          </w:p>
        </w:tc>
        <w:tc>
          <w:tcPr>
            <w:tcW w:w="5103" w:type="dxa"/>
            <w:vAlign w:val="center"/>
          </w:tcPr>
          <w:p w14:paraId="7B24A980">
            <w:pPr>
              <w:rPr>
                <w:rFonts w:hint="default"/>
              </w:rPr>
            </w:pPr>
            <w:r>
              <w:rPr>
                <w:lang w:val="en-US" w:eastAsia="zh-CN"/>
              </w:rPr>
              <w:t>Giá bán của sản phẩm</w:t>
            </w:r>
          </w:p>
        </w:tc>
      </w:tr>
      <w:tr w14:paraId="1DB46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6" w:type="dxa"/>
            <w:vAlign w:val="center"/>
          </w:tcPr>
          <w:p w14:paraId="57616CAC">
            <w:pPr>
              <w:rPr>
                <w:rFonts w:hint="default"/>
              </w:rPr>
            </w:pPr>
            <w:r>
              <w:rPr>
                <w:lang w:val="en-US" w:eastAsia="zh-CN"/>
              </w:rPr>
              <w:t>category_id</w:t>
            </w:r>
          </w:p>
        </w:tc>
        <w:tc>
          <w:tcPr>
            <w:tcW w:w="2608" w:type="dxa"/>
            <w:vAlign w:val="center"/>
          </w:tcPr>
          <w:p w14:paraId="3308573B">
            <w:pPr>
              <w:rPr>
                <w:rFonts w:hint="default"/>
              </w:rPr>
            </w:pPr>
            <w:r>
              <w:rPr>
                <w:lang w:val="en-US" w:eastAsia="zh-CN"/>
              </w:rPr>
              <w:t>int</w:t>
            </w:r>
          </w:p>
        </w:tc>
        <w:tc>
          <w:tcPr>
            <w:tcW w:w="5103" w:type="dxa"/>
            <w:vAlign w:val="center"/>
          </w:tcPr>
          <w:p w14:paraId="46F2940D">
            <w:pPr>
              <w:rPr>
                <w:rFonts w:hint="default"/>
              </w:rPr>
            </w:pPr>
            <w:r>
              <w:rPr>
                <w:lang w:val="en-US" w:eastAsia="zh-CN"/>
              </w:rPr>
              <w:t>Khóa ngoại liên kết với bảng categories</w:t>
            </w:r>
          </w:p>
        </w:tc>
      </w:tr>
      <w:tr w14:paraId="5ADAF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6" w:type="dxa"/>
            <w:vAlign w:val="center"/>
          </w:tcPr>
          <w:p w14:paraId="782C032B">
            <w:pPr>
              <w:rPr>
                <w:rFonts w:hint="default"/>
              </w:rPr>
            </w:pPr>
            <w:r>
              <w:rPr>
                <w:lang w:val="en-US" w:eastAsia="zh-CN"/>
              </w:rPr>
              <w:t>category</w:t>
            </w:r>
          </w:p>
        </w:tc>
        <w:tc>
          <w:tcPr>
            <w:tcW w:w="2608" w:type="dxa"/>
            <w:vAlign w:val="center"/>
          </w:tcPr>
          <w:p w14:paraId="37B4D681">
            <w:pPr>
              <w:rPr>
                <w:rFonts w:hint="default"/>
              </w:rPr>
            </w:pPr>
            <w:r>
              <w:rPr>
                <w:lang w:val="en-US" w:eastAsia="zh-CN"/>
              </w:rPr>
              <w:t>varchar(100)</w:t>
            </w:r>
          </w:p>
        </w:tc>
        <w:tc>
          <w:tcPr>
            <w:tcW w:w="5103" w:type="dxa"/>
            <w:vAlign w:val="center"/>
          </w:tcPr>
          <w:p w14:paraId="53C8B739">
            <w:pPr>
              <w:rPr>
                <w:rFonts w:hint="default"/>
              </w:rPr>
            </w:pPr>
            <w:r>
              <w:rPr>
                <w:lang w:val="en-US" w:eastAsia="zh-CN"/>
              </w:rPr>
              <w:t>Tên hoặc slug danh mục cũ, dùng hỗ trợ hiển thị/phân loại</w:t>
            </w:r>
          </w:p>
        </w:tc>
      </w:tr>
      <w:tr w14:paraId="23382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6" w:type="dxa"/>
            <w:vAlign w:val="center"/>
          </w:tcPr>
          <w:p w14:paraId="35833658">
            <w:pPr>
              <w:rPr>
                <w:rFonts w:hint="default"/>
              </w:rPr>
            </w:pPr>
            <w:r>
              <w:rPr>
                <w:lang w:val="en-US" w:eastAsia="zh-CN"/>
              </w:rPr>
              <w:t>is_active</w:t>
            </w:r>
          </w:p>
        </w:tc>
        <w:tc>
          <w:tcPr>
            <w:tcW w:w="2608" w:type="dxa"/>
            <w:vAlign w:val="center"/>
          </w:tcPr>
          <w:p w14:paraId="62142AE4">
            <w:pPr>
              <w:rPr>
                <w:rFonts w:hint="default"/>
              </w:rPr>
            </w:pPr>
            <w:r>
              <w:rPr>
                <w:lang w:val="en-US" w:eastAsia="zh-CN"/>
              </w:rPr>
              <w:t>tinyint(1)</w:t>
            </w:r>
          </w:p>
        </w:tc>
        <w:tc>
          <w:tcPr>
            <w:tcW w:w="5103" w:type="dxa"/>
            <w:vAlign w:val="center"/>
          </w:tcPr>
          <w:p w14:paraId="1082E2AF">
            <w:pPr>
              <w:rPr>
                <w:rFonts w:hint="default"/>
              </w:rPr>
            </w:pPr>
            <w:r>
              <w:rPr>
                <w:lang w:val="en-US" w:eastAsia="zh-CN"/>
              </w:rPr>
              <w:t>Trạng thái hiển thị của sản phẩm</w:t>
            </w:r>
          </w:p>
        </w:tc>
      </w:tr>
      <w:tr w14:paraId="27A2D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6" w:type="dxa"/>
            <w:vAlign w:val="center"/>
          </w:tcPr>
          <w:p w14:paraId="45FF13F1">
            <w:pPr>
              <w:rPr>
                <w:rFonts w:hint="default"/>
              </w:rPr>
            </w:pPr>
            <w:r>
              <w:rPr>
                <w:lang w:val="en-US" w:eastAsia="zh-CN"/>
              </w:rPr>
              <w:t>created_at</w:t>
            </w:r>
          </w:p>
        </w:tc>
        <w:tc>
          <w:tcPr>
            <w:tcW w:w="2608" w:type="dxa"/>
            <w:vAlign w:val="center"/>
          </w:tcPr>
          <w:p w14:paraId="689ADA17">
            <w:pPr>
              <w:rPr>
                <w:rFonts w:hint="default"/>
              </w:rPr>
            </w:pPr>
            <w:r>
              <w:rPr>
                <w:lang w:val="en-US" w:eastAsia="zh-CN"/>
              </w:rPr>
              <w:t>timestamp</w:t>
            </w:r>
          </w:p>
        </w:tc>
        <w:tc>
          <w:tcPr>
            <w:tcW w:w="5103" w:type="dxa"/>
            <w:vAlign w:val="center"/>
          </w:tcPr>
          <w:p w14:paraId="4E88EDA5">
            <w:pPr>
              <w:rPr>
                <w:rFonts w:hint="default"/>
              </w:rPr>
            </w:pPr>
            <w:r>
              <w:rPr>
                <w:lang w:val="en-US" w:eastAsia="zh-CN"/>
              </w:rPr>
              <w:t>Thời gian tạo sản phẩm</w:t>
            </w:r>
          </w:p>
        </w:tc>
      </w:tr>
      <w:tr w14:paraId="657F8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6" w:type="dxa"/>
            <w:vAlign w:val="center"/>
          </w:tcPr>
          <w:p w14:paraId="0B7ACDF6">
            <w:pPr>
              <w:rPr>
                <w:rFonts w:hint="default"/>
              </w:rPr>
            </w:pPr>
            <w:r>
              <w:rPr>
                <w:lang w:val="en-US" w:eastAsia="zh-CN"/>
              </w:rPr>
              <w:t>updated_at</w:t>
            </w:r>
          </w:p>
        </w:tc>
        <w:tc>
          <w:tcPr>
            <w:tcW w:w="2608" w:type="dxa"/>
            <w:vAlign w:val="center"/>
          </w:tcPr>
          <w:p w14:paraId="44285077">
            <w:pPr>
              <w:rPr>
                <w:rFonts w:hint="default"/>
              </w:rPr>
            </w:pPr>
            <w:r>
              <w:rPr>
                <w:lang w:val="en-US" w:eastAsia="zh-CN"/>
              </w:rPr>
              <w:t>timestamp</w:t>
            </w:r>
          </w:p>
        </w:tc>
        <w:tc>
          <w:tcPr>
            <w:tcW w:w="5103" w:type="dxa"/>
            <w:vAlign w:val="center"/>
          </w:tcPr>
          <w:p w14:paraId="4A30342A">
            <w:pPr>
              <w:rPr>
                <w:rFonts w:hint="default"/>
              </w:rPr>
            </w:pPr>
            <w:r>
              <w:rPr>
                <w:lang w:val="en-US" w:eastAsia="zh-CN"/>
              </w:rPr>
              <w:t>Thời gian cập nhật sản phẩm</w:t>
            </w:r>
          </w:p>
        </w:tc>
      </w:tr>
    </w:tbl>
    <w:p w14:paraId="3FB7FCD3">
      <w:pPr>
        <w:bidi w:val="0"/>
        <w:ind w:firstLine="720" w:firstLineChars="0"/>
        <w:rPr>
          <w:rFonts w:hint="default"/>
        </w:rPr>
      </w:pPr>
      <w:r>
        <w:rPr>
          <w:rFonts w:hint="default"/>
        </w:rPr>
        <w:t>Bảng products liên kết với bảng categories thông qua trường category_id. Khi một danh mục bị xóa, trường category_id của sản phẩm có thể được đặt về NULL, giúp tránh mất dữ liệu sản phẩm.</w:t>
      </w:r>
    </w:p>
    <w:p w14:paraId="21B36E74">
      <w:pPr>
        <w:pStyle w:val="4"/>
        <w:bidi w:val="0"/>
        <w:rPr>
          <w:rFonts w:hint="default"/>
        </w:rPr>
      </w:pPr>
      <w:bookmarkStart w:id="167" w:name="_Toc11579"/>
      <w:r>
        <w:rPr>
          <w:rFonts w:hint="default"/>
        </w:rPr>
        <w:t>3.6.5. Bảng cart_items</w:t>
      </w:r>
      <w:bookmarkEnd w:id="167"/>
    </w:p>
    <w:p w14:paraId="7D543319">
      <w:pPr>
        <w:bidi w:val="0"/>
        <w:ind w:firstLine="720" w:firstLineChars="0"/>
        <w:rPr>
          <w:rFonts w:hint="default"/>
        </w:rPr>
      </w:pPr>
      <w:r>
        <w:rPr>
          <w:rFonts w:hint="default"/>
        </w:rPr>
        <w:t>Bảng cart_items dùng để lưu trữ các sản phẩm mà người dùng đã thêm vào giỏ hàng nhưng chưa tiến hành đặt hàng. Mỗi bản ghi trong bảng thể hiện một sản phẩm cụ thể trong giỏ hàng của một người dùng.</w:t>
      </w:r>
    </w:p>
    <w:p w14:paraId="17EACD3F">
      <w:pPr>
        <w:pStyle w:val="23"/>
        <w:bidi w:val="0"/>
        <w:ind w:firstLine="720" w:firstLineChars="0"/>
        <w:rPr>
          <w:lang w:val="vi-VN"/>
        </w:rPr>
      </w:pPr>
      <w:bookmarkStart w:id="168" w:name="_Toc29659"/>
      <w:bookmarkStart w:id="169" w:name="_Toc30581"/>
      <w:bookmarkStart w:id="170" w:name="_Toc5233"/>
      <w:r>
        <w:t xml:space="preserve">Bảng 3. </w:t>
      </w:r>
      <w:r>
        <w:fldChar w:fldCharType="begin"/>
      </w:r>
      <w:r>
        <w:instrText xml:space="preserve"> SEQ Bảng_3. \* ARABIC </w:instrText>
      </w:r>
      <w:r>
        <w:fldChar w:fldCharType="separate"/>
      </w:r>
      <w:r>
        <w:t>5</w:t>
      </w:r>
      <w:r>
        <w:fldChar w:fldCharType="end"/>
      </w:r>
      <w:r>
        <w:rPr>
          <w:lang w:val="vi-VN"/>
        </w:rPr>
        <w:t>: Bảng cart_items</w:t>
      </w:r>
      <w:bookmarkEnd w:id="168"/>
      <w:bookmarkEnd w:id="169"/>
      <w:bookmarkEnd w:id="170"/>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6"/>
        <w:gridCol w:w="2598"/>
        <w:gridCol w:w="5103"/>
      </w:tblGrid>
      <w:tr w14:paraId="251E1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6" w:type="dxa"/>
            <w:vAlign w:val="center"/>
          </w:tcPr>
          <w:p w14:paraId="5AD62FEE">
            <w:pPr>
              <w:jc w:val="center"/>
              <w:rPr>
                <w:rFonts w:hint="default"/>
                <w:b/>
                <w:bCs/>
              </w:rPr>
            </w:pPr>
            <w:r>
              <w:rPr>
                <w:b/>
                <w:bCs/>
                <w:lang w:val="en-US" w:eastAsia="zh-CN"/>
              </w:rPr>
              <w:t>Tên trường</w:t>
            </w:r>
          </w:p>
        </w:tc>
        <w:tc>
          <w:tcPr>
            <w:tcW w:w="2598" w:type="dxa"/>
            <w:vAlign w:val="center"/>
          </w:tcPr>
          <w:p w14:paraId="660B56F4">
            <w:pPr>
              <w:jc w:val="center"/>
              <w:rPr>
                <w:rFonts w:hint="default"/>
                <w:b/>
                <w:bCs/>
              </w:rPr>
            </w:pPr>
            <w:r>
              <w:rPr>
                <w:b/>
                <w:bCs/>
                <w:lang w:val="en-US" w:eastAsia="zh-CN"/>
              </w:rPr>
              <w:t>Kiểu dữ liệu</w:t>
            </w:r>
          </w:p>
        </w:tc>
        <w:tc>
          <w:tcPr>
            <w:tcW w:w="5103" w:type="dxa"/>
            <w:vAlign w:val="center"/>
          </w:tcPr>
          <w:p w14:paraId="2CB68A38">
            <w:pPr>
              <w:jc w:val="center"/>
              <w:rPr>
                <w:rFonts w:hint="default"/>
                <w:b/>
                <w:bCs/>
              </w:rPr>
            </w:pPr>
            <w:r>
              <w:rPr>
                <w:b/>
                <w:bCs/>
                <w:lang w:val="en-US" w:eastAsia="zh-CN"/>
              </w:rPr>
              <w:t>Mô tả</w:t>
            </w:r>
          </w:p>
        </w:tc>
      </w:tr>
      <w:tr w14:paraId="47E84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6" w:type="dxa"/>
            <w:vAlign w:val="center"/>
          </w:tcPr>
          <w:p w14:paraId="6E2B864D">
            <w:pPr>
              <w:rPr>
                <w:rFonts w:hint="default"/>
              </w:rPr>
            </w:pPr>
            <w:r>
              <w:rPr>
                <w:lang w:val="en-US" w:eastAsia="zh-CN"/>
              </w:rPr>
              <w:t>id</w:t>
            </w:r>
          </w:p>
        </w:tc>
        <w:tc>
          <w:tcPr>
            <w:tcW w:w="2598" w:type="dxa"/>
            <w:vAlign w:val="center"/>
          </w:tcPr>
          <w:p w14:paraId="62823557">
            <w:pPr>
              <w:rPr>
                <w:rFonts w:hint="default"/>
              </w:rPr>
            </w:pPr>
            <w:r>
              <w:rPr>
                <w:lang w:val="en-US" w:eastAsia="zh-CN"/>
              </w:rPr>
              <w:t>bigint unsigned</w:t>
            </w:r>
          </w:p>
        </w:tc>
        <w:tc>
          <w:tcPr>
            <w:tcW w:w="5103" w:type="dxa"/>
            <w:vAlign w:val="center"/>
          </w:tcPr>
          <w:p w14:paraId="6E54C391">
            <w:pPr>
              <w:rPr>
                <w:rFonts w:hint="default"/>
              </w:rPr>
            </w:pPr>
            <w:r>
              <w:rPr>
                <w:lang w:val="en-US" w:eastAsia="zh-CN"/>
              </w:rPr>
              <w:t>Khóa chính của bản ghi giỏ hàng</w:t>
            </w:r>
          </w:p>
        </w:tc>
      </w:tr>
      <w:tr w14:paraId="35A15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6" w:type="dxa"/>
            <w:vAlign w:val="center"/>
          </w:tcPr>
          <w:p w14:paraId="00A9449B">
            <w:pPr>
              <w:rPr>
                <w:rFonts w:hint="default"/>
              </w:rPr>
            </w:pPr>
            <w:r>
              <w:rPr>
                <w:lang w:val="en-US" w:eastAsia="zh-CN"/>
              </w:rPr>
              <w:t>user_id</w:t>
            </w:r>
          </w:p>
        </w:tc>
        <w:tc>
          <w:tcPr>
            <w:tcW w:w="2598" w:type="dxa"/>
            <w:vAlign w:val="center"/>
          </w:tcPr>
          <w:p w14:paraId="1569EFE1">
            <w:pPr>
              <w:rPr>
                <w:rFonts w:hint="default"/>
              </w:rPr>
            </w:pPr>
            <w:r>
              <w:rPr>
                <w:lang w:val="en-US" w:eastAsia="zh-CN"/>
              </w:rPr>
              <w:t>bigint unsigned</w:t>
            </w:r>
          </w:p>
        </w:tc>
        <w:tc>
          <w:tcPr>
            <w:tcW w:w="5103" w:type="dxa"/>
            <w:vAlign w:val="center"/>
          </w:tcPr>
          <w:p w14:paraId="100E3099">
            <w:pPr>
              <w:rPr>
                <w:rFonts w:hint="default"/>
              </w:rPr>
            </w:pPr>
            <w:r>
              <w:rPr>
                <w:lang w:val="en-US" w:eastAsia="zh-CN"/>
              </w:rPr>
              <w:t>Khóa ngoại liên kết với bảng users</w:t>
            </w:r>
          </w:p>
        </w:tc>
      </w:tr>
      <w:tr w14:paraId="7EE89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6" w:type="dxa"/>
            <w:vAlign w:val="center"/>
          </w:tcPr>
          <w:p w14:paraId="3A82EE20">
            <w:pPr>
              <w:rPr>
                <w:rFonts w:hint="default"/>
              </w:rPr>
            </w:pPr>
            <w:r>
              <w:rPr>
                <w:lang w:val="en-US" w:eastAsia="zh-CN"/>
              </w:rPr>
              <w:t>product_id</w:t>
            </w:r>
          </w:p>
        </w:tc>
        <w:tc>
          <w:tcPr>
            <w:tcW w:w="2598" w:type="dxa"/>
            <w:vAlign w:val="center"/>
          </w:tcPr>
          <w:p w14:paraId="47341CFE">
            <w:pPr>
              <w:rPr>
                <w:rFonts w:hint="default"/>
              </w:rPr>
            </w:pPr>
            <w:r>
              <w:rPr>
                <w:lang w:val="en-US" w:eastAsia="zh-CN"/>
              </w:rPr>
              <w:t>bigint unsigned</w:t>
            </w:r>
          </w:p>
        </w:tc>
        <w:tc>
          <w:tcPr>
            <w:tcW w:w="5103" w:type="dxa"/>
            <w:vAlign w:val="center"/>
          </w:tcPr>
          <w:p w14:paraId="13563CED">
            <w:pPr>
              <w:rPr>
                <w:rFonts w:hint="default"/>
              </w:rPr>
            </w:pPr>
            <w:r>
              <w:rPr>
                <w:lang w:val="en-US" w:eastAsia="zh-CN"/>
              </w:rPr>
              <w:t>Khóa ngoại liên kết với bảng products</w:t>
            </w:r>
          </w:p>
        </w:tc>
      </w:tr>
      <w:tr w14:paraId="51B49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6" w:type="dxa"/>
            <w:vAlign w:val="center"/>
          </w:tcPr>
          <w:p w14:paraId="0DCE6124">
            <w:pPr>
              <w:rPr>
                <w:rFonts w:hint="default"/>
              </w:rPr>
            </w:pPr>
            <w:r>
              <w:rPr>
                <w:lang w:val="en-US" w:eastAsia="zh-CN"/>
              </w:rPr>
              <w:t>quantity</w:t>
            </w:r>
          </w:p>
        </w:tc>
        <w:tc>
          <w:tcPr>
            <w:tcW w:w="2598" w:type="dxa"/>
            <w:vAlign w:val="center"/>
          </w:tcPr>
          <w:p w14:paraId="617A8C0E">
            <w:pPr>
              <w:rPr>
                <w:rFonts w:hint="default"/>
              </w:rPr>
            </w:pPr>
            <w:r>
              <w:rPr>
                <w:lang w:val="en-US" w:eastAsia="zh-CN"/>
              </w:rPr>
              <w:t>int</w:t>
            </w:r>
          </w:p>
        </w:tc>
        <w:tc>
          <w:tcPr>
            <w:tcW w:w="5103" w:type="dxa"/>
            <w:vAlign w:val="center"/>
          </w:tcPr>
          <w:p w14:paraId="77269E95">
            <w:pPr>
              <w:rPr>
                <w:rFonts w:hint="default"/>
              </w:rPr>
            </w:pPr>
            <w:r>
              <w:rPr>
                <w:lang w:val="en-US" w:eastAsia="zh-CN"/>
              </w:rPr>
              <w:t>Số lượng sản phẩm trong giỏ hàng</w:t>
            </w:r>
          </w:p>
        </w:tc>
      </w:tr>
    </w:tbl>
    <w:p w14:paraId="3A7FB4DA">
      <w:pPr>
        <w:bidi w:val="0"/>
        <w:ind w:firstLine="720" w:firstLineChars="0"/>
        <w:rPr>
          <w:rFonts w:hint="default"/>
        </w:rPr>
      </w:pPr>
      <w:r>
        <w:rPr>
          <w:rFonts w:hint="default"/>
        </w:rPr>
        <w:t>Bảng này có quan hệ với bảng users và products. Một người dùng có thể có nhiều sản phẩm trong giỏ hàng, đồng thời một sản phẩm có thể xuất hiện trong giỏ hàng của nhiều người dùng khác nhau.</w:t>
      </w:r>
    </w:p>
    <w:p w14:paraId="5D1E0931">
      <w:pPr>
        <w:pStyle w:val="4"/>
        <w:bidi w:val="0"/>
        <w:rPr>
          <w:rFonts w:hint="default"/>
        </w:rPr>
      </w:pPr>
      <w:bookmarkStart w:id="171" w:name="_Toc9747"/>
      <w:r>
        <w:rPr>
          <w:rFonts w:hint="default"/>
        </w:rPr>
        <w:t>3.6.6. Bảng orders</w:t>
      </w:r>
      <w:bookmarkEnd w:id="171"/>
    </w:p>
    <w:p w14:paraId="71960473">
      <w:pPr>
        <w:bidi w:val="0"/>
        <w:ind w:firstLine="720" w:firstLineChars="0"/>
        <w:rPr>
          <w:rFonts w:hint="default"/>
        </w:rPr>
      </w:pPr>
      <w:r>
        <w:rPr>
          <w:rFonts w:hint="default"/>
        </w:rPr>
        <w:t>Bảng orders dùng để lưu trữ thông tin chung của đơn hàng sau khi người dùng thực hiện đặt hàng thành công. Bảng này chứa thông tin người nhận, phương thức thanh toán, tổng tiền, trạng thái đơn hàng và trạng thái thanh toán.</w:t>
      </w:r>
    </w:p>
    <w:p w14:paraId="424299C3">
      <w:pPr>
        <w:pStyle w:val="23"/>
        <w:bidi w:val="0"/>
        <w:ind w:firstLine="720" w:firstLineChars="0"/>
        <w:rPr>
          <w:lang w:val="vi-VN"/>
        </w:rPr>
      </w:pPr>
      <w:bookmarkStart w:id="172" w:name="_Toc9700"/>
      <w:bookmarkStart w:id="173" w:name="_Toc24401"/>
      <w:bookmarkStart w:id="174" w:name="_Toc24729"/>
      <w:r>
        <w:t xml:space="preserve">Bảng 3. </w:t>
      </w:r>
      <w:r>
        <w:fldChar w:fldCharType="begin"/>
      </w:r>
      <w:r>
        <w:instrText xml:space="preserve"> SEQ Bảng_3. \* ARABIC </w:instrText>
      </w:r>
      <w:r>
        <w:fldChar w:fldCharType="separate"/>
      </w:r>
      <w:r>
        <w:t>6</w:t>
      </w:r>
      <w:r>
        <w:fldChar w:fldCharType="end"/>
      </w:r>
      <w:r>
        <w:rPr>
          <w:lang w:val="vi-VN"/>
        </w:rPr>
        <w:t>: Bảng orders</w:t>
      </w:r>
      <w:bookmarkEnd w:id="172"/>
      <w:bookmarkEnd w:id="173"/>
      <w:bookmarkEnd w:id="174"/>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9"/>
        <w:gridCol w:w="2186"/>
        <w:gridCol w:w="4942"/>
      </w:tblGrid>
      <w:tr w14:paraId="5BC04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39A75BBC">
            <w:pPr>
              <w:jc w:val="center"/>
              <w:rPr>
                <w:rFonts w:hint="default"/>
                <w:b/>
                <w:bCs/>
              </w:rPr>
            </w:pPr>
            <w:r>
              <w:rPr>
                <w:b/>
                <w:bCs/>
                <w:lang w:val="en-US" w:eastAsia="zh-CN"/>
              </w:rPr>
              <w:t>Tên trường</w:t>
            </w:r>
          </w:p>
        </w:tc>
        <w:tc>
          <w:tcPr>
            <w:tcW w:w="2186" w:type="dxa"/>
            <w:vAlign w:val="center"/>
          </w:tcPr>
          <w:p w14:paraId="2B2EDD07">
            <w:pPr>
              <w:jc w:val="center"/>
              <w:rPr>
                <w:rFonts w:hint="default"/>
                <w:b/>
                <w:bCs/>
              </w:rPr>
            </w:pPr>
            <w:r>
              <w:rPr>
                <w:b/>
                <w:bCs/>
                <w:lang w:val="en-US" w:eastAsia="zh-CN"/>
              </w:rPr>
              <w:t>Kiểu dữ liệu</w:t>
            </w:r>
          </w:p>
        </w:tc>
        <w:tc>
          <w:tcPr>
            <w:tcW w:w="4942" w:type="dxa"/>
            <w:vAlign w:val="center"/>
          </w:tcPr>
          <w:p w14:paraId="2684F60B">
            <w:pPr>
              <w:jc w:val="center"/>
              <w:rPr>
                <w:rFonts w:hint="default"/>
                <w:b/>
                <w:bCs/>
              </w:rPr>
            </w:pPr>
            <w:r>
              <w:rPr>
                <w:b/>
                <w:bCs/>
                <w:lang w:val="en-US" w:eastAsia="zh-CN"/>
              </w:rPr>
              <w:t>Mô tả</w:t>
            </w:r>
          </w:p>
        </w:tc>
      </w:tr>
      <w:tr w14:paraId="5C611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1C3DAC4D">
            <w:pPr>
              <w:rPr>
                <w:rFonts w:hint="default"/>
              </w:rPr>
            </w:pPr>
            <w:r>
              <w:rPr>
                <w:lang w:val="en-US" w:eastAsia="zh-CN"/>
              </w:rPr>
              <w:t>id</w:t>
            </w:r>
          </w:p>
        </w:tc>
        <w:tc>
          <w:tcPr>
            <w:tcW w:w="2186" w:type="dxa"/>
            <w:vAlign w:val="center"/>
          </w:tcPr>
          <w:p w14:paraId="39C19EDF">
            <w:pPr>
              <w:rPr>
                <w:rFonts w:hint="default"/>
              </w:rPr>
            </w:pPr>
            <w:r>
              <w:rPr>
                <w:lang w:val="en-US" w:eastAsia="zh-CN"/>
              </w:rPr>
              <w:t>bigint unsigned</w:t>
            </w:r>
          </w:p>
        </w:tc>
        <w:tc>
          <w:tcPr>
            <w:tcW w:w="4942" w:type="dxa"/>
            <w:vAlign w:val="center"/>
          </w:tcPr>
          <w:p w14:paraId="2021BA18">
            <w:pPr>
              <w:rPr>
                <w:rFonts w:hint="default"/>
              </w:rPr>
            </w:pPr>
            <w:r>
              <w:rPr>
                <w:lang w:val="en-US" w:eastAsia="zh-CN"/>
              </w:rPr>
              <w:t>Khóa chính của đơn hàng</w:t>
            </w:r>
          </w:p>
        </w:tc>
      </w:tr>
      <w:tr w14:paraId="68DFA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7DFF761D">
            <w:pPr>
              <w:rPr>
                <w:rFonts w:hint="default"/>
              </w:rPr>
            </w:pPr>
            <w:r>
              <w:rPr>
                <w:lang w:val="en-US" w:eastAsia="zh-CN"/>
              </w:rPr>
              <w:t>code</w:t>
            </w:r>
          </w:p>
        </w:tc>
        <w:tc>
          <w:tcPr>
            <w:tcW w:w="2186" w:type="dxa"/>
            <w:vAlign w:val="center"/>
          </w:tcPr>
          <w:p w14:paraId="57C6AA5C">
            <w:pPr>
              <w:rPr>
                <w:rFonts w:hint="default"/>
              </w:rPr>
            </w:pPr>
            <w:r>
              <w:rPr>
                <w:lang w:val="en-US" w:eastAsia="zh-CN"/>
              </w:rPr>
              <w:t>varchar(100)</w:t>
            </w:r>
          </w:p>
        </w:tc>
        <w:tc>
          <w:tcPr>
            <w:tcW w:w="4942" w:type="dxa"/>
            <w:vAlign w:val="center"/>
          </w:tcPr>
          <w:p w14:paraId="065F1FFB">
            <w:pPr>
              <w:rPr>
                <w:rFonts w:hint="default"/>
              </w:rPr>
            </w:pPr>
            <w:r>
              <w:rPr>
                <w:lang w:val="en-US" w:eastAsia="zh-CN"/>
              </w:rPr>
              <w:t>Mã đơn hàng, không được trùng lặp</w:t>
            </w:r>
          </w:p>
        </w:tc>
      </w:tr>
      <w:tr w14:paraId="7275D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209F8D23">
            <w:pPr>
              <w:rPr>
                <w:rFonts w:hint="default"/>
              </w:rPr>
            </w:pPr>
            <w:r>
              <w:rPr>
                <w:lang w:val="en-US" w:eastAsia="zh-CN"/>
              </w:rPr>
              <w:t>user_id</w:t>
            </w:r>
          </w:p>
        </w:tc>
        <w:tc>
          <w:tcPr>
            <w:tcW w:w="2186" w:type="dxa"/>
            <w:vAlign w:val="center"/>
          </w:tcPr>
          <w:p w14:paraId="41B5E64A">
            <w:pPr>
              <w:rPr>
                <w:rFonts w:hint="default"/>
              </w:rPr>
            </w:pPr>
            <w:r>
              <w:rPr>
                <w:lang w:val="en-US" w:eastAsia="zh-CN"/>
              </w:rPr>
              <w:t>bigint unsigned</w:t>
            </w:r>
          </w:p>
        </w:tc>
        <w:tc>
          <w:tcPr>
            <w:tcW w:w="4942" w:type="dxa"/>
            <w:vAlign w:val="center"/>
          </w:tcPr>
          <w:p w14:paraId="6D5556C7">
            <w:pPr>
              <w:rPr>
                <w:rFonts w:hint="default"/>
              </w:rPr>
            </w:pPr>
            <w:r>
              <w:rPr>
                <w:lang w:val="en-US" w:eastAsia="zh-CN"/>
              </w:rPr>
              <w:t>Khóa ngoại liên kết với bảng users</w:t>
            </w:r>
          </w:p>
        </w:tc>
      </w:tr>
      <w:tr w14:paraId="0B537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356CEF55">
            <w:pPr>
              <w:rPr>
                <w:rFonts w:hint="default"/>
              </w:rPr>
            </w:pPr>
            <w:r>
              <w:rPr>
                <w:lang w:val="en-US" w:eastAsia="zh-CN"/>
              </w:rPr>
              <w:t>name</w:t>
            </w:r>
          </w:p>
        </w:tc>
        <w:tc>
          <w:tcPr>
            <w:tcW w:w="2186" w:type="dxa"/>
            <w:vAlign w:val="center"/>
          </w:tcPr>
          <w:p w14:paraId="5F0915E0">
            <w:pPr>
              <w:rPr>
                <w:rFonts w:hint="default"/>
              </w:rPr>
            </w:pPr>
            <w:r>
              <w:rPr>
                <w:lang w:val="en-US" w:eastAsia="zh-CN"/>
              </w:rPr>
              <w:t>varchar(255)</w:t>
            </w:r>
          </w:p>
        </w:tc>
        <w:tc>
          <w:tcPr>
            <w:tcW w:w="4942" w:type="dxa"/>
            <w:vAlign w:val="center"/>
          </w:tcPr>
          <w:p w14:paraId="2EBEF799">
            <w:pPr>
              <w:rPr>
                <w:rFonts w:hint="default"/>
              </w:rPr>
            </w:pPr>
            <w:r>
              <w:rPr>
                <w:lang w:val="en-US" w:eastAsia="zh-CN"/>
              </w:rPr>
              <w:t>Tên người nhận hàng</w:t>
            </w:r>
          </w:p>
        </w:tc>
      </w:tr>
      <w:tr w14:paraId="5B93A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3DDDAC7E">
            <w:pPr>
              <w:rPr>
                <w:rFonts w:hint="default"/>
              </w:rPr>
            </w:pPr>
            <w:r>
              <w:rPr>
                <w:lang w:val="en-US" w:eastAsia="zh-CN"/>
              </w:rPr>
              <w:t>phone</w:t>
            </w:r>
          </w:p>
        </w:tc>
        <w:tc>
          <w:tcPr>
            <w:tcW w:w="2186" w:type="dxa"/>
            <w:vAlign w:val="center"/>
          </w:tcPr>
          <w:p w14:paraId="4F619D49">
            <w:pPr>
              <w:rPr>
                <w:rFonts w:hint="default"/>
              </w:rPr>
            </w:pPr>
            <w:r>
              <w:rPr>
                <w:lang w:val="en-US" w:eastAsia="zh-CN"/>
              </w:rPr>
              <w:t>varchar(20)</w:t>
            </w:r>
          </w:p>
        </w:tc>
        <w:tc>
          <w:tcPr>
            <w:tcW w:w="4942" w:type="dxa"/>
            <w:vAlign w:val="center"/>
          </w:tcPr>
          <w:p w14:paraId="7B14810B">
            <w:pPr>
              <w:rPr>
                <w:rFonts w:hint="default"/>
              </w:rPr>
            </w:pPr>
            <w:r>
              <w:rPr>
                <w:lang w:val="en-US" w:eastAsia="zh-CN"/>
              </w:rPr>
              <w:t>Số điện thoại người nhận</w:t>
            </w:r>
          </w:p>
        </w:tc>
      </w:tr>
      <w:tr w14:paraId="75DE9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3442E127">
            <w:pPr>
              <w:rPr>
                <w:rFonts w:hint="default"/>
              </w:rPr>
            </w:pPr>
            <w:r>
              <w:rPr>
                <w:lang w:val="en-US" w:eastAsia="zh-CN"/>
              </w:rPr>
              <w:t>email</w:t>
            </w:r>
          </w:p>
        </w:tc>
        <w:tc>
          <w:tcPr>
            <w:tcW w:w="2186" w:type="dxa"/>
            <w:vAlign w:val="center"/>
          </w:tcPr>
          <w:p w14:paraId="46D8BE91">
            <w:pPr>
              <w:rPr>
                <w:rFonts w:hint="default"/>
              </w:rPr>
            </w:pPr>
            <w:r>
              <w:rPr>
                <w:lang w:val="en-US" w:eastAsia="zh-CN"/>
              </w:rPr>
              <w:t>varchar(255)</w:t>
            </w:r>
          </w:p>
        </w:tc>
        <w:tc>
          <w:tcPr>
            <w:tcW w:w="4942" w:type="dxa"/>
            <w:vAlign w:val="center"/>
          </w:tcPr>
          <w:p w14:paraId="728917FA">
            <w:pPr>
              <w:rPr>
                <w:rFonts w:hint="default"/>
              </w:rPr>
            </w:pPr>
            <w:r>
              <w:rPr>
                <w:lang w:val="en-US" w:eastAsia="zh-CN"/>
              </w:rPr>
              <w:t>Email của người đặt hàng</w:t>
            </w:r>
          </w:p>
        </w:tc>
      </w:tr>
      <w:tr w14:paraId="15872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5BB55961">
            <w:pPr>
              <w:rPr>
                <w:rFonts w:hint="default"/>
              </w:rPr>
            </w:pPr>
            <w:r>
              <w:rPr>
                <w:lang w:val="en-US" w:eastAsia="zh-CN"/>
              </w:rPr>
              <w:t>address</w:t>
            </w:r>
          </w:p>
        </w:tc>
        <w:tc>
          <w:tcPr>
            <w:tcW w:w="2186" w:type="dxa"/>
            <w:vAlign w:val="center"/>
          </w:tcPr>
          <w:p w14:paraId="3B06AAFA">
            <w:pPr>
              <w:rPr>
                <w:rFonts w:hint="default"/>
              </w:rPr>
            </w:pPr>
            <w:r>
              <w:rPr>
                <w:lang w:val="en-US" w:eastAsia="zh-CN"/>
              </w:rPr>
              <w:t>varchar(255)</w:t>
            </w:r>
          </w:p>
        </w:tc>
        <w:tc>
          <w:tcPr>
            <w:tcW w:w="4942" w:type="dxa"/>
            <w:vAlign w:val="center"/>
          </w:tcPr>
          <w:p w14:paraId="1A656575">
            <w:pPr>
              <w:rPr>
                <w:rFonts w:hint="default"/>
              </w:rPr>
            </w:pPr>
            <w:r>
              <w:rPr>
                <w:lang w:val="en-US" w:eastAsia="zh-CN"/>
              </w:rPr>
              <w:t>Địa chỉ giao hàng</w:t>
            </w:r>
          </w:p>
        </w:tc>
      </w:tr>
      <w:tr w14:paraId="2AEF6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7B158AD3">
            <w:pPr>
              <w:rPr>
                <w:rFonts w:hint="default"/>
              </w:rPr>
            </w:pPr>
            <w:r>
              <w:rPr>
                <w:lang w:val="en-US" w:eastAsia="zh-CN"/>
              </w:rPr>
              <w:t>note</w:t>
            </w:r>
          </w:p>
        </w:tc>
        <w:tc>
          <w:tcPr>
            <w:tcW w:w="2186" w:type="dxa"/>
            <w:vAlign w:val="center"/>
          </w:tcPr>
          <w:p w14:paraId="7ACA2B16">
            <w:pPr>
              <w:rPr>
                <w:rFonts w:hint="default"/>
              </w:rPr>
            </w:pPr>
            <w:r>
              <w:rPr>
                <w:lang w:val="en-US" w:eastAsia="zh-CN"/>
              </w:rPr>
              <w:t>text</w:t>
            </w:r>
          </w:p>
        </w:tc>
        <w:tc>
          <w:tcPr>
            <w:tcW w:w="4942" w:type="dxa"/>
            <w:vAlign w:val="center"/>
          </w:tcPr>
          <w:p w14:paraId="47A5C525">
            <w:pPr>
              <w:rPr>
                <w:rFonts w:hint="default"/>
              </w:rPr>
            </w:pPr>
            <w:r>
              <w:rPr>
                <w:lang w:val="en-US" w:eastAsia="zh-CN"/>
              </w:rPr>
              <w:t>Ghi chú của khách hàng</w:t>
            </w:r>
          </w:p>
        </w:tc>
      </w:tr>
      <w:tr w14:paraId="5F8C7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46C2861B">
            <w:pPr>
              <w:rPr>
                <w:rFonts w:hint="default"/>
              </w:rPr>
            </w:pPr>
            <w:r>
              <w:rPr>
                <w:lang w:val="en-US" w:eastAsia="zh-CN"/>
              </w:rPr>
              <w:t>payment_method</w:t>
            </w:r>
          </w:p>
        </w:tc>
        <w:tc>
          <w:tcPr>
            <w:tcW w:w="2186" w:type="dxa"/>
            <w:vAlign w:val="center"/>
          </w:tcPr>
          <w:p w14:paraId="7F75B2B7">
            <w:pPr>
              <w:rPr>
                <w:rFonts w:hint="default"/>
              </w:rPr>
            </w:pPr>
            <w:r>
              <w:rPr>
                <w:lang w:val="en-US" w:eastAsia="zh-CN"/>
              </w:rPr>
              <w:t>varchar(50)</w:t>
            </w:r>
          </w:p>
        </w:tc>
        <w:tc>
          <w:tcPr>
            <w:tcW w:w="4942" w:type="dxa"/>
            <w:vAlign w:val="center"/>
          </w:tcPr>
          <w:p w14:paraId="4FF9AF16">
            <w:pPr>
              <w:rPr>
                <w:rFonts w:hint="default"/>
              </w:rPr>
            </w:pPr>
            <w:r>
              <w:rPr>
                <w:lang w:val="en-US" w:eastAsia="zh-CN"/>
              </w:rPr>
              <w:t>Phương thức thanh toán, ví dụ: COD hoặc chuyển khoản</w:t>
            </w:r>
          </w:p>
        </w:tc>
      </w:tr>
      <w:tr w14:paraId="64DF1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14EE0E5A">
            <w:pPr>
              <w:rPr>
                <w:rFonts w:hint="default"/>
              </w:rPr>
            </w:pPr>
            <w:r>
              <w:rPr>
                <w:lang w:val="en-US" w:eastAsia="zh-CN"/>
              </w:rPr>
              <w:t>total_amount</w:t>
            </w:r>
          </w:p>
        </w:tc>
        <w:tc>
          <w:tcPr>
            <w:tcW w:w="2186" w:type="dxa"/>
            <w:vAlign w:val="center"/>
          </w:tcPr>
          <w:p w14:paraId="1345EA69">
            <w:pPr>
              <w:rPr>
                <w:rFonts w:hint="default"/>
              </w:rPr>
            </w:pPr>
            <w:r>
              <w:rPr>
                <w:lang w:val="en-US" w:eastAsia="zh-CN"/>
              </w:rPr>
              <w:t>decimal(12,2)</w:t>
            </w:r>
          </w:p>
        </w:tc>
        <w:tc>
          <w:tcPr>
            <w:tcW w:w="4942" w:type="dxa"/>
            <w:vAlign w:val="center"/>
          </w:tcPr>
          <w:p w14:paraId="370F1F2C">
            <w:pPr>
              <w:rPr>
                <w:rFonts w:hint="default"/>
              </w:rPr>
            </w:pPr>
            <w:r>
              <w:rPr>
                <w:lang w:val="en-US" w:eastAsia="zh-CN"/>
              </w:rPr>
              <w:t>Tổng giá trị đơn hàng</w:t>
            </w:r>
          </w:p>
        </w:tc>
      </w:tr>
      <w:tr w14:paraId="1EF10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6F854817">
            <w:pPr>
              <w:rPr>
                <w:rFonts w:hint="default"/>
              </w:rPr>
            </w:pPr>
            <w:r>
              <w:rPr>
                <w:lang w:val="en-US" w:eastAsia="zh-CN"/>
              </w:rPr>
              <w:t>status</w:t>
            </w:r>
          </w:p>
        </w:tc>
        <w:tc>
          <w:tcPr>
            <w:tcW w:w="2186" w:type="dxa"/>
            <w:vAlign w:val="center"/>
          </w:tcPr>
          <w:p w14:paraId="340B58B7">
            <w:pPr>
              <w:rPr>
                <w:rFonts w:hint="default"/>
              </w:rPr>
            </w:pPr>
            <w:r>
              <w:rPr>
                <w:lang w:val="en-US" w:eastAsia="zh-CN"/>
              </w:rPr>
              <w:t>varchar(50)</w:t>
            </w:r>
          </w:p>
        </w:tc>
        <w:tc>
          <w:tcPr>
            <w:tcW w:w="4942" w:type="dxa"/>
            <w:vAlign w:val="center"/>
          </w:tcPr>
          <w:p w14:paraId="5BA0713E">
            <w:pPr>
              <w:rPr>
                <w:rFonts w:hint="default"/>
              </w:rPr>
            </w:pPr>
            <w:r>
              <w:rPr>
                <w:lang w:val="en-US" w:eastAsia="zh-CN"/>
              </w:rPr>
              <w:t>Trạng thái tổng quát của đơn hàng</w:t>
            </w:r>
          </w:p>
        </w:tc>
      </w:tr>
      <w:tr w14:paraId="7C4B5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53CB8046">
            <w:pPr>
              <w:rPr>
                <w:rFonts w:hint="default"/>
              </w:rPr>
            </w:pPr>
            <w:r>
              <w:rPr>
                <w:lang w:val="en-US" w:eastAsia="zh-CN"/>
              </w:rPr>
              <w:t>process_status</w:t>
            </w:r>
          </w:p>
        </w:tc>
        <w:tc>
          <w:tcPr>
            <w:tcW w:w="2186" w:type="dxa"/>
            <w:vAlign w:val="center"/>
          </w:tcPr>
          <w:p w14:paraId="6F6ACF3B">
            <w:pPr>
              <w:rPr>
                <w:rFonts w:hint="default"/>
              </w:rPr>
            </w:pPr>
            <w:r>
              <w:rPr>
                <w:lang w:val="en-US" w:eastAsia="zh-CN"/>
              </w:rPr>
              <w:t>enum</w:t>
            </w:r>
          </w:p>
        </w:tc>
        <w:tc>
          <w:tcPr>
            <w:tcW w:w="4942" w:type="dxa"/>
            <w:vAlign w:val="center"/>
          </w:tcPr>
          <w:p w14:paraId="1AB5A130">
            <w:pPr>
              <w:rPr>
                <w:rFonts w:hint="default"/>
              </w:rPr>
            </w:pPr>
            <w:r>
              <w:rPr>
                <w:lang w:val="en-US" w:eastAsia="zh-CN"/>
              </w:rPr>
              <w:t>Trạng thái xử lý đơn hàng</w:t>
            </w:r>
          </w:p>
        </w:tc>
      </w:tr>
      <w:tr w14:paraId="7BA27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1B5E77D1">
            <w:pPr>
              <w:rPr>
                <w:rFonts w:hint="default"/>
              </w:rPr>
            </w:pPr>
            <w:r>
              <w:rPr>
                <w:lang w:val="en-US" w:eastAsia="zh-CN"/>
              </w:rPr>
              <w:t>payment_status</w:t>
            </w:r>
          </w:p>
        </w:tc>
        <w:tc>
          <w:tcPr>
            <w:tcW w:w="2186" w:type="dxa"/>
            <w:vAlign w:val="center"/>
          </w:tcPr>
          <w:p w14:paraId="2E293231">
            <w:pPr>
              <w:rPr>
                <w:rFonts w:hint="default"/>
              </w:rPr>
            </w:pPr>
            <w:r>
              <w:rPr>
                <w:lang w:val="en-US" w:eastAsia="zh-CN"/>
              </w:rPr>
              <w:t>varchar(50)</w:t>
            </w:r>
          </w:p>
        </w:tc>
        <w:tc>
          <w:tcPr>
            <w:tcW w:w="4942" w:type="dxa"/>
            <w:vAlign w:val="center"/>
          </w:tcPr>
          <w:p w14:paraId="74C56BCE">
            <w:pPr>
              <w:rPr>
                <w:rFonts w:hint="default"/>
              </w:rPr>
            </w:pPr>
            <w:r>
              <w:rPr>
                <w:lang w:val="en-US" w:eastAsia="zh-CN"/>
              </w:rPr>
              <w:t>Trạng thái thanh toán</w:t>
            </w:r>
          </w:p>
        </w:tc>
      </w:tr>
      <w:tr w14:paraId="05D77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4E5398A6">
            <w:pPr>
              <w:rPr>
                <w:rFonts w:hint="default"/>
              </w:rPr>
            </w:pPr>
            <w:r>
              <w:rPr>
                <w:lang w:val="en-US" w:eastAsia="zh-CN"/>
              </w:rPr>
              <w:t>paid_at</w:t>
            </w:r>
          </w:p>
        </w:tc>
        <w:tc>
          <w:tcPr>
            <w:tcW w:w="2186" w:type="dxa"/>
            <w:vAlign w:val="center"/>
          </w:tcPr>
          <w:p w14:paraId="5A243983">
            <w:pPr>
              <w:rPr>
                <w:rFonts w:hint="default"/>
              </w:rPr>
            </w:pPr>
            <w:r>
              <w:rPr>
                <w:lang w:val="en-US" w:eastAsia="zh-CN"/>
              </w:rPr>
              <w:t>timestamp</w:t>
            </w:r>
          </w:p>
        </w:tc>
        <w:tc>
          <w:tcPr>
            <w:tcW w:w="4942" w:type="dxa"/>
            <w:vAlign w:val="center"/>
          </w:tcPr>
          <w:p w14:paraId="1DF98A01">
            <w:pPr>
              <w:rPr>
                <w:rFonts w:hint="default"/>
              </w:rPr>
            </w:pPr>
            <w:r>
              <w:rPr>
                <w:lang w:val="en-US" w:eastAsia="zh-CN"/>
              </w:rPr>
              <w:t>Thời điểm thanh toán thành công</w:t>
            </w:r>
          </w:p>
        </w:tc>
      </w:tr>
      <w:tr w14:paraId="220B2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127AD1F4">
            <w:pPr>
              <w:rPr>
                <w:lang w:val="en-US" w:eastAsia="zh-CN"/>
              </w:rPr>
            </w:pPr>
            <w:r>
              <w:rPr>
                <w:lang w:val="en-US" w:eastAsia="zh-CN"/>
              </w:rPr>
              <w:t>transaction_code</w:t>
            </w:r>
          </w:p>
        </w:tc>
        <w:tc>
          <w:tcPr>
            <w:tcW w:w="2186" w:type="dxa"/>
            <w:vAlign w:val="center"/>
          </w:tcPr>
          <w:p w14:paraId="7C10BAC4">
            <w:pPr>
              <w:rPr>
                <w:lang w:val="en-US" w:eastAsia="zh-CN"/>
              </w:rPr>
            </w:pPr>
            <w:r>
              <w:rPr>
                <w:lang w:val="en-US" w:eastAsia="zh-CN"/>
              </w:rPr>
              <w:t>varchar(100)</w:t>
            </w:r>
          </w:p>
        </w:tc>
        <w:tc>
          <w:tcPr>
            <w:tcW w:w="4942" w:type="dxa"/>
            <w:vAlign w:val="center"/>
          </w:tcPr>
          <w:p w14:paraId="3C3FB7CA">
            <w:pPr>
              <w:rPr>
                <w:lang w:val="en-US" w:eastAsia="zh-CN"/>
              </w:rPr>
            </w:pPr>
            <w:r>
              <w:rPr>
                <w:lang w:val="en-US" w:eastAsia="zh-CN"/>
              </w:rPr>
              <w:t>Mã giao dịch thanh toán</w:t>
            </w:r>
          </w:p>
        </w:tc>
      </w:tr>
      <w:tr w14:paraId="1EA39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113EA1F2">
            <w:pPr>
              <w:rPr>
                <w:lang w:val="en-US" w:eastAsia="zh-CN"/>
              </w:rPr>
            </w:pPr>
            <w:r>
              <w:rPr>
                <w:lang w:val="en-US" w:eastAsia="zh-CN"/>
              </w:rPr>
              <w:t>created_at</w:t>
            </w:r>
          </w:p>
        </w:tc>
        <w:tc>
          <w:tcPr>
            <w:tcW w:w="2186" w:type="dxa"/>
            <w:vAlign w:val="center"/>
          </w:tcPr>
          <w:p w14:paraId="710AFF37">
            <w:pPr>
              <w:rPr>
                <w:lang w:val="en-US" w:eastAsia="zh-CN"/>
              </w:rPr>
            </w:pPr>
            <w:r>
              <w:rPr>
                <w:lang w:val="en-US" w:eastAsia="zh-CN"/>
              </w:rPr>
              <w:t>timestamp</w:t>
            </w:r>
          </w:p>
        </w:tc>
        <w:tc>
          <w:tcPr>
            <w:tcW w:w="4942" w:type="dxa"/>
            <w:vAlign w:val="center"/>
          </w:tcPr>
          <w:p w14:paraId="5885812D">
            <w:pPr>
              <w:rPr>
                <w:lang w:val="en-US" w:eastAsia="zh-CN"/>
              </w:rPr>
            </w:pPr>
            <w:r>
              <w:rPr>
                <w:lang w:val="en-US" w:eastAsia="zh-CN"/>
              </w:rPr>
              <w:t>Thời gian tạo đơn hàng</w:t>
            </w:r>
          </w:p>
        </w:tc>
      </w:tr>
      <w:tr w14:paraId="148FC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07F125BE">
            <w:pPr>
              <w:rPr>
                <w:lang w:val="en-US" w:eastAsia="zh-CN"/>
              </w:rPr>
            </w:pPr>
            <w:r>
              <w:rPr>
                <w:lang w:val="en-US" w:eastAsia="zh-CN"/>
              </w:rPr>
              <w:t>updated_at</w:t>
            </w:r>
          </w:p>
        </w:tc>
        <w:tc>
          <w:tcPr>
            <w:tcW w:w="2186" w:type="dxa"/>
            <w:vAlign w:val="center"/>
          </w:tcPr>
          <w:p w14:paraId="5665013D">
            <w:pPr>
              <w:rPr>
                <w:lang w:val="en-US" w:eastAsia="zh-CN"/>
              </w:rPr>
            </w:pPr>
            <w:r>
              <w:rPr>
                <w:lang w:val="en-US" w:eastAsia="zh-CN"/>
              </w:rPr>
              <w:t>timestamp</w:t>
            </w:r>
          </w:p>
        </w:tc>
        <w:tc>
          <w:tcPr>
            <w:tcW w:w="4942" w:type="dxa"/>
            <w:vAlign w:val="center"/>
          </w:tcPr>
          <w:p w14:paraId="2326122E">
            <w:pPr>
              <w:rPr>
                <w:lang w:val="en-US" w:eastAsia="zh-CN"/>
              </w:rPr>
            </w:pPr>
            <w:r>
              <w:rPr>
                <w:lang w:val="en-US" w:eastAsia="zh-CN"/>
              </w:rPr>
              <w:t>Thời gian cập nhật đơn hàng</w:t>
            </w:r>
          </w:p>
        </w:tc>
      </w:tr>
    </w:tbl>
    <w:p w14:paraId="3C73B7F1">
      <w:pPr>
        <w:bidi w:val="0"/>
        <w:ind w:firstLine="720" w:firstLineChars="0"/>
        <w:rPr>
          <w:rFonts w:hint="default"/>
        </w:rPr>
      </w:pPr>
      <w:r>
        <w:rPr>
          <w:rFonts w:hint="default"/>
        </w:rPr>
        <w:t>Trường process_status thể hiện tiến trình xử lý đơn hàng, gồm các trạng thái như waiting_payment, received, preparing, shipping, completed, cancelled. Nhờ đó, hệ thống có thể hỗ trợ chức năng theo dõi đơn hàng và cập nhật tiến trình giao hàng cho người dùng.</w:t>
      </w:r>
    </w:p>
    <w:p w14:paraId="67BA64EA">
      <w:pPr>
        <w:pStyle w:val="4"/>
        <w:bidi w:val="0"/>
        <w:rPr>
          <w:rFonts w:hint="default"/>
        </w:rPr>
      </w:pPr>
      <w:bookmarkStart w:id="175" w:name="_Toc10391"/>
      <w:r>
        <w:rPr>
          <w:rFonts w:hint="default"/>
          <w:lang w:val="vi-VN"/>
        </w:rPr>
        <w:t>3</w:t>
      </w:r>
      <w:r>
        <w:rPr>
          <w:rFonts w:hint="default"/>
        </w:rPr>
        <w:t>.6.7. Bảng order_items</w:t>
      </w:r>
      <w:bookmarkEnd w:id="175"/>
    </w:p>
    <w:p w14:paraId="7BA573DE">
      <w:pPr>
        <w:bidi w:val="0"/>
        <w:ind w:firstLine="720" w:firstLineChars="0"/>
        <w:rPr>
          <w:rFonts w:hint="default"/>
        </w:rPr>
      </w:pPr>
      <w:r>
        <w:rPr>
          <w:rFonts w:hint="default"/>
        </w:rPr>
        <w:t>Bảng order_items dùng để lưu trữ chi tiết từng sản phẩm trong một đơn hàng. Nếu bảng orders lưu thông tin tổng quát của đơn hàng thì bảng order_items lưu danh sách món ăn cụ thể mà khách hàng đã mua.</w:t>
      </w:r>
    </w:p>
    <w:p w14:paraId="7941A10E">
      <w:pPr>
        <w:pStyle w:val="23"/>
        <w:bidi w:val="0"/>
        <w:ind w:firstLine="720" w:firstLineChars="0"/>
        <w:rPr>
          <w:lang w:val="vi-VN"/>
        </w:rPr>
      </w:pPr>
      <w:bookmarkStart w:id="176" w:name="_Toc20875"/>
      <w:bookmarkStart w:id="177" w:name="_Toc24773"/>
      <w:bookmarkStart w:id="178" w:name="_Toc9004"/>
      <w:r>
        <w:t xml:space="preserve">Bảng 3. </w:t>
      </w:r>
      <w:r>
        <w:fldChar w:fldCharType="begin"/>
      </w:r>
      <w:r>
        <w:instrText xml:space="preserve"> SEQ Bảng_3. \* ARABIC </w:instrText>
      </w:r>
      <w:r>
        <w:fldChar w:fldCharType="separate"/>
      </w:r>
      <w:r>
        <w:t>7</w:t>
      </w:r>
      <w:r>
        <w:fldChar w:fldCharType="end"/>
      </w:r>
      <w:r>
        <w:rPr>
          <w:lang w:val="vi-VN"/>
        </w:rPr>
        <w:t>: Bảng order_items</w:t>
      </w:r>
      <w:bookmarkEnd w:id="176"/>
      <w:bookmarkEnd w:id="177"/>
      <w:bookmarkEnd w:id="178"/>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9"/>
        <w:gridCol w:w="2186"/>
        <w:gridCol w:w="4942"/>
      </w:tblGrid>
      <w:tr w14:paraId="3AE5B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588605D0">
            <w:pPr>
              <w:jc w:val="center"/>
              <w:rPr>
                <w:rFonts w:hint="default"/>
                <w:b/>
                <w:bCs/>
              </w:rPr>
            </w:pPr>
            <w:r>
              <w:rPr>
                <w:b/>
                <w:bCs/>
                <w:lang w:val="en-US" w:eastAsia="zh-CN"/>
              </w:rPr>
              <w:t>Tên trường</w:t>
            </w:r>
          </w:p>
        </w:tc>
        <w:tc>
          <w:tcPr>
            <w:tcW w:w="2186" w:type="dxa"/>
            <w:vAlign w:val="center"/>
          </w:tcPr>
          <w:p w14:paraId="4D774428">
            <w:pPr>
              <w:jc w:val="center"/>
              <w:rPr>
                <w:rFonts w:hint="default"/>
                <w:b/>
                <w:bCs/>
              </w:rPr>
            </w:pPr>
            <w:r>
              <w:rPr>
                <w:b/>
                <w:bCs/>
                <w:lang w:val="en-US" w:eastAsia="zh-CN"/>
              </w:rPr>
              <w:t>Kiểu dữ liệu</w:t>
            </w:r>
          </w:p>
        </w:tc>
        <w:tc>
          <w:tcPr>
            <w:tcW w:w="4942" w:type="dxa"/>
            <w:vAlign w:val="center"/>
          </w:tcPr>
          <w:p w14:paraId="7EAE3D21">
            <w:pPr>
              <w:jc w:val="center"/>
              <w:rPr>
                <w:rFonts w:hint="default"/>
                <w:b/>
                <w:bCs/>
              </w:rPr>
            </w:pPr>
            <w:r>
              <w:rPr>
                <w:b/>
                <w:bCs/>
                <w:lang w:val="en-US" w:eastAsia="zh-CN"/>
              </w:rPr>
              <w:t>Mô tả</w:t>
            </w:r>
          </w:p>
        </w:tc>
      </w:tr>
      <w:tr w14:paraId="6E2E7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61EA2AC1">
            <w:pPr>
              <w:rPr>
                <w:rFonts w:hint="default"/>
              </w:rPr>
            </w:pPr>
            <w:r>
              <w:rPr>
                <w:lang w:val="en-US" w:eastAsia="zh-CN"/>
              </w:rPr>
              <w:t>id</w:t>
            </w:r>
          </w:p>
        </w:tc>
        <w:tc>
          <w:tcPr>
            <w:tcW w:w="2186" w:type="dxa"/>
            <w:vAlign w:val="center"/>
          </w:tcPr>
          <w:p w14:paraId="4D8728A1">
            <w:pPr>
              <w:rPr>
                <w:rFonts w:hint="default"/>
              </w:rPr>
            </w:pPr>
            <w:r>
              <w:rPr>
                <w:lang w:val="en-US" w:eastAsia="zh-CN"/>
              </w:rPr>
              <w:t>bigint unsigned</w:t>
            </w:r>
          </w:p>
        </w:tc>
        <w:tc>
          <w:tcPr>
            <w:tcW w:w="4942" w:type="dxa"/>
            <w:vAlign w:val="center"/>
          </w:tcPr>
          <w:p w14:paraId="066A465B">
            <w:pPr>
              <w:rPr>
                <w:rFonts w:hint="default"/>
              </w:rPr>
            </w:pPr>
            <w:r>
              <w:rPr>
                <w:lang w:val="en-US" w:eastAsia="zh-CN"/>
              </w:rPr>
              <w:t>Khóa chính của chi tiết đơn hàng</w:t>
            </w:r>
          </w:p>
        </w:tc>
      </w:tr>
      <w:tr w14:paraId="7F53F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0F979D5E">
            <w:pPr>
              <w:rPr>
                <w:rFonts w:hint="default"/>
              </w:rPr>
            </w:pPr>
            <w:r>
              <w:rPr>
                <w:lang w:val="en-US" w:eastAsia="zh-CN"/>
              </w:rPr>
              <w:t>order_id</w:t>
            </w:r>
          </w:p>
        </w:tc>
        <w:tc>
          <w:tcPr>
            <w:tcW w:w="2186" w:type="dxa"/>
            <w:vAlign w:val="center"/>
          </w:tcPr>
          <w:p w14:paraId="1357F235">
            <w:pPr>
              <w:rPr>
                <w:rFonts w:hint="default"/>
              </w:rPr>
            </w:pPr>
            <w:r>
              <w:rPr>
                <w:lang w:val="en-US" w:eastAsia="zh-CN"/>
              </w:rPr>
              <w:t>bigint unsigned</w:t>
            </w:r>
          </w:p>
        </w:tc>
        <w:tc>
          <w:tcPr>
            <w:tcW w:w="4942" w:type="dxa"/>
            <w:vAlign w:val="center"/>
          </w:tcPr>
          <w:p w14:paraId="664B8C61">
            <w:pPr>
              <w:rPr>
                <w:rFonts w:hint="default"/>
              </w:rPr>
            </w:pPr>
            <w:r>
              <w:rPr>
                <w:lang w:val="en-US" w:eastAsia="zh-CN"/>
              </w:rPr>
              <w:t>Khóa ngoại liên kết với bảng orders</w:t>
            </w:r>
          </w:p>
        </w:tc>
      </w:tr>
      <w:tr w14:paraId="43EAD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2CB5D193">
            <w:pPr>
              <w:rPr>
                <w:rFonts w:hint="default"/>
              </w:rPr>
            </w:pPr>
            <w:r>
              <w:rPr>
                <w:lang w:val="en-US" w:eastAsia="zh-CN"/>
              </w:rPr>
              <w:t>product_id</w:t>
            </w:r>
          </w:p>
        </w:tc>
        <w:tc>
          <w:tcPr>
            <w:tcW w:w="2186" w:type="dxa"/>
            <w:vAlign w:val="center"/>
          </w:tcPr>
          <w:p w14:paraId="47D3E092">
            <w:pPr>
              <w:rPr>
                <w:rFonts w:hint="default"/>
              </w:rPr>
            </w:pPr>
            <w:r>
              <w:rPr>
                <w:lang w:val="en-US" w:eastAsia="zh-CN"/>
              </w:rPr>
              <w:t>bigint unsigned</w:t>
            </w:r>
          </w:p>
        </w:tc>
        <w:tc>
          <w:tcPr>
            <w:tcW w:w="4942" w:type="dxa"/>
            <w:vAlign w:val="center"/>
          </w:tcPr>
          <w:p w14:paraId="16830F4E">
            <w:pPr>
              <w:rPr>
                <w:rFonts w:hint="default"/>
              </w:rPr>
            </w:pPr>
            <w:r>
              <w:rPr>
                <w:lang w:val="en-US" w:eastAsia="zh-CN"/>
              </w:rPr>
              <w:t>Khóa ngoại liên kết với bảng products</w:t>
            </w:r>
          </w:p>
        </w:tc>
      </w:tr>
      <w:tr w14:paraId="7070E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666CB1DD">
            <w:pPr>
              <w:rPr>
                <w:rFonts w:hint="default"/>
              </w:rPr>
            </w:pPr>
            <w:r>
              <w:rPr>
                <w:lang w:val="en-US" w:eastAsia="zh-CN"/>
              </w:rPr>
              <w:t>name</w:t>
            </w:r>
          </w:p>
        </w:tc>
        <w:tc>
          <w:tcPr>
            <w:tcW w:w="2186" w:type="dxa"/>
            <w:vAlign w:val="center"/>
          </w:tcPr>
          <w:p w14:paraId="39EF2BC3">
            <w:pPr>
              <w:rPr>
                <w:rFonts w:hint="default"/>
              </w:rPr>
            </w:pPr>
            <w:r>
              <w:rPr>
                <w:lang w:val="en-US" w:eastAsia="zh-CN"/>
              </w:rPr>
              <w:t>varchar(255)</w:t>
            </w:r>
          </w:p>
        </w:tc>
        <w:tc>
          <w:tcPr>
            <w:tcW w:w="4942" w:type="dxa"/>
            <w:vAlign w:val="center"/>
          </w:tcPr>
          <w:p w14:paraId="7B8C387C">
            <w:pPr>
              <w:rPr>
                <w:rFonts w:hint="default"/>
              </w:rPr>
            </w:pPr>
            <w:r>
              <w:rPr>
                <w:lang w:val="en-US" w:eastAsia="zh-CN"/>
              </w:rPr>
              <w:t>Tên sản phẩm tại thời điểm đặt hàng</w:t>
            </w:r>
          </w:p>
        </w:tc>
      </w:tr>
      <w:tr w14:paraId="2A5A9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0FA4222C">
            <w:pPr>
              <w:rPr>
                <w:lang w:val="en-US" w:eastAsia="zh-CN"/>
              </w:rPr>
            </w:pPr>
            <w:r>
              <w:rPr>
                <w:lang w:val="en-US" w:eastAsia="zh-CN"/>
              </w:rPr>
              <w:t>quantity</w:t>
            </w:r>
          </w:p>
        </w:tc>
        <w:tc>
          <w:tcPr>
            <w:tcW w:w="2186" w:type="dxa"/>
            <w:vAlign w:val="center"/>
          </w:tcPr>
          <w:p w14:paraId="276677B0">
            <w:pPr>
              <w:rPr>
                <w:lang w:val="en-US" w:eastAsia="zh-CN"/>
              </w:rPr>
            </w:pPr>
            <w:r>
              <w:rPr>
                <w:lang w:val="en-US" w:eastAsia="zh-CN"/>
              </w:rPr>
              <w:t>int</w:t>
            </w:r>
          </w:p>
        </w:tc>
        <w:tc>
          <w:tcPr>
            <w:tcW w:w="4942" w:type="dxa"/>
            <w:vAlign w:val="center"/>
          </w:tcPr>
          <w:p w14:paraId="558C0824">
            <w:pPr>
              <w:rPr>
                <w:lang w:val="en-US" w:eastAsia="zh-CN"/>
              </w:rPr>
            </w:pPr>
            <w:r>
              <w:rPr>
                <w:lang w:val="en-US" w:eastAsia="zh-CN"/>
              </w:rPr>
              <w:t>Số lượng sản phẩm đã mua</w:t>
            </w:r>
          </w:p>
        </w:tc>
      </w:tr>
      <w:tr w14:paraId="58F02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6A13AF40">
            <w:pPr>
              <w:rPr>
                <w:lang w:val="en-US" w:eastAsia="zh-CN"/>
              </w:rPr>
            </w:pPr>
            <w:r>
              <w:rPr>
                <w:lang w:val="en-US" w:eastAsia="zh-CN"/>
              </w:rPr>
              <w:t>price</w:t>
            </w:r>
          </w:p>
        </w:tc>
        <w:tc>
          <w:tcPr>
            <w:tcW w:w="2186" w:type="dxa"/>
            <w:vAlign w:val="center"/>
          </w:tcPr>
          <w:p w14:paraId="612325C7">
            <w:pPr>
              <w:rPr>
                <w:lang w:val="en-US" w:eastAsia="zh-CN"/>
              </w:rPr>
            </w:pPr>
            <w:r>
              <w:rPr>
                <w:lang w:val="en-US" w:eastAsia="zh-CN"/>
              </w:rPr>
              <w:t>int</w:t>
            </w:r>
          </w:p>
        </w:tc>
        <w:tc>
          <w:tcPr>
            <w:tcW w:w="4942" w:type="dxa"/>
            <w:vAlign w:val="center"/>
          </w:tcPr>
          <w:p w14:paraId="13DCAAD4">
            <w:pPr>
              <w:rPr>
                <w:lang w:val="en-US" w:eastAsia="zh-CN"/>
              </w:rPr>
            </w:pPr>
            <w:r>
              <w:rPr>
                <w:lang w:val="en-US" w:eastAsia="zh-CN"/>
              </w:rPr>
              <w:t>Giá sản phẩm tại thời điểm đặt hàng</w:t>
            </w:r>
          </w:p>
        </w:tc>
      </w:tr>
      <w:tr w14:paraId="3D739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022733B8">
            <w:pPr>
              <w:rPr>
                <w:lang w:val="en-US" w:eastAsia="zh-CN"/>
              </w:rPr>
            </w:pPr>
            <w:r>
              <w:rPr>
                <w:lang w:val="en-US" w:eastAsia="zh-CN"/>
              </w:rPr>
              <w:t>created_at</w:t>
            </w:r>
          </w:p>
        </w:tc>
        <w:tc>
          <w:tcPr>
            <w:tcW w:w="2186" w:type="dxa"/>
            <w:vAlign w:val="center"/>
          </w:tcPr>
          <w:p w14:paraId="2612B9DA">
            <w:pPr>
              <w:rPr>
                <w:lang w:val="en-US" w:eastAsia="zh-CN"/>
              </w:rPr>
            </w:pPr>
            <w:r>
              <w:rPr>
                <w:lang w:val="en-US" w:eastAsia="zh-CN"/>
              </w:rPr>
              <w:t>timestamp</w:t>
            </w:r>
          </w:p>
        </w:tc>
        <w:tc>
          <w:tcPr>
            <w:tcW w:w="4942" w:type="dxa"/>
            <w:vAlign w:val="center"/>
          </w:tcPr>
          <w:p w14:paraId="62A2936C">
            <w:pPr>
              <w:rPr>
                <w:lang w:val="en-US" w:eastAsia="zh-CN"/>
              </w:rPr>
            </w:pPr>
            <w:r>
              <w:rPr>
                <w:lang w:val="en-US" w:eastAsia="zh-CN"/>
              </w:rPr>
              <w:t>Thời gian tạo chi tiết đơn hàng</w:t>
            </w:r>
          </w:p>
        </w:tc>
      </w:tr>
      <w:tr w14:paraId="727C9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72046E71">
            <w:pPr>
              <w:rPr>
                <w:lang w:val="en-US" w:eastAsia="zh-CN"/>
              </w:rPr>
            </w:pPr>
            <w:r>
              <w:rPr>
                <w:lang w:val="en-US" w:eastAsia="zh-CN"/>
              </w:rPr>
              <w:t>updated_at</w:t>
            </w:r>
          </w:p>
        </w:tc>
        <w:tc>
          <w:tcPr>
            <w:tcW w:w="2186" w:type="dxa"/>
            <w:vAlign w:val="center"/>
          </w:tcPr>
          <w:p w14:paraId="2BC296C5">
            <w:pPr>
              <w:rPr>
                <w:lang w:val="en-US" w:eastAsia="zh-CN"/>
              </w:rPr>
            </w:pPr>
            <w:r>
              <w:rPr>
                <w:lang w:val="en-US" w:eastAsia="zh-CN"/>
              </w:rPr>
              <w:t>timestamp</w:t>
            </w:r>
          </w:p>
        </w:tc>
        <w:tc>
          <w:tcPr>
            <w:tcW w:w="4942" w:type="dxa"/>
            <w:vAlign w:val="center"/>
          </w:tcPr>
          <w:p w14:paraId="790C75AD">
            <w:pPr>
              <w:rPr>
                <w:lang w:val="en-US" w:eastAsia="zh-CN"/>
              </w:rPr>
            </w:pPr>
            <w:r>
              <w:rPr>
                <w:lang w:val="en-US" w:eastAsia="zh-CN"/>
              </w:rPr>
              <w:t>Thời gian cập nhật chi tiết đơn hàng</w:t>
            </w:r>
          </w:p>
        </w:tc>
      </w:tr>
    </w:tbl>
    <w:p w14:paraId="75B9BB0D">
      <w:pPr>
        <w:bidi w:val="0"/>
        <w:ind w:firstLine="720" w:firstLineChars="0"/>
        <w:rPr>
          <w:rFonts w:hint="default"/>
        </w:rPr>
      </w:pPr>
      <w:r>
        <w:rPr>
          <w:rFonts w:hint="default"/>
        </w:rPr>
        <w:t>Việc lưu thêm trường name và price trong bảng order_items giúp hệ thống giữ lại thông tin sản phẩm tại thời điểm đặt hàng. Điều này đảm bảo khi sản phẩm thay đổi tên hoặc giá sau này, lịch sử đơn hàng của khách hàng vẫn được hiển thị chính xác.</w:t>
      </w:r>
    </w:p>
    <w:p w14:paraId="558CD4DF">
      <w:pPr>
        <w:pStyle w:val="4"/>
        <w:bidi w:val="0"/>
        <w:rPr>
          <w:rFonts w:hint="default"/>
        </w:rPr>
      </w:pPr>
      <w:bookmarkStart w:id="179" w:name="_Toc28627"/>
      <w:r>
        <w:rPr>
          <w:rFonts w:hint="default"/>
        </w:rPr>
        <w:t>3.6.8. Bảng reviews</w:t>
      </w:r>
      <w:bookmarkEnd w:id="179"/>
    </w:p>
    <w:p w14:paraId="0209D04E">
      <w:pPr>
        <w:bidi w:val="0"/>
        <w:ind w:firstLine="720" w:firstLineChars="0"/>
        <w:rPr>
          <w:rFonts w:hint="default"/>
        </w:rPr>
      </w:pPr>
      <w:r>
        <w:rPr>
          <w:rFonts w:hint="default"/>
        </w:rPr>
        <w:t>Bảng reviews dùng để lưu trữ đánh giá của người dùng đối với sản phẩm sau khi đơn hàng đã hoàn tất. Chức năng này giúp khách hàng phản hồi chất lượng món ăn, đồng thời hỗ trợ người mua sau tham khảo trước khi đặt hàng.</w:t>
      </w:r>
    </w:p>
    <w:p w14:paraId="4400329A">
      <w:pPr>
        <w:pStyle w:val="23"/>
        <w:bidi w:val="0"/>
        <w:ind w:firstLine="720" w:firstLineChars="0"/>
        <w:rPr>
          <w:lang w:val="vi-VN"/>
        </w:rPr>
      </w:pPr>
      <w:bookmarkStart w:id="180" w:name="_Toc29780"/>
      <w:bookmarkStart w:id="181" w:name="_Toc30188"/>
      <w:bookmarkStart w:id="182" w:name="_Toc4418"/>
      <w:r>
        <w:t xml:space="preserve">Bảng 3. </w:t>
      </w:r>
      <w:r>
        <w:fldChar w:fldCharType="begin"/>
      </w:r>
      <w:r>
        <w:instrText xml:space="preserve"> SEQ Bảng_3. \* ARABIC </w:instrText>
      </w:r>
      <w:r>
        <w:fldChar w:fldCharType="separate"/>
      </w:r>
      <w:r>
        <w:t>8</w:t>
      </w:r>
      <w:r>
        <w:fldChar w:fldCharType="end"/>
      </w:r>
      <w:r>
        <w:rPr>
          <w:lang w:val="vi-VN"/>
        </w:rPr>
        <w:t>: Bảng reviews</w:t>
      </w:r>
      <w:bookmarkEnd w:id="180"/>
      <w:bookmarkEnd w:id="181"/>
      <w:bookmarkEnd w:id="182"/>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9"/>
        <w:gridCol w:w="2186"/>
        <w:gridCol w:w="4942"/>
      </w:tblGrid>
      <w:tr w14:paraId="3849F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3DACDB00">
            <w:pPr>
              <w:jc w:val="center"/>
              <w:rPr>
                <w:rFonts w:hint="default"/>
                <w:b/>
                <w:bCs/>
              </w:rPr>
            </w:pPr>
            <w:r>
              <w:rPr>
                <w:b/>
                <w:bCs/>
                <w:lang w:val="en-US" w:eastAsia="zh-CN"/>
              </w:rPr>
              <w:t>Tên trường</w:t>
            </w:r>
          </w:p>
        </w:tc>
        <w:tc>
          <w:tcPr>
            <w:tcW w:w="2186" w:type="dxa"/>
            <w:vAlign w:val="center"/>
          </w:tcPr>
          <w:p w14:paraId="3359CDC9">
            <w:pPr>
              <w:jc w:val="center"/>
              <w:rPr>
                <w:rFonts w:hint="default"/>
                <w:b/>
                <w:bCs/>
              </w:rPr>
            </w:pPr>
            <w:r>
              <w:rPr>
                <w:b/>
                <w:bCs/>
                <w:lang w:val="en-US" w:eastAsia="zh-CN"/>
              </w:rPr>
              <w:t>Kiểu dữ liệu</w:t>
            </w:r>
          </w:p>
        </w:tc>
        <w:tc>
          <w:tcPr>
            <w:tcW w:w="4942" w:type="dxa"/>
            <w:vAlign w:val="center"/>
          </w:tcPr>
          <w:p w14:paraId="7C19EC05">
            <w:pPr>
              <w:jc w:val="center"/>
              <w:rPr>
                <w:rFonts w:hint="default"/>
                <w:b/>
                <w:bCs/>
              </w:rPr>
            </w:pPr>
            <w:r>
              <w:rPr>
                <w:b/>
                <w:bCs/>
                <w:lang w:val="en-US" w:eastAsia="zh-CN"/>
              </w:rPr>
              <w:t>Mô tả</w:t>
            </w:r>
          </w:p>
        </w:tc>
      </w:tr>
      <w:tr w14:paraId="0AA98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31DE4A1E">
            <w:pPr>
              <w:rPr>
                <w:rFonts w:hint="default"/>
              </w:rPr>
            </w:pPr>
            <w:r>
              <w:rPr>
                <w:lang w:val="en-US" w:eastAsia="zh-CN"/>
              </w:rPr>
              <w:t>id</w:t>
            </w:r>
          </w:p>
        </w:tc>
        <w:tc>
          <w:tcPr>
            <w:tcW w:w="2186" w:type="dxa"/>
            <w:vAlign w:val="center"/>
          </w:tcPr>
          <w:p w14:paraId="312C0A24">
            <w:pPr>
              <w:rPr>
                <w:rFonts w:hint="default"/>
              </w:rPr>
            </w:pPr>
            <w:r>
              <w:rPr>
                <w:lang w:val="en-US" w:eastAsia="zh-CN"/>
              </w:rPr>
              <w:t>bigint unsigned</w:t>
            </w:r>
          </w:p>
        </w:tc>
        <w:tc>
          <w:tcPr>
            <w:tcW w:w="4942" w:type="dxa"/>
            <w:vAlign w:val="center"/>
          </w:tcPr>
          <w:p w14:paraId="49476BBB">
            <w:pPr>
              <w:rPr>
                <w:rFonts w:hint="default"/>
              </w:rPr>
            </w:pPr>
            <w:r>
              <w:rPr>
                <w:lang w:val="en-US" w:eastAsia="zh-CN"/>
              </w:rPr>
              <w:t>Khóa chính của đánh giá</w:t>
            </w:r>
          </w:p>
        </w:tc>
      </w:tr>
      <w:tr w14:paraId="2CE47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35B40389">
            <w:pPr>
              <w:rPr>
                <w:rFonts w:hint="default"/>
              </w:rPr>
            </w:pPr>
            <w:r>
              <w:rPr>
                <w:lang w:val="en-US" w:eastAsia="zh-CN"/>
              </w:rPr>
              <w:t>user_id</w:t>
            </w:r>
          </w:p>
        </w:tc>
        <w:tc>
          <w:tcPr>
            <w:tcW w:w="2186" w:type="dxa"/>
            <w:vAlign w:val="center"/>
          </w:tcPr>
          <w:p w14:paraId="226C83DF">
            <w:pPr>
              <w:rPr>
                <w:rFonts w:hint="default"/>
              </w:rPr>
            </w:pPr>
            <w:r>
              <w:rPr>
                <w:lang w:val="en-US" w:eastAsia="zh-CN"/>
              </w:rPr>
              <w:t>bigint unsigned</w:t>
            </w:r>
          </w:p>
        </w:tc>
        <w:tc>
          <w:tcPr>
            <w:tcW w:w="4942" w:type="dxa"/>
            <w:vAlign w:val="center"/>
          </w:tcPr>
          <w:p w14:paraId="037CF899">
            <w:pPr>
              <w:rPr>
                <w:rFonts w:hint="default"/>
              </w:rPr>
            </w:pPr>
            <w:r>
              <w:rPr>
                <w:lang w:val="en-US" w:eastAsia="zh-CN"/>
              </w:rPr>
              <w:t>Khóa ngoại liên kết với bảng users</w:t>
            </w:r>
          </w:p>
        </w:tc>
      </w:tr>
      <w:tr w14:paraId="79173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58631DE5">
            <w:pPr>
              <w:rPr>
                <w:rFonts w:hint="default"/>
              </w:rPr>
            </w:pPr>
            <w:r>
              <w:rPr>
                <w:lang w:val="en-US" w:eastAsia="zh-CN"/>
              </w:rPr>
              <w:t>product_id</w:t>
            </w:r>
          </w:p>
        </w:tc>
        <w:tc>
          <w:tcPr>
            <w:tcW w:w="2186" w:type="dxa"/>
            <w:vAlign w:val="center"/>
          </w:tcPr>
          <w:p w14:paraId="36257C61">
            <w:pPr>
              <w:rPr>
                <w:rFonts w:hint="default"/>
              </w:rPr>
            </w:pPr>
            <w:r>
              <w:rPr>
                <w:lang w:val="en-US" w:eastAsia="zh-CN"/>
              </w:rPr>
              <w:t>bigint unsigned</w:t>
            </w:r>
          </w:p>
        </w:tc>
        <w:tc>
          <w:tcPr>
            <w:tcW w:w="4942" w:type="dxa"/>
            <w:vAlign w:val="center"/>
          </w:tcPr>
          <w:p w14:paraId="16812A90">
            <w:pPr>
              <w:rPr>
                <w:rFonts w:hint="default"/>
              </w:rPr>
            </w:pPr>
            <w:r>
              <w:rPr>
                <w:lang w:val="en-US" w:eastAsia="zh-CN"/>
              </w:rPr>
              <w:t>Khóa ngoại liên kết với bảng products</w:t>
            </w:r>
          </w:p>
        </w:tc>
      </w:tr>
      <w:tr w14:paraId="42B13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62B21AE4">
            <w:pPr>
              <w:rPr>
                <w:rFonts w:hint="default"/>
              </w:rPr>
            </w:pPr>
            <w:r>
              <w:rPr>
                <w:lang w:val="en-US" w:eastAsia="zh-CN"/>
              </w:rPr>
              <w:t>order_id</w:t>
            </w:r>
          </w:p>
        </w:tc>
        <w:tc>
          <w:tcPr>
            <w:tcW w:w="2186" w:type="dxa"/>
            <w:vAlign w:val="center"/>
          </w:tcPr>
          <w:p w14:paraId="44A3A096">
            <w:pPr>
              <w:rPr>
                <w:rFonts w:hint="default"/>
              </w:rPr>
            </w:pPr>
            <w:r>
              <w:rPr>
                <w:lang w:val="en-US" w:eastAsia="zh-CN"/>
              </w:rPr>
              <w:t>bigint unsigned</w:t>
            </w:r>
          </w:p>
        </w:tc>
        <w:tc>
          <w:tcPr>
            <w:tcW w:w="4942" w:type="dxa"/>
            <w:vAlign w:val="center"/>
          </w:tcPr>
          <w:p w14:paraId="69009589">
            <w:pPr>
              <w:rPr>
                <w:rFonts w:hint="default"/>
              </w:rPr>
            </w:pPr>
            <w:r>
              <w:rPr>
                <w:lang w:val="en-US" w:eastAsia="zh-CN"/>
              </w:rPr>
              <w:t>Khóa ngoại liên kết với bảng orders</w:t>
            </w:r>
          </w:p>
        </w:tc>
      </w:tr>
      <w:tr w14:paraId="21199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3B60CADB">
            <w:pPr>
              <w:rPr>
                <w:lang w:val="en-US" w:eastAsia="zh-CN"/>
              </w:rPr>
            </w:pPr>
            <w:r>
              <w:rPr>
                <w:lang w:val="en-US" w:eastAsia="zh-CN"/>
              </w:rPr>
              <w:t>rating</w:t>
            </w:r>
          </w:p>
        </w:tc>
        <w:tc>
          <w:tcPr>
            <w:tcW w:w="2186" w:type="dxa"/>
            <w:vAlign w:val="center"/>
          </w:tcPr>
          <w:p w14:paraId="45AEF0C4">
            <w:pPr>
              <w:rPr>
                <w:lang w:val="en-US" w:eastAsia="zh-CN"/>
              </w:rPr>
            </w:pPr>
            <w:r>
              <w:rPr>
                <w:lang w:val="en-US" w:eastAsia="zh-CN"/>
              </w:rPr>
              <w:t>int</w:t>
            </w:r>
          </w:p>
        </w:tc>
        <w:tc>
          <w:tcPr>
            <w:tcW w:w="4942" w:type="dxa"/>
            <w:vAlign w:val="center"/>
          </w:tcPr>
          <w:p w14:paraId="462AD17E">
            <w:pPr>
              <w:rPr>
                <w:lang w:val="en-US" w:eastAsia="zh-CN"/>
              </w:rPr>
            </w:pPr>
            <w:r>
              <w:rPr>
                <w:lang w:val="en-US" w:eastAsia="zh-CN"/>
              </w:rPr>
              <w:t>Số sao đánh giá, từ 1 đến 5</w:t>
            </w:r>
          </w:p>
        </w:tc>
      </w:tr>
      <w:tr w14:paraId="44E7C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386F9394">
            <w:pPr>
              <w:rPr>
                <w:lang w:val="en-US" w:eastAsia="zh-CN"/>
              </w:rPr>
            </w:pPr>
            <w:r>
              <w:rPr>
                <w:lang w:val="en-US" w:eastAsia="zh-CN"/>
              </w:rPr>
              <w:t>comment</w:t>
            </w:r>
          </w:p>
        </w:tc>
        <w:tc>
          <w:tcPr>
            <w:tcW w:w="2186" w:type="dxa"/>
            <w:vAlign w:val="center"/>
          </w:tcPr>
          <w:p w14:paraId="02DF60E6">
            <w:pPr>
              <w:rPr>
                <w:lang w:val="en-US" w:eastAsia="zh-CN"/>
              </w:rPr>
            </w:pPr>
            <w:r>
              <w:rPr>
                <w:lang w:val="en-US" w:eastAsia="zh-CN"/>
              </w:rPr>
              <w:t>text</w:t>
            </w:r>
          </w:p>
        </w:tc>
        <w:tc>
          <w:tcPr>
            <w:tcW w:w="4942" w:type="dxa"/>
            <w:vAlign w:val="center"/>
          </w:tcPr>
          <w:p w14:paraId="24A562B7">
            <w:pPr>
              <w:rPr>
                <w:lang w:val="en-US" w:eastAsia="zh-CN"/>
              </w:rPr>
            </w:pPr>
            <w:r>
              <w:rPr>
                <w:lang w:val="en-US" w:eastAsia="zh-CN"/>
              </w:rPr>
              <w:t>Nội dung nhận xét của người dùng</w:t>
            </w:r>
          </w:p>
        </w:tc>
      </w:tr>
      <w:tr w14:paraId="069C9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65B67FB8">
            <w:pPr>
              <w:rPr>
                <w:lang w:val="en-US" w:eastAsia="zh-CN"/>
              </w:rPr>
            </w:pPr>
            <w:r>
              <w:rPr>
                <w:lang w:val="en-US" w:eastAsia="zh-CN"/>
              </w:rPr>
              <w:t>created_at</w:t>
            </w:r>
          </w:p>
        </w:tc>
        <w:tc>
          <w:tcPr>
            <w:tcW w:w="2186" w:type="dxa"/>
            <w:vAlign w:val="center"/>
          </w:tcPr>
          <w:p w14:paraId="5125EE9B">
            <w:pPr>
              <w:rPr>
                <w:lang w:val="en-US" w:eastAsia="zh-CN"/>
              </w:rPr>
            </w:pPr>
            <w:r>
              <w:rPr>
                <w:lang w:val="en-US" w:eastAsia="zh-CN"/>
              </w:rPr>
              <w:t>timestamp</w:t>
            </w:r>
          </w:p>
        </w:tc>
        <w:tc>
          <w:tcPr>
            <w:tcW w:w="4942" w:type="dxa"/>
            <w:vAlign w:val="center"/>
          </w:tcPr>
          <w:p w14:paraId="37F51832">
            <w:pPr>
              <w:rPr>
                <w:lang w:val="en-US" w:eastAsia="zh-CN"/>
              </w:rPr>
            </w:pPr>
            <w:r>
              <w:rPr>
                <w:lang w:val="en-US" w:eastAsia="zh-CN"/>
              </w:rPr>
              <w:t>Thời gian tạo đánh giá</w:t>
            </w:r>
          </w:p>
        </w:tc>
      </w:tr>
      <w:tr w14:paraId="086A8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51575776">
            <w:pPr>
              <w:rPr>
                <w:lang w:val="en-US" w:eastAsia="zh-CN"/>
              </w:rPr>
            </w:pPr>
            <w:r>
              <w:rPr>
                <w:lang w:val="en-US" w:eastAsia="zh-CN"/>
              </w:rPr>
              <w:t>updated_at</w:t>
            </w:r>
          </w:p>
        </w:tc>
        <w:tc>
          <w:tcPr>
            <w:tcW w:w="2186" w:type="dxa"/>
            <w:vAlign w:val="center"/>
          </w:tcPr>
          <w:p w14:paraId="5F66FCDA">
            <w:pPr>
              <w:rPr>
                <w:lang w:val="en-US" w:eastAsia="zh-CN"/>
              </w:rPr>
            </w:pPr>
            <w:r>
              <w:rPr>
                <w:lang w:val="en-US" w:eastAsia="zh-CN"/>
              </w:rPr>
              <w:t>timestamp</w:t>
            </w:r>
          </w:p>
        </w:tc>
        <w:tc>
          <w:tcPr>
            <w:tcW w:w="4942" w:type="dxa"/>
            <w:vAlign w:val="center"/>
          </w:tcPr>
          <w:p w14:paraId="26F7B643">
            <w:pPr>
              <w:rPr>
                <w:lang w:val="en-US" w:eastAsia="zh-CN"/>
              </w:rPr>
            </w:pPr>
            <w:r>
              <w:rPr>
                <w:lang w:val="en-US" w:eastAsia="zh-CN"/>
              </w:rPr>
              <w:t>Thời gian cập nhật đánh giá</w:t>
            </w:r>
          </w:p>
        </w:tc>
      </w:tr>
    </w:tbl>
    <w:p w14:paraId="2E4219B2">
      <w:pPr>
        <w:bidi w:val="0"/>
        <w:ind w:firstLine="720" w:firstLineChars="0"/>
        <w:rPr>
          <w:rFonts w:hint="default"/>
          <w:lang w:val="vi-VN"/>
        </w:rPr>
      </w:pPr>
      <w:r>
        <w:rPr>
          <w:rFonts w:hint="default"/>
        </w:rPr>
        <w:t>Bảng reviews có ràng buộc duy nhất trên tổ hợp user_id, product_id, order_id, nhằm đảm bảo mỗi người dùng chỉ đánh giá một sản phẩm trong một đơn hàng</w:t>
      </w:r>
      <w:r>
        <w:rPr>
          <w:rFonts w:hint="default"/>
          <w:lang w:val="vi-VN"/>
        </w:rPr>
        <w:t>.</w:t>
      </w:r>
    </w:p>
    <w:p w14:paraId="6B7E2F38">
      <w:pPr>
        <w:pStyle w:val="4"/>
        <w:bidi w:val="0"/>
        <w:rPr>
          <w:rFonts w:hint="default"/>
        </w:rPr>
      </w:pPr>
      <w:bookmarkStart w:id="183" w:name="_Toc11250"/>
      <w:r>
        <w:rPr>
          <w:rFonts w:hint="default"/>
        </w:rPr>
        <w:t>3.6.9. Bảng coupons</w:t>
      </w:r>
      <w:bookmarkEnd w:id="183"/>
    </w:p>
    <w:p w14:paraId="16295741">
      <w:pPr>
        <w:bidi w:val="0"/>
        <w:ind w:firstLine="720" w:firstLineChars="0"/>
        <w:rPr>
          <w:rFonts w:hint="default"/>
        </w:rPr>
      </w:pPr>
      <w:r>
        <w:rPr>
          <w:rFonts w:hint="default"/>
        </w:rPr>
        <w:t>Bảng coupons dùng để lưu trữ thông tin mã giảm giá trong hệ thống. Người dùng có thể nhập mã giảm giá trong quá trình đặt hàng để được giảm một phần giá trị đơn hàng.</w:t>
      </w:r>
    </w:p>
    <w:p w14:paraId="25883186">
      <w:pPr>
        <w:pStyle w:val="23"/>
        <w:bidi w:val="0"/>
        <w:ind w:firstLine="720" w:firstLineChars="0"/>
        <w:rPr>
          <w:lang w:val="vi-VN"/>
        </w:rPr>
      </w:pPr>
      <w:bookmarkStart w:id="184" w:name="_Toc19488"/>
      <w:bookmarkStart w:id="185" w:name="_Toc12873"/>
      <w:bookmarkStart w:id="186" w:name="_Toc23593"/>
      <w:r>
        <w:t xml:space="preserve">Bảng 3. </w:t>
      </w:r>
      <w:r>
        <w:fldChar w:fldCharType="begin"/>
      </w:r>
      <w:r>
        <w:instrText xml:space="preserve"> SEQ Bảng_3. \* ARABIC </w:instrText>
      </w:r>
      <w:r>
        <w:fldChar w:fldCharType="separate"/>
      </w:r>
      <w:r>
        <w:t>9</w:t>
      </w:r>
      <w:r>
        <w:fldChar w:fldCharType="end"/>
      </w:r>
      <w:r>
        <w:rPr>
          <w:lang w:val="vi-VN"/>
        </w:rPr>
        <w:t>: Bảng coupons</w:t>
      </w:r>
      <w:bookmarkEnd w:id="184"/>
      <w:bookmarkEnd w:id="185"/>
      <w:bookmarkEnd w:id="186"/>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9"/>
        <w:gridCol w:w="2186"/>
        <w:gridCol w:w="4942"/>
      </w:tblGrid>
      <w:tr w14:paraId="3ED2C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3743F041">
            <w:pPr>
              <w:jc w:val="center"/>
              <w:rPr>
                <w:rFonts w:hint="default"/>
                <w:b/>
                <w:bCs/>
              </w:rPr>
            </w:pPr>
            <w:r>
              <w:rPr>
                <w:b/>
                <w:bCs/>
                <w:lang w:val="en-US" w:eastAsia="zh-CN"/>
              </w:rPr>
              <w:t>Tên trường</w:t>
            </w:r>
          </w:p>
        </w:tc>
        <w:tc>
          <w:tcPr>
            <w:tcW w:w="2186" w:type="dxa"/>
            <w:vAlign w:val="center"/>
          </w:tcPr>
          <w:p w14:paraId="2A1985C9">
            <w:pPr>
              <w:jc w:val="center"/>
              <w:rPr>
                <w:rFonts w:hint="default"/>
                <w:b/>
                <w:bCs/>
              </w:rPr>
            </w:pPr>
            <w:r>
              <w:rPr>
                <w:b/>
                <w:bCs/>
                <w:lang w:val="en-US" w:eastAsia="zh-CN"/>
              </w:rPr>
              <w:t>Kiểu dữ liệu</w:t>
            </w:r>
          </w:p>
        </w:tc>
        <w:tc>
          <w:tcPr>
            <w:tcW w:w="4942" w:type="dxa"/>
            <w:vAlign w:val="center"/>
          </w:tcPr>
          <w:p w14:paraId="612592A0">
            <w:pPr>
              <w:jc w:val="center"/>
              <w:rPr>
                <w:rFonts w:hint="default"/>
                <w:b/>
                <w:bCs/>
              </w:rPr>
            </w:pPr>
            <w:r>
              <w:rPr>
                <w:b/>
                <w:bCs/>
                <w:lang w:val="en-US" w:eastAsia="zh-CN"/>
              </w:rPr>
              <w:t>Mô tả</w:t>
            </w:r>
          </w:p>
        </w:tc>
      </w:tr>
      <w:tr w14:paraId="50556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62C17BD4">
            <w:pPr>
              <w:rPr>
                <w:rFonts w:hint="default"/>
              </w:rPr>
            </w:pPr>
            <w:r>
              <w:rPr>
                <w:lang w:val="en-US" w:eastAsia="zh-CN"/>
              </w:rPr>
              <w:t>id</w:t>
            </w:r>
          </w:p>
        </w:tc>
        <w:tc>
          <w:tcPr>
            <w:tcW w:w="2186" w:type="dxa"/>
            <w:vAlign w:val="center"/>
          </w:tcPr>
          <w:p w14:paraId="4E8A2F7F">
            <w:pPr>
              <w:rPr>
                <w:rFonts w:hint="default"/>
              </w:rPr>
            </w:pPr>
            <w:r>
              <w:rPr>
                <w:lang w:val="en-US" w:eastAsia="zh-CN"/>
              </w:rPr>
              <w:t>bigint unsigned</w:t>
            </w:r>
          </w:p>
        </w:tc>
        <w:tc>
          <w:tcPr>
            <w:tcW w:w="4942" w:type="dxa"/>
            <w:vAlign w:val="center"/>
          </w:tcPr>
          <w:p w14:paraId="29668BB8">
            <w:pPr>
              <w:rPr>
                <w:rFonts w:hint="default"/>
              </w:rPr>
            </w:pPr>
            <w:r>
              <w:rPr>
                <w:lang w:val="en-US" w:eastAsia="zh-CN"/>
              </w:rPr>
              <w:t>Khóa chính của mã giảm giá</w:t>
            </w:r>
          </w:p>
        </w:tc>
      </w:tr>
      <w:tr w14:paraId="7F600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76208D96">
            <w:pPr>
              <w:rPr>
                <w:rFonts w:hint="default"/>
              </w:rPr>
            </w:pPr>
            <w:r>
              <w:rPr>
                <w:lang w:val="en-US" w:eastAsia="zh-CN"/>
              </w:rPr>
              <w:t>code</w:t>
            </w:r>
          </w:p>
        </w:tc>
        <w:tc>
          <w:tcPr>
            <w:tcW w:w="2186" w:type="dxa"/>
            <w:vAlign w:val="center"/>
          </w:tcPr>
          <w:p w14:paraId="41CEDF62">
            <w:pPr>
              <w:rPr>
                <w:rFonts w:hint="default"/>
              </w:rPr>
            </w:pPr>
            <w:r>
              <w:rPr>
                <w:lang w:val="en-US" w:eastAsia="zh-CN"/>
              </w:rPr>
              <w:t>varchar(50)</w:t>
            </w:r>
          </w:p>
        </w:tc>
        <w:tc>
          <w:tcPr>
            <w:tcW w:w="4942" w:type="dxa"/>
            <w:vAlign w:val="center"/>
          </w:tcPr>
          <w:p w14:paraId="3E03151C">
            <w:pPr>
              <w:rPr>
                <w:rFonts w:hint="default"/>
              </w:rPr>
            </w:pPr>
            <w:r>
              <w:rPr>
                <w:lang w:val="en-US" w:eastAsia="zh-CN"/>
              </w:rPr>
              <w:t>Mã giảm giá, không được trùng lặp</w:t>
            </w:r>
          </w:p>
        </w:tc>
      </w:tr>
      <w:tr w14:paraId="63235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54CE5D2E">
            <w:pPr>
              <w:rPr>
                <w:rFonts w:hint="default"/>
              </w:rPr>
            </w:pPr>
            <w:r>
              <w:rPr>
                <w:lang w:val="en-US" w:eastAsia="zh-CN"/>
              </w:rPr>
              <w:t>discount_percent</w:t>
            </w:r>
          </w:p>
        </w:tc>
        <w:tc>
          <w:tcPr>
            <w:tcW w:w="2186" w:type="dxa"/>
            <w:vAlign w:val="center"/>
          </w:tcPr>
          <w:p w14:paraId="688C1949">
            <w:pPr>
              <w:rPr>
                <w:rFonts w:hint="default"/>
              </w:rPr>
            </w:pPr>
            <w:r>
              <w:rPr>
                <w:lang w:val="en-US" w:eastAsia="zh-CN"/>
              </w:rPr>
              <w:t>int</w:t>
            </w:r>
          </w:p>
        </w:tc>
        <w:tc>
          <w:tcPr>
            <w:tcW w:w="4942" w:type="dxa"/>
            <w:vAlign w:val="center"/>
          </w:tcPr>
          <w:p w14:paraId="4D277D9D">
            <w:pPr>
              <w:rPr>
                <w:rFonts w:hint="default"/>
              </w:rPr>
            </w:pPr>
            <w:r>
              <w:rPr>
                <w:lang w:val="en-US" w:eastAsia="zh-CN"/>
              </w:rPr>
              <w:t>Phần trăm giảm giá</w:t>
            </w:r>
          </w:p>
        </w:tc>
      </w:tr>
      <w:tr w14:paraId="12191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72060F0F">
            <w:pPr>
              <w:rPr>
                <w:rFonts w:hint="default"/>
              </w:rPr>
            </w:pPr>
            <w:r>
              <w:rPr>
                <w:lang w:val="en-US" w:eastAsia="zh-CN"/>
              </w:rPr>
              <w:t>is_active</w:t>
            </w:r>
          </w:p>
        </w:tc>
        <w:tc>
          <w:tcPr>
            <w:tcW w:w="2186" w:type="dxa"/>
            <w:vAlign w:val="center"/>
          </w:tcPr>
          <w:p w14:paraId="0E4F4717">
            <w:pPr>
              <w:rPr>
                <w:rFonts w:hint="default"/>
              </w:rPr>
            </w:pPr>
            <w:r>
              <w:rPr>
                <w:lang w:val="en-US" w:eastAsia="zh-CN"/>
              </w:rPr>
              <w:t>tinyint(1)</w:t>
            </w:r>
          </w:p>
        </w:tc>
        <w:tc>
          <w:tcPr>
            <w:tcW w:w="4942" w:type="dxa"/>
            <w:vAlign w:val="center"/>
          </w:tcPr>
          <w:p w14:paraId="433F30E8">
            <w:pPr>
              <w:rPr>
                <w:rFonts w:hint="default"/>
              </w:rPr>
            </w:pPr>
            <w:r>
              <w:rPr>
                <w:lang w:val="en-US" w:eastAsia="zh-CN"/>
              </w:rPr>
              <w:t>Trạng thái hoạt động của mã giảm giá</w:t>
            </w:r>
          </w:p>
        </w:tc>
      </w:tr>
      <w:tr w14:paraId="3C7B2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38CFE8D3">
            <w:pPr>
              <w:rPr>
                <w:lang w:val="en-US" w:eastAsia="zh-CN"/>
              </w:rPr>
            </w:pPr>
            <w:r>
              <w:rPr>
                <w:lang w:val="en-US" w:eastAsia="zh-CN"/>
              </w:rPr>
              <w:t>created_at</w:t>
            </w:r>
          </w:p>
        </w:tc>
        <w:tc>
          <w:tcPr>
            <w:tcW w:w="2186" w:type="dxa"/>
            <w:vAlign w:val="center"/>
          </w:tcPr>
          <w:p w14:paraId="04BBDBB7">
            <w:pPr>
              <w:rPr>
                <w:lang w:val="en-US" w:eastAsia="zh-CN"/>
              </w:rPr>
            </w:pPr>
            <w:r>
              <w:rPr>
                <w:lang w:val="en-US" w:eastAsia="zh-CN"/>
              </w:rPr>
              <w:t>timestamp</w:t>
            </w:r>
          </w:p>
        </w:tc>
        <w:tc>
          <w:tcPr>
            <w:tcW w:w="4942" w:type="dxa"/>
            <w:vAlign w:val="center"/>
          </w:tcPr>
          <w:p w14:paraId="678256B0">
            <w:pPr>
              <w:rPr>
                <w:lang w:val="en-US" w:eastAsia="zh-CN"/>
              </w:rPr>
            </w:pPr>
            <w:r>
              <w:rPr>
                <w:lang w:val="en-US" w:eastAsia="zh-CN"/>
              </w:rPr>
              <w:t>Thời gian tạo mã giảm giá</w:t>
            </w:r>
          </w:p>
        </w:tc>
      </w:tr>
      <w:tr w14:paraId="05F32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238E817B">
            <w:pPr>
              <w:rPr>
                <w:lang w:val="en-US" w:eastAsia="zh-CN"/>
              </w:rPr>
            </w:pPr>
            <w:r>
              <w:rPr>
                <w:lang w:val="en-US" w:eastAsia="zh-CN"/>
              </w:rPr>
              <w:t>updated_at</w:t>
            </w:r>
          </w:p>
        </w:tc>
        <w:tc>
          <w:tcPr>
            <w:tcW w:w="2186" w:type="dxa"/>
            <w:vAlign w:val="center"/>
          </w:tcPr>
          <w:p w14:paraId="5922E660">
            <w:pPr>
              <w:rPr>
                <w:lang w:val="en-US" w:eastAsia="zh-CN"/>
              </w:rPr>
            </w:pPr>
            <w:r>
              <w:rPr>
                <w:lang w:val="en-US" w:eastAsia="zh-CN"/>
              </w:rPr>
              <w:t>timestamp</w:t>
            </w:r>
          </w:p>
        </w:tc>
        <w:tc>
          <w:tcPr>
            <w:tcW w:w="4942" w:type="dxa"/>
            <w:vAlign w:val="center"/>
          </w:tcPr>
          <w:p w14:paraId="28D8819B">
            <w:pPr>
              <w:rPr>
                <w:lang w:val="en-US" w:eastAsia="zh-CN"/>
              </w:rPr>
            </w:pPr>
            <w:r>
              <w:rPr>
                <w:lang w:val="en-US" w:eastAsia="zh-CN"/>
              </w:rPr>
              <w:t>Thời gian cập nhật mã giảm giá</w:t>
            </w:r>
          </w:p>
        </w:tc>
      </w:tr>
    </w:tbl>
    <w:p w14:paraId="6A871105">
      <w:pPr>
        <w:bidi w:val="0"/>
        <w:ind w:firstLine="720" w:firstLineChars="0"/>
        <w:rPr>
          <w:rFonts w:hint="default"/>
        </w:rPr>
      </w:pPr>
      <w:r>
        <w:rPr>
          <w:rFonts w:hint="default"/>
        </w:rPr>
        <w:t>Trường code được đặt ràng buộc duy nhất để đảm bảo không có hai mã giảm giá giống nhau trong hệ thống. Trường is_active giúp quản trị viên bật hoặc tắt mã giảm giá khi cần thiết.</w:t>
      </w:r>
    </w:p>
    <w:p w14:paraId="0EC09AF3">
      <w:pPr>
        <w:pStyle w:val="4"/>
        <w:bidi w:val="0"/>
        <w:rPr>
          <w:rFonts w:hint="default"/>
        </w:rPr>
      </w:pPr>
      <w:bookmarkStart w:id="187" w:name="_Toc1932"/>
      <w:r>
        <w:rPr>
          <w:rFonts w:hint="default"/>
        </w:rPr>
        <w:t>3.6.10. Bảng notifications</w:t>
      </w:r>
      <w:bookmarkEnd w:id="187"/>
    </w:p>
    <w:p w14:paraId="199523A8">
      <w:pPr>
        <w:bidi w:val="0"/>
        <w:ind w:firstLine="720" w:firstLineChars="0"/>
        <w:rPr>
          <w:rFonts w:hint="default"/>
        </w:rPr>
      </w:pPr>
      <w:r>
        <w:rPr>
          <w:rFonts w:hint="default"/>
        </w:rPr>
        <w:t>Bảng notifications dùng để lưu trữ các thông báo trong hệ thống. Thông báo có thể dành cho quản trị viên hoặc người dùng, ví dụ: thông báo đơn hàng mới, đặt hàng thành công, cập nhật trạng thái đơn hàng, thêm sản phẩm mới, thêm danh mục hoặc tạo mã giảm giá.</w:t>
      </w:r>
    </w:p>
    <w:p w14:paraId="09E9DA5D">
      <w:pPr>
        <w:pStyle w:val="23"/>
        <w:bidi w:val="0"/>
        <w:ind w:firstLine="720" w:firstLineChars="0"/>
        <w:rPr>
          <w:rFonts w:hint="default"/>
          <w:lang w:val="vi-VN"/>
        </w:rPr>
      </w:pPr>
      <w:bookmarkStart w:id="188" w:name="_Toc16035"/>
      <w:bookmarkStart w:id="189" w:name="_Toc30241"/>
      <w:bookmarkStart w:id="190" w:name="_Toc17482"/>
      <w:r>
        <w:t xml:space="preserve">Bảng 3. </w:t>
      </w:r>
      <w:r>
        <w:fldChar w:fldCharType="begin"/>
      </w:r>
      <w:r>
        <w:instrText xml:space="preserve"> SEQ Bảng_3. \* ARABIC </w:instrText>
      </w:r>
      <w:r>
        <w:fldChar w:fldCharType="separate"/>
      </w:r>
      <w:r>
        <w:t>10</w:t>
      </w:r>
      <w:r>
        <w:fldChar w:fldCharType="end"/>
      </w:r>
      <w:r>
        <w:rPr>
          <w:lang w:val="vi-VN"/>
        </w:rPr>
        <w:t>: Bảng notifications</w:t>
      </w:r>
      <w:bookmarkEnd w:id="188"/>
      <w:bookmarkEnd w:id="189"/>
      <w:bookmarkEnd w:id="190"/>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9"/>
        <w:gridCol w:w="2186"/>
        <w:gridCol w:w="4942"/>
      </w:tblGrid>
      <w:tr w14:paraId="26023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6890E8F8">
            <w:pPr>
              <w:jc w:val="center"/>
              <w:rPr>
                <w:rFonts w:hint="default"/>
                <w:b/>
                <w:bCs/>
              </w:rPr>
            </w:pPr>
            <w:r>
              <w:rPr>
                <w:b/>
                <w:bCs/>
                <w:lang w:val="en-US" w:eastAsia="zh-CN"/>
              </w:rPr>
              <w:t>Tên trường</w:t>
            </w:r>
          </w:p>
        </w:tc>
        <w:tc>
          <w:tcPr>
            <w:tcW w:w="2186" w:type="dxa"/>
            <w:vAlign w:val="center"/>
          </w:tcPr>
          <w:p w14:paraId="5374D5E2">
            <w:pPr>
              <w:jc w:val="center"/>
              <w:rPr>
                <w:rFonts w:hint="default"/>
                <w:b/>
                <w:bCs/>
              </w:rPr>
            </w:pPr>
            <w:r>
              <w:rPr>
                <w:b/>
                <w:bCs/>
                <w:lang w:val="en-US" w:eastAsia="zh-CN"/>
              </w:rPr>
              <w:t>Kiểu dữ liệu</w:t>
            </w:r>
          </w:p>
        </w:tc>
        <w:tc>
          <w:tcPr>
            <w:tcW w:w="4942" w:type="dxa"/>
            <w:vAlign w:val="center"/>
          </w:tcPr>
          <w:p w14:paraId="0B7D3932">
            <w:pPr>
              <w:jc w:val="center"/>
              <w:rPr>
                <w:rFonts w:hint="default"/>
                <w:b/>
                <w:bCs/>
              </w:rPr>
            </w:pPr>
            <w:r>
              <w:rPr>
                <w:b/>
                <w:bCs/>
                <w:lang w:val="en-US" w:eastAsia="zh-CN"/>
              </w:rPr>
              <w:t>Mô tả</w:t>
            </w:r>
          </w:p>
        </w:tc>
      </w:tr>
      <w:tr w14:paraId="75EE9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6BD096D1">
            <w:pPr>
              <w:rPr>
                <w:rFonts w:hint="default"/>
              </w:rPr>
            </w:pPr>
            <w:r>
              <w:rPr>
                <w:lang w:val="en-US" w:eastAsia="zh-CN"/>
              </w:rPr>
              <w:t>id</w:t>
            </w:r>
          </w:p>
        </w:tc>
        <w:tc>
          <w:tcPr>
            <w:tcW w:w="2186" w:type="dxa"/>
            <w:vAlign w:val="center"/>
          </w:tcPr>
          <w:p w14:paraId="2B431D81">
            <w:pPr>
              <w:rPr>
                <w:rFonts w:hint="default"/>
              </w:rPr>
            </w:pPr>
            <w:r>
              <w:rPr>
                <w:lang w:val="en-US" w:eastAsia="zh-CN"/>
              </w:rPr>
              <w:t>bigint unsigned</w:t>
            </w:r>
          </w:p>
        </w:tc>
        <w:tc>
          <w:tcPr>
            <w:tcW w:w="4942" w:type="dxa"/>
            <w:vAlign w:val="center"/>
          </w:tcPr>
          <w:p w14:paraId="00F2C026">
            <w:pPr>
              <w:rPr>
                <w:rFonts w:hint="default"/>
              </w:rPr>
            </w:pPr>
            <w:r>
              <w:rPr>
                <w:lang w:val="en-US" w:eastAsia="zh-CN"/>
              </w:rPr>
              <w:t>Khóa chính của thông báo</w:t>
            </w:r>
          </w:p>
        </w:tc>
      </w:tr>
      <w:tr w14:paraId="67AE4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390CE5F7">
            <w:pPr>
              <w:rPr>
                <w:rFonts w:hint="default"/>
              </w:rPr>
            </w:pPr>
            <w:r>
              <w:rPr>
                <w:lang w:val="en-US" w:eastAsia="zh-CN"/>
              </w:rPr>
              <w:t>user_id</w:t>
            </w:r>
          </w:p>
        </w:tc>
        <w:tc>
          <w:tcPr>
            <w:tcW w:w="2186" w:type="dxa"/>
            <w:vAlign w:val="center"/>
          </w:tcPr>
          <w:p w14:paraId="18864804">
            <w:pPr>
              <w:rPr>
                <w:rFonts w:hint="default"/>
              </w:rPr>
            </w:pPr>
            <w:r>
              <w:rPr>
                <w:lang w:val="en-US" w:eastAsia="zh-CN"/>
              </w:rPr>
              <w:t>bigint unsigned</w:t>
            </w:r>
          </w:p>
        </w:tc>
        <w:tc>
          <w:tcPr>
            <w:tcW w:w="4942" w:type="dxa"/>
            <w:vAlign w:val="center"/>
          </w:tcPr>
          <w:p w14:paraId="36C0136B">
            <w:pPr>
              <w:rPr>
                <w:rFonts w:hint="default"/>
              </w:rPr>
            </w:pPr>
            <w:r>
              <w:rPr>
                <w:lang w:val="en-US" w:eastAsia="zh-CN"/>
              </w:rPr>
              <w:t>Khóa ngoại liên kết với người dùng, có thể rỗng nếu là thông báo chung</w:t>
            </w:r>
          </w:p>
        </w:tc>
      </w:tr>
      <w:tr w14:paraId="479B7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6D9690B4">
            <w:pPr>
              <w:rPr>
                <w:rFonts w:hint="default"/>
              </w:rPr>
            </w:pPr>
            <w:r>
              <w:rPr>
                <w:lang w:val="en-US" w:eastAsia="zh-CN"/>
              </w:rPr>
              <w:t>type</w:t>
            </w:r>
          </w:p>
        </w:tc>
        <w:tc>
          <w:tcPr>
            <w:tcW w:w="2186" w:type="dxa"/>
            <w:vAlign w:val="center"/>
          </w:tcPr>
          <w:p w14:paraId="30F784E8">
            <w:pPr>
              <w:rPr>
                <w:rFonts w:hint="default"/>
              </w:rPr>
            </w:pPr>
            <w:r>
              <w:rPr>
                <w:lang w:val="en-US" w:eastAsia="zh-CN"/>
              </w:rPr>
              <w:t>varchar(100)</w:t>
            </w:r>
          </w:p>
        </w:tc>
        <w:tc>
          <w:tcPr>
            <w:tcW w:w="4942" w:type="dxa"/>
            <w:vAlign w:val="center"/>
          </w:tcPr>
          <w:p w14:paraId="35BC5426">
            <w:pPr>
              <w:rPr>
                <w:rFonts w:hint="default"/>
              </w:rPr>
            </w:pPr>
            <w:r>
              <w:rPr>
                <w:lang w:val="en-US" w:eastAsia="zh-CN"/>
              </w:rPr>
              <w:t>Loại thông báo</w:t>
            </w:r>
          </w:p>
        </w:tc>
      </w:tr>
      <w:tr w14:paraId="514CA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349C8DAE">
            <w:pPr>
              <w:rPr>
                <w:rFonts w:hint="default"/>
              </w:rPr>
            </w:pPr>
            <w:r>
              <w:rPr>
                <w:lang w:val="en-US" w:eastAsia="zh-CN"/>
              </w:rPr>
              <w:t>title</w:t>
            </w:r>
          </w:p>
        </w:tc>
        <w:tc>
          <w:tcPr>
            <w:tcW w:w="2186" w:type="dxa"/>
            <w:vAlign w:val="center"/>
          </w:tcPr>
          <w:p w14:paraId="2E9D3AC9">
            <w:pPr>
              <w:rPr>
                <w:rFonts w:hint="default"/>
              </w:rPr>
            </w:pPr>
            <w:r>
              <w:rPr>
                <w:lang w:val="en-US" w:eastAsia="zh-CN"/>
              </w:rPr>
              <w:t>varchar(255)</w:t>
            </w:r>
          </w:p>
        </w:tc>
        <w:tc>
          <w:tcPr>
            <w:tcW w:w="4942" w:type="dxa"/>
            <w:vAlign w:val="center"/>
          </w:tcPr>
          <w:p w14:paraId="57463C6C">
            <w:pPr>
              <w:rPr>
                <w:rFonts w:hint="default"/>
              </w:rPr>
            </w:pPr>
            <w:r>
              <w:rPr>
                <w:lang w:val="en-US" w:eastAsia="zh-CN"/>
              </w:rPr>
              <w:t>Tiêu đề thông báo</w:t>
            </w:r>
          </w:p>
        </w:tc>
      </w:tr>
      <w:tr w14:paraId="611D6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29684C17">
            <w:pPr>
              <w:rPr>
                <w:lang w:val="en-US" w:eastAsia="zh-CN"/>
              </w:rPr>
            </w:pPr>
            <w:r>
              <w:rPr>
                <w:lang w:val="en-US" w:eastAsia="zh-CN"/>
              </w:rPr>
              <w:t>message</w:t>
            </w:r>
          </w:p>
        </w:tc>
        <w:tc>
          <w:tcPr>
            <w:tcW w:w="2186" w:type="dxa"/>
            <w:vAlign w:val="center"/>
          </w:tcPr>
          <w:p w14:paraId="14DB82BF">
            <w:pPr>
              <w:rPr>
                <w:lang w:val="en-US" w:eastAsia="zh-CN"/>
              </w:rPr>
            </w:pPr>
            <w:r>
              <w:rPr>
                <w:lang w:val="en-US" w:eastAsia="zh-CN"/>
              </w:rPr>
              <w:t>text</w:t>
            </w:r>
          </w:p>
        </w:tc>
        <w:tc>
          <w:tcPr>
            <w:tcW w:w="4942" w:type="dxa"/>
            <w:vAlign w:val="center"/>
          </w:tcPr>
          <w:p w14:paraId="4FC26FA3">
            <w:pPr>
              <w:rPr>
                <w:lang w:val="en-US" w:eastAsia="zh-CN"/>
              </w:rPr>
            </w:pPr>
            <w:r>
              <w:rPr>
                <w:lang w:val="en-US" w:eastAsia="zh-CN"/>
              </w:rPr>
              <w:t>Nội dung thông báo</w:t>
            </w:r>
          </w:p>
        </w:tc>
      </w:tr>
      <w:tr w14:paraId="77FCA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5998FC21">
            <w:pPr>
              <w:rPr>
                <w:lang w:val="en-US" w:eastAsia="zh-CN"/>
              </w:rPr>
            </w:pPr>
            <w:r>
              <w:rPr>
                <w:lang w:val="en-US" w:eastAsia="zh-CN"/>
              </w:rPr>
              <w:t>data</w:t>
            </w:r>
          </w:p>
        </w:tc>
        <w:tc>
          <w:tcPr>
            <w:tcW w:w="2186" w:type="dxa"/>
            <w:vAlign w:val="center"/>
          </w:tcPr>
          <w:p w14:paraId="75350999">
            <w:pPr>
              <w:rPr>
                <w:lang w:val="en-US" w:eastAsia="zh-CN"/>
              </w:rPr>
            </w:pPr>
            <w:r>
              <w:rPr>
                <w:lang w:val="en-US" w:eastAsia="zh-CN"/>
              </w:rPr>
              <w:t>json</w:t>
            </w:r>
          </w:p>
        </w:tc>
        <w:tc>
          <w:tcPr>
            <w:tcW w:w="4942" w:type="dxa"/>
            <w:vAlign w:val="center"/>
          </w:tcPr>
          <w:p w14:paraId="184C058E">
            <w:pPr>
              <w:rPr>
                <w:lang w:val="en-US" w:eastAsia="zh-CN"/>
              </w:rPr>
            </w:pPr>
            <w:r>
              <w:rPr>
                <w:lang w:val="en-US" w:eastAsia="zh-CN"/>
              </w:rPr>
              <w:t>Dữ liệu bổ sung của thông báo</w:t>
            </w:r>
          </w:p>
        </w:tc>
      </w:tr>
      <w:tr w14:paraId="4FFB2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3ADE1E4F">
            <w:pPr>
              <w:rPr>
                <w:lang w:val="en-US" w:eastAsia="zh-CN"/>
              </w:rPr>
            </w:pPr>
            <w:r>
              <w:rPr>
                <w:lang w:val="en-US" w:eastAsia="zh-CN"/>
              </w:rPr>
              <w:t>is_read</w:t>
            </w:r>
          </w:p>
        </w:tc>
        <w:tc>
          <w:tcPr>
            <w:tcW w:w="2186" w:type="dxa"/>
            <w:vAlign w:val="center"/>
          </w:tcPr>
          <w:p w14:paraId="32B51983">
            <w:pPr>
              <w:rPr>
                <w:lang w:val="en-US" w:eastAsia="zh-CN"/>
              </w:rPr>
            </w:pPr>
            <w:r>
              <w:rPr>
                <w:lang w:val="en-US" w:eastAsia="zh-CN"/>
              </w:rPr>
              <w:t>tinyint(1)</w:t>
            </w:r>
          </w:p>
        </w:tc>
        <w:tc>
          <w:tcPr>
            <w:tcW w:w="4942" w:type="dxa"/>
            <w:vAlign w:val="center"/>
          </w:tcPr>
          <w:p w14:paraId="5C36BF9C">
            <w:pPr>
              <w:rPr>
                <w:lang w:val="en-US" w:eastAsia="zh-CN"/>
              </w:rPr>
            </w:pPr>
            <w:r>
              <w:rPr>
                <w:lang w:val="en-US" w:eastAsia="zh-CN"/>
              </w:rPr>
              <w:t>Trạng thái đã đọc hoặc chưa đọc</w:t>
            </w:r>
          </w:p>
        </w:tc>
      </w:tr>
      <w:tr w14:paraId="1AB8D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57E989EF">
            <w:pPr>
              <w:rPr>
                <w:lang w:val="en-US" w:eastAsia="zh-CN"/>
              </w:rPr>
            </w:pPr>
            <w:r>
              <w:rPr>
                <w:lang w:val="en-US" w:eastAsia="zh-CN"/>
              </w:rPr>
              <w:t>created_at</w:t>
            </w:r>
          </w:p>
        </w:tc>
        <w:tc>
          <w:tcPr>
            <w:tcW w:w="2186" w:type="dxa"/>
            <w:vAlign w:val="center"/>
          </w:tcPr>
          <w:p w14:paraId="2012803C">
            <w:pPr>
              <w:rPr>
                <w:lang w:val="en-US" w:eastAsia="zh-CN"/>
              </w:rPr>
            </w:pPr>
            <w:r>
              <w:rPr>
                <w:lang w:val="en-US" w:eastAsia="zh-CN"/>
              </w:rPr>
              <w:t>timestamp</w:t>
            </w:r>
          </w:p>
        </w:tc>
        <w:tc>
          <w:tcPr>
            <w:tcW w:w="4942" w:type="dxa"/>
            <w:vAlign w:val="center"/>
          </w:tcPr>
          <w:p w14:paraId="1A2A8279">
            <w:pPr>
              <w:rPr>
                <w:lang w:val="en-US" w:eastAsia="zh-CN"/>
              </w:rPr>
            </w:pPr>
            <w:r>
              <w:rPr>
                <w:lang w:val="en-US" w:eastAsia="zh-CN"/>
              </w:rPr>
              <w:t>Thời gian tạo thông báo</w:t>
            </w:r>
          </w:p>
        </w:tc>
      </w:tr>
      <w:tr w14:paraId="70B46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74EBB93A">
            <w:pPr>
              <w:rPr>
                <w:lang w:val="en-US" w:eastAsia="zh-CN"/>
              </w:rPr>
            </w:pPr>
            <w:r>
              <w:rPr>
                <w:lang w:val="en-US" w:eastAsia="zh-CN"/>
              </w:rPr>
              <w:t>updated_at</w:t>
            </w:r>
          </w:p>
        </w:tc>
        <w:tc>
          <w:tcPr>
            <w:tcW w:w="2186" w:type="dxa"/>
            <w:vAlign w:val="center"/>
          </w:tcPr>
          <w:p w14:paraId="6503C76C">
            <w:pPr>
              <w:rPr>
                <w:lang w:val="en-US" w:eastAsia="zh-CN"/>
              </w:rPr>
            </w:pPr>
            <w:r>
              <w:rPr>
                <w:lang w:val="en-US" w:eastAsia="zh-CN"/>
              </w:rPr>
              <w:t>timestamp</w:t>
            </w:r>
          </w:p>
        </w:tc>
        <w:tc>
          <w:tcPr>
            <w:tcW w:w="4942" w:type="dxa"/>
            <w:vAlign w:val="center"/>
          </w:tcPr>
          <w:p w14:paraId="3A21FB8F">
            <w:pPr>
              <w:rPr>
                <w:lang w:val="en-US" w:eastAsia="zh-CN"/>
              </w:rPr>
            </w:pPr>
            <w:r>
              <w:rPr>
                <w:lang w:val="en-US" w:eastAsia="zh-CN"/>
              </w:rPr>
              <w:t>Thời gian cập nhật thông báo</w:t>
            </w:r>
          </w:p>
        </w:tc>
      </w:tr>
    </w:tbl>
    <w:p w14:paraId="5D13269B">
      <w:pPr>
        <w:bidi w:val="0"/>
        <w:ind w:firstLine="720" w:firstLineChars="0"/>
        <w:rPr>
          <w:rFonts w:hint="default"/>
        </w:rPr>
      </w:pPr>
      <w:r>
        <w:rPr>
          <w:rFonts w:hint="default"/>
        </w:rPr>
        <w:t>Bảng này hỗ trợ hệ thống phân biệt thông báo dành cho quản trị viên và thông báo dành cho từng người dùng cụ thể. Nếu user_id bằng NULL, thông báo có thể được hiểu là thông báo chung hoặc thông báo dành cho phía quản trị.</w:t>
      </w:r>
    </w:p>
    <w:p w14:paraId="79572B9F">
      <w:pPr>
        <w:pStyle w:val="4"/>
        <w:bidi w:val="0"/>
        <w:rPr>
          <w:rFonts w:hint="default"/>
        </w:rPr>
      </w:pPr>
      <w:bookmarkStart w:id="191" w:name="_Toc13446"/>
      <w:r>
        <w:rPr>
          <w:rFonts w:hint="default"/>
        </w:rPr>
        <w:t>3.6.11. Bảng password_reset_tokens</w:t>
      </w:r>
      <w:bookmarkEnd w:id="191"/>
    </w:p>
    <w:p w14:paraId="1327E922">
      <w:pPr>
        <w:bidi w:val="0"/>
        <w:ind w:firstLine="720" w:firstLineChars="0"/>
        <w:rPr>
          <w:rFonts w:hint="default"/>
        </w:rPr>
      </w:pPr>
      <w:r>
        <w:rPr>
          <w:rFonts w:hint="default"/>
        </w:rPr>
        <w:t>Bảng password_reset_tokens phục vụ chức năng quên mật khẩu. Khi người dùng yêu cầu đặt lại mật khẩu, hệ thống sẽ tạo mã xác thực và lưu vào bảng này để kiểm tra trong quá trình khôi phục tài khoản.</w:t>
      </w:r>
    </w:p>
    <w:p w14:paraId="143903F8">
      <w:pPr>
        <w:pStyle w:val="23"/>
        <w:bidi w:val="0"/>
        <w:ind w:firstLine="720" w:firstLineChars="0"/>
        <w:rPr>
          <w:lang w:val="vi-VN"/>
        </w:rPr>
      </w:pPr>
      <w:bookmarkStart w:id="192" w:name="_Toc8062"/>
      <w:bookmarkStart w:id="193" w:name="_Toc9815"/>
      <w:bookmarkStart w:id="194" w:name="_Toc22411"/>
      <w:r>
        <w:t xml:space="preserve">Bảng 3. </w:t>
      </w:r>
      <w:r>
        <w:fldChar w:fldCharType="begin"/>
      </w:r>
      <w:r>
        <w:instrText xml:space="preserve"> SEQ Bảng_3. \* ARABIC </w:instrText>
      </w:r>
      <w:r>
        <w:fldChar w:fldCharType="separate"/>
      </w:r>
      <w:r>
        <w:t>11</w:t>
      </w:r>
      <w:r>
        <w:fldChar w:fldCharType="end"/>
      </w:r>
      <w:r>
        <w:rPr>
          <w:lang w:val="vi-VN"/>
        </w:rPr>
        <w:t>: Bảng password_reset_tokens</w:t>
      </w:r>
      <w:bookmarkEnd w:id="192"/>
      <w:bookmarkEnd w:id="193"/>
      <w:bookmarkEnd w:id="194"/>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9"/>
        <w:gridCol w:w="2186"/>
        <w:gridCol w:w="4942"/>
      </w:tblGrid>
      <w:tr w14:paraId="5C90A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0C57C778">
            <w:pPr>
              <w:jc w:val="center"/>
              <w:rPr>
                <w:rFonts w:hint="default"/>
                <w:b/>
                <w:bCs/>
              </w:rPr>
            </w:pPr>
            <w:r>
              <w:rPr>
                <w:b/>
                <w:bCs/>
                <w:lang w:val="en-US" w:eastAsia="zh-CN"/>
              </w:rPr>
              <w:t>Tên trường</w:t>
            </w:r>
          </w:p>
        </w:tc>
        <w:tc>
          <w:tcPr>
            <w:tcW w:w="2186" w:type="dxa"/>
            <w:vAlign w:val="center"/>
          </w:tcPr>
          <w:p w14:paraId="40BE82B4">
            <w:pPr>
              <w:jc w:val="center"/>
              <w:rPr>
                <w:rFonts w:hint="default"/>
                <w:b/>
                <w:bCs/>
              </w:rPr>
            </w:pPr>
            <w:r>
              <w:rPr>
                <w:b/>
                <w:bCs/>
                <w:lang w:val="en-US" w:eastAsia="zh-CN"/>
              </w:rPr>
              <w:t>Kiểu dữ liệu</w:t>
            </w:r>
          </w:p>
        </w:tc>
        <w:tc>
          <w:tcPr>
            <w:tcW w:w="4942" w:type="dxa"/>
            <w:vAlign w:val="center"/>
          </w:tcPr>
          <w:p w14:paraId="123D845F">
            <w:pPr>
              <w:jc w:val="center"/>
              <w:rPr>
                <w:rFonts w:hint="default"/>
                <w:b/>
                <w:bCs/>
              </w:rPr>
            </w:pPr>
            <w:r>
              <w:rPr>
                <w:b/>
                <w:bCs/>
                <w:lang w:val="en-US" w:eastAsia="zh-CN"/>
              </w:rPr>
              <w:t>Mô tả</w:t>
            </w:r>
          </w:p>
        </w:tc>
      </w:tr>
      <w:tr w14:paraId="3961C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2CA8540A">
            <w:pPr>
              <w:rPr>
                <w:rFonts w:hint="default"/>
              </w:rPr>
            </w:pPr>
            <w:r>
              <w:rPr>
                <w:lang w:val="en-US" w:eastAsia="zh-CN"/>
              </w:rPr>
              <w:t>email</w:t>
            </w:r>
          </w:p>
        </w:tc>
        <w:tc>
          <w:tcPr>
            <w:tcW w:w="2186" w:type="dxa"/>
            <w:vAlign w:val="center"/>
          </w:tcPr>
          <w:p w14:paraId="7BB912C1">
            <w:pPr>
              <w:rPr>
                <w:rFonts w:hint="default"/>
              </w:rPr>
            </w:pPr>
            <w:r>
              <w:rPr>
                <w:lang w:val="en-US" w:eastAsia="zh-CN"/>
              </w:rPr>
              <w:t>varchar(255)</w:t>
            </w:r>
          </w:p>
        </w:tc>
        <w:tc>
          <w:tcPr>
            <w:tcW w:w="4942" w:type="dxa"/>
            <w:vAlign w:val="center"/>
          </w:tcPr>
          <w:p w14:paraId="2F2ADFB4">
            <w:pPr>
              <w:rPr>
                <w:rFonts w:hint="default"/>
              </w:rPr>
            </w:pPr>
            <w:r>
              <w:rPr>
                <w:lang w:val="en-US" w:eastAsia="zh-CN"/>
              </w:rPr>
              <w:t>Email của người dùng, đồng thời là khóa chính</w:t>
            </w:r>
          </w:p>
        </w:tc>
      </w:tr>
      <w:tr w14:paraId="40EDB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702C9E4C">
            <w:pPr>
              <w:rPr>
                <w:lang w:val="en-US" w:eastAsia="zh-CN"/>
              </w:rPr>
            </w:pPr>
            <w:r>
              <w:rPr>
                <w:lang w:val="en-US" w:eastAsia="zh-CN"/>
              </w:rPr>
              <w:t>code</w:t>
            </w:r>
          </w:p>
        </w:tc>
        <w:tc>
          <w:tcPr>
            <w:tcW w:w="2186" w:type="dxa"/>
            <w:vAlign w:val="center"/>
          </w:tcPr>
          <w:p w14:paraId="2241A6BF">
            <w:pPr>
              <w:rPr>
                <w:lang w:val="en-US" w:eastAsia="zh-CN"/>
              </w:rPr>
            </w:pPr>
            <w:r>
              <w:rPr>
                <w:lang w:val="en-US" w:eastAsia="zh-CN"/>
              </w:rPr>
              <w:t>varchar(6)</w:t>
            </w:r>
          </w:p>
        </w:tc>
        <w:tc>
          <w:tcPr>
            <w:tcW w:w="4942" w:type="dxa"/>
            <w:vAlign w:val="center"/>
          </w:tcPr>
          <w:p w14:paraId="6A2A2711">
            <w:pPr>
              <w:rPr>
                <w:lang w:val="en-US" w:eastAsia="zh-CN"/>
              </w:rPr>
            </w:pPr>
            <w:r>
              <w:rPr>
                <w:lang w:val="en-US" w:eastAsia="zh-CN"/>
              </w:rPr>
              <w:t>Mã xác thực khôi phục mật khẩu</w:t>
            </w:r>
          </w:p>
        </w:tc>
      </w:tr>
      <w:tr w14:paraId="7A2D0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73234575">
            <w:pPr>
              <w:rPr>
                <w:lang w:val="en-US" w:eastAsia="zh-CN"/>
              </w:rPr>
            </w:pPr>
            <w:r>
              <w:rPr>
                <w:lang w:val="en-US" w:eastAsia="zh-CN"/>
              </w:rPr>
              <w:t>expires_at</w:t>
            </w:r>
          </w:p>
        </w:tc>
        <w:tc>
          <w:tcPr>
            <w:tcW w:w="2186" w:type="dxa"/>
            <w:vAlign w:val="center"/>
          </w:tcPr>
          <w:p w14:paraId="77793821">
            <w:pPr>
              <w:rPr>
                <w:lang w:val="en-US" w:eastAsia="zh-CN"/>
              </w:rPr>
            </w:pPr>
            <w:r>
              <w:rPr>
                <w:lang w:val="en-US" w:eastAsia="zh-CN"/>
              </w:rPr>
              <w:t>datetime</w:t>
            </w:r>
          </w:p>
        </w:tc>
        <w:tc>
          <w:tcPr>
            <w:tcW w:w="4942" w:type="dxa"/>
            <w:vAlign w:val="center"/>
          </w:tcPr>
          <w:p w14:paraId="4C2A4AE8">
            <w:pPr>
              <w:rPr>
                <w:lang w:val="en-US" w:eastAsia="zh-CN"/>
              </w:rPr>
            </w:pPr>
            <w:r>
              <w:rPr>
                <w:lang w:val="en-US" w:eastAsia="zh-CN"/>
              </w:rPr>
              <w:t>Thời gian hết hạn của mã xác thực</w:t>
            </w:r>
          </w:p>
        </w:tc>
      </w:tr>
      <w:tr w14:paraId="6C7CE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3C7FAA02">
            <w:pPr>
              <w:rPr>
                <w:lang w:val="en-US" w:eastAsia="zh-CN"/>
              </w:rPr>
            </w:pPr>
            <w:r>
              <w:rPr>
                <w:lang w:val="en-US" w:eastAsia="zh-CN"/>
              </w:rPr>
              <w:t>is_used</w:t>
            </w:r>
          </w:p>
        </w:tc>
        <w:tc>
          <w:tcPr>
            <w:tcW w:w="2186" w:type="dxa"/>
            <w:vAlign w:val="center"/>
          </w:tcPr>
          <w:p w14:paraId="34DD342B">
            <w:pPr>
              <w:rPr>
                <w:lang w:val="en-US" w:eastAsia="zh-CN"/>
              </w:rPr>
            </w:pPr>
            <w:r>
              <w:rPr>
                <w:lang w:val="en-US" w:eastAsia="zh-CN"/>
              </w:rPr>
              <w:t>tinyint(1)</w:t>
            </w:r>
          </w:p>
        </w:tc>
        <w:tc>
          <w:tcPr>
            <w:tcW w:w="4942" w:type="dxa"/>
            <w:vAlign w:val="center"/>
          </w:tcPr>
          <w:p w14:paraId="4886A921">
            <w:pPr>
              <w:rPr>
                <w:lang w:val="en-US" w:eastAsia="zh-CN"/>
              </w:rPr>
            </w:pPr>
            <w:r>
              <w:rPr>
                <w:lang w:val="en-US" w:eastAsia="zh-CN"/>
              </w:rPr>
              <w:t>Trạng thái mã đã được sử dụng hay chưa</w:t>
            </w:r>
          </w:p>
        </w:tc>
      </w:tr>
      <w:tr w14:paraId="13550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6B18D8FC">
            <w:pPr>
              <w:rPr>
                <w:lang w:val="en-US" w:eastAsia="zh-CN"/>
              </w:rPr>
            </w:pPr>
            <w:r>
              <w:rPr>
                <w:lang w:val="en-US" w:eastAsia="zh-CN"/>
              </w:rPr>
              <w:t>created_at</w:t>
            </w:r>
          </w:p>
        </w:tc>
        <w:tc>
          <w:tcPr>
            <w:tcW w:w="2186" w:type="dxa"/>
            <w:vAlign w:val="center"/>
          </w:tcPr>
          <w:p w14:paraId="4463D46F">
            <w:pPr>
              <w:rPr>
                <w:lang w:val="en-US" w:eastAsia="zh-CN"/>
              </w:rPr>
            </w:pPr>
            <w:r>
              <w:rPr>
                <w:lang w:val="en-US" w:eastAsia="zh-CN"/>
              </w:rPr>
              <w:t>timestamp</w:t>
            </w:r>
          </w:p>
        </w:tc>
        <w:tc>
          <w:tcPr>
            <w:tcW w:w="4942" w:type="dxa"/>
            <w:vAlign w:val="center"/>
          </w:tcPr>
          <w:p w14:paraId="306BE801">
            <w:pPr>
              <w:rPr>
                <w:lang w:val="en-US" w:eastAsia="zh-CN"/>
              </w:rPr>
            </w:pPr>
            <w:r>
              <w:rPr>
                <w:lang w:val="en-US" w:eastAsia="zh-CN"/>
              </w:rPr>
              <w:t>Thời gian tạo mã</w:t>
            </w:r>
          </w:p>
        </w:tc>
      </w:tr>
      <w:tr w14:paraId="195BF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9" w:type="dxa"/>
            <w:vAlign w:val="center"/>
          </w:tcPr>
          <w:p w14:paraId="006AA812">
            <w:pPr>
              <w:rPr>
                <w:lang w:val="en-US" w:eastAsia="zh-CN"/>
              </w:rPr>
            </w:pPr>
            <w:r>
              <w:rPr>
                <w:lang w:val="en-US" w:eastAsia="zh-CN"/>
              </w:rPr>
              <w:t>updated_at</w:t>
            </w:r>
          </w:p>
        </w:tc>
        <w:tc>
          <w:tcPr>
            <w:tcW w:w="2186" w:type="dxa"/>
            <w:vAlign w:val="center"/>
          </w:tcPr>
          <w:p w14:paraId="07C089EA">
            <w:pPr>
              <w:rPr>
                <w:lang w:val="en-US" w:eastAsia="zh-CN"/>
              </w:rPr>
            </w:pPr>
            <w:r>
              <w:rPr>
                <w:lang w:val="en-US" w:eastAsia="zh-CN"/>
              </w:rPr>
              <w:t>timestamp</w:t>
            </w:r>
          </w:p>
        </w:tc>
        <w:tc>
          <w:tcPr>
            <w:tcW w:w="4942" w:type="dxa"/>
            <w:vAlign w:val="center"/>
          </w:tcPr>
          <w:p w14:paraId="6CCFD129">
            <w:pPr>
              <w:rPr>
                <w:lang w:val="en-US" w:eastAsia="zh-CN"/>
              </w:rPr>
            </w:pPr>
            <w:r>
              <w:rPr>
                <w:lang w:val="en-US" w:eastAsia="zh-CN"/>
              </w:rPr>
              <w:t>Thời gian cập nhật mã</w:t>
            </w:r>
          </w:p>
        </w:tc>
      </w:tr>
    </w:tbl>
    <w:p w14:paraId="176C230D">
      <w:pPr>
        <w:bidi w:val="0"/>
        <w:ind w:firstLine="720" w:firstLineChars="0"/>
        <w:rPr>
          <w:rFonts w:hint="default"/>
        </w:rPr>
      </w:pPr>
      <w:r>
        <w:rPr>
          <w:rFonts w:hint="default"/>
        </w:rPr>
        <w:t>Bảng này giúp tăng tính bảo mật cho chức năng quên mật khẩu, đảm bảo mã xác thực chỉ có hiệu lực trong một khoảng thời gian nhất định.</w:t>
      </w:r>
    </w:p>
    <w:p w14:paraId="2CC1F948">
      <w:pPr>
        <w:pStyle w:val="4"/>
        <w:bidi w:val="0"/>
        <w:rPr>
          <w:rFonts w:hint="default"/>
        </w:rPr>
      </w:pPr>
      <w:bookmarkStart w:id="195" w:name="_Toc24371"/>
      <w:r>
        <w:rPr>
          <w:rFonts w:hint="default"/>
        </w:rPr>
        <w:t>3.6.12. Mối quan hệ giữa các bảng</w:t>
      </w:r>
      <w:bookmarkEnd w:id="195"/>
    </w:p>
    <w:p w14:paraId="2EA21194">
      <w:pPr>
        <w:bidi w:val="0"/>
        <w:ind w:firstLine="720" w:firstLineChars="0"/>
        <w:rPr>
          <w:rFonts w:hint="default"/>
        </w:rPr>
      </w:pPr>
      <w:r>
        <w:rPr>
          <w:rFonts w:hint="default"/>
        </w:rPr>
        <w:t>Các bảng trong cơ sở dữ liệu có mối quan hệ chặt chẽ với nhau nhằm đảm bảo tính toàn vẹn dữ liệu. Cụ thể:</w:t>
      </w:r>
    </w:p>
    <w:p w14:paraId="04C99852">
      <w:pPr>
        <w:pStyle w:val="23"/>
        <w:bidi w:val="0"/>
        <w:ind w:firstLine="720" w:firstLineChars="0"/>
        <w:rPr>
          <w:lang w:val="vi-VN"/>
        </w:rPr>
      </w:pPr>
      <w:bookmarkStart w:id="196" w:name="_Toc6538"/>
      <w:bookmarkStart w:id="197" w:name="_Toc9803"/>
      <w:bookmarkStart w:id="198" w:name="_Toc27316"/>
      <w:r>
        <w:t xml:space="preserve">Bảng 3. </w:t>
      </w:r>
      <w:r>
        <w:fldChar w:fldCharType="begin"/>
      </w:r>
      <w:r>
        <w:instrText xml:space="preserve"> SEQ Bảng_3. \* ARABIC </w:instrText>
      </w:r>
      <w:r>
        <w:fldChar w:fldCharType="separate"/>
      </w:r>
      <w:r>
        <w:t>12</w:t>
      </w:r>
      <w:r>
        <w:fldChar w:fldCharType="end"/>
      </w:r>
      <w:r>
        <w:rPr>
          <w:lang w:val="vi-VN"/>
        </w:rPr>
        <w:t>: Mối quan hệ giữa các bảng</w:t>
      </w:r>
      <w:bookmarkEnd w:id="196"/>
      <w:bookmarkEnd w:id="197"/>
      <w:bookmarkEnd w:id="198"/>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4"/>
        <w:gridCol w:w="6603"/>
      </w:tblGrid>
      <w:tr w14:paraId="5497C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4" w:type="dxa"/>
            <w:vAlign w:val="center"/>
          </w:tcPr>
          <w:p w14:paraId="1417EE48">
            <w:pPr>
              <w:jc w:val="center"/>
              <w:rPr>
                <w:rFonts w:hint="default"/>
                <w:b/>
                <w:bCs/>
                <w:lang w:val="vi-VN"/>
              </w:rPr>
            </w:pPr>
            <w:r>
              <w:rPr>
                <w:b/>
                <w:bCs/>
                <w:lang w:val="en-US" w:eastAsia="zh-CN"/>
              </w:rPr>
              <w:t>Quan hệ</w:t>
            </w:r>
          </w:p>
        </w:tc>
        <w:tc>
          <w:tcPr>
            <w:tcW w:w="6603" w:type="dxa"/>
            <w:vAlign w:val="center"/>
          </w:tcPr>
          <w:p w14:paraId="4B0FA92D">
            <w:pPr>
              <w:jc w:val="center"/>
              <w:rPr>
                <w:rFonts w:hint="default"/>
                <w:b/>
                <w:bCs/>
                <w:lang w:val="vi-VN"/>
              </w:rPr>
            </w:pPr>
            <w:r>
              <w:rPr>
                <w:b/>
                <w:bCs/>
                <w:lang w:val="en-US" w:eastAsia="zh-CN"/>
              </w:rPr>
              <w:t>Mô tả</w:t>
            </w:r>
          </w:p>
        </w:tc>
      </w:tr>
      <w:tr w14:paraId="3EB6E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4" w:type="dxa"/>
            <w:vAlign w:val="center"/>
          </w:tcPr>
          <w:p w14:paraId="23C23BCB">
            <w:pPr>
              <w:rPr>
                <w:rFonts w:hint="default"/>
                <w:lang w:val="vi-VN"/>
              </w:rPr>
            </w:pPr>
            <w:r>
              <w:rPr>
                <w:lang w:val="en-US" w:eastAsia="zh-CN"/>
              </w:rPr>
              <w:t>users - orders</w:t>
            </w:r>
          </w:p>
        </w:tc>
        <w:tc>
          <w:tcPr>
            <w:tcW w:w="6603" w:type="dxa"/>
            <w:vAlign w:val="center"/>
          </w:tcPr>
          <w:p w14:paraId="7D2C37F8">
            <w:pPr>
              <w:rPr>
                <w:rFonts w:hint="default"/>
                <w:lang w:val="vi-VN"/>
              </w:rPr>
            </w:pPr>
            <w:r>
              <w:rPr>
                <w:lang w:val="en-US" w:eastAsia="zh-CN"/>
              </w:rPr>
              <w:t>Một người dùng có thể tạo nhiều đơn hàng</w:t>
            </w:r>
          </w:p>
        </w:tc>
      </w:tr>
      <w:tr w14:paraId="0F5E4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4" w:type="dxa"/>
            <w:vAlign w:val="center"/>
          </w:tcPr>
          <w:p w14:paraId="4DF403B0">
            <w:pPr>
              <w:rPr>
                <w:rFonts w:hint="default"/>
                <w:lang w:val="vi-VN"/>
              </w:rPr>
            </w:pPr>
            <w:r>
              <w:rPr>
                <w:lang w:val="en-US" w:eastAsia="zh-CN"/>
              </w:rPr>
              <w:t>users - cart_items</w:t>
            </w:r>
          </w:p>
        </w:tc>
        <w:tc>
          <w:tcPr>
            <w:tcW w:w="6603" w:type="dxa"/>
            <w:vAlign w:val="center"/>
          </w:tcPr>
          <w:p w14:paraId="791166DA">
            <w:pPr>
              <w:rPr>
                <w:rFonts w:hint="default"/>
                <w:lang w:val="vi-VN"/>
              </w:rPr>
            </w:pPr>
            <w:r>
              <w:rPr>
                <w:lang w:val="en-US" w:eastAsia="zh-CN"/>
              </w:rPr>
              <w:t>Một người dùng có thể có nhiều sản phẩm trong giỏ hàng</w:t>
            </w:r>
          </w:p>
        </w:tc>
      </w:tr>
      <w:tr w14:paraId="26591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4" w:type="dxa"/>
            <w:vAlign w:val="center"/>
          </w:tcPr>
          <w:p w14:paraId="1BC2DE3C">
            <w:pPr>
              <w:rPr>
                <w:rFonts w:hint="default"/>
                <w:lang w:val="vi-VN"/>
              </w:rPr>
            </w:pPr>
            <w:r>
              <w:rPr>
                <w:lang w:val="en-US" w:eastAsia="zh-CN"/>
              </w:rPr>
              <w:t>users - reviews</w:t>
            </w:r>
          </w:p>
        </w:tc>
        <w:tc>
          <w:tcPr>
            <w:tcW w:w="6603" w:type="dxa"/>
            <w:vAlign w:val="center"/>
          </w:tcPr>
          <w:p w14:paraId="1D0A1833">
            <w:pPr>
              <w:rPr>
                <w:rFonts w:hint="default"/>
                <w:lang w:val="vi-VN"/>
              </w:rPr>
            </w:pPr>
            <w:r>
              <w:rPr>
                <w:lang w:val="en-US" w:eastAsia="zh-CN"/>
              </w:rPr>
              <w:t>Một người dùng có thể viết nhiều đánh giá</w:t>
            </w:r>
          </w:p>
        </w:tc>
      </w:tr>
      <w:tr w14:paraId="65163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4" w:type="dxa"/>
            <w:vAlign w:val="center"/>
          </w:tcPr>
          <w:p w14:paraId="3F7D7F77">
            <w:pPr>
              <w:rPr>
                <w:rFonts w:hint="default"/>
                <w:lang w:val="vi-VN"/>
              </w:rPr>
            </w:pPr>
            <w:r>
              <w:rPr>
                <w:lang w:val="en-US" w:eastAsia="zh-CN"/>
              </w:rPr>
              <w:t>users - notifications</w:t>
            </w:r>
          </w:p>
        </w:tc>
        <w:tc>
          <w:tcPr>
            <w:tcW w:w="6603" w:type="dxa"/>
            <w:vAlign w:val="center"/>
          </w:tcPr>
          <w:p w14:paraId="106CE7AB">
            <w:pPr>
              <w:rPr>
                <w:rFonts w:hint="default"/>
                <w:lang w:val="vi-VN"/>
              </w:rPr>
            </w:pPr>
            <w:r>
              <w:rPr>
                <w:lang w:val="en-US" w:eastAsia="zh-CN"/>
              </w:rPr>
              <w:t>Một người dùng có thể nhận nhiều thông báo</w:t>
            </w:r>
          </w:p>
        </w:tc>
      </w:tr>
      <w:tr w14:paraId="60CF2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4" w:type="dxa"/>
            <w:vAlign w:val="center"/>
          </w:tcPr>
          <w:p w14:paraId="11DA1F0F">
            <w:pPr>
              <w:rPr>
                <w:rFonts w:hint="default"/>
                <w:lang w:val="vi-VN"/>
              </w:rPr>
            </w:pPr>
            <w:r>
              <w:rPr>
                <w:lang w:val="en-US" w:eastAsia="zh-CN"/>
              </w:rPr>
              <w:t>categories - products</w:t>
            </w:r>
          </w:p>
        </w:tc>
        <w:tc>
          <w:tcPr>
            <w:tcW w:w="6603" w:type="dxa"/>
            <w:vAlign w:val="center"/>
          </w:tcPr>
          <w:p w14:paraId="03AD0090">
            <w:pPr>
              <w:rPr>
                <w:rFonts w:hint="default"/>
                <w:lang w:val="vi-VN"/>
              </w:rPr>
            </w:pPr>
            <w:r>
              <w:rPr>
                <w:lang w:val="en-US" w:eastAsia="zh-CN"/>
              </w:rPr>
              <w:t>Một danh mục có thể chứa nhiều sản phẩm</w:t>
            </w:r>
          </w:p>
        </w:tc>
      </w:tr>
      <w:tr w14:paraId="182E7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4" w:type="dxa"/>
            <w:vAlign w:val="center"/>
          </w:tcPr>
          <w:p w14:paraId="09D616FE">
            <w:pPr>
              <w:rPr>
                <w:rFonts w:hint="default"/>
                <w:lang w:val="vi-VN"/>
              </w:rPr>
            </w:pPr>
            <w:r>
              <w:rPr>
                <w:lang w:val="en-US" w:eastAsia="zh-CN"/>
              </w:rPr>
              <w:t>products - cart_items</w:t>
            </w:r>
          </w:p>
        </w:tc>
        <w:tc>
          <w:tcPr>
            <w:tcW w:w="6603" w:type="dxa"/>
            <w:vAlign w:val="center"/>
          </w:tcPr>
          <w:p w14:paraId="30AE93BE">
            <w:pPr>
              <w:rPr>
                <w:rFonts w:hint="default"/>
                <w:lang w:val="vi-VN"/>
              </w:rPr>
            </w:pPr>
            <w:r>
              <w:rPr>
                <w:lang w:val="en-US" w:eastAsia="zh-CN"/>
              </w:rPr>
              <w:t>Một sản phẩm có thể xuất hiện trong nhiều giỏ hàng</w:t>
            </w:r>
          </w:p>
        </w:tc>
      </w:tr>
      <w:tr w14:paraId="79FA0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4" w:type="dxa"/>
            <w:vAlign w:val="center"/>
          </w:tcPr>
          <w:p w14:paraId="2C47C506">
            <w:pPr>
              <w:rPr>
                <w:rFonts w:hint="default"/>
                <w:lang w:val="vi-VN"/>
              </w:rPr>
            </w:pPr>
            <w:r>
              <w:rPr>
                <w:lang w:val="en-US" w:eastAsia="zh-CN"/>
              </w:rPr>
              <w:t>orders - order_items</w:t>
            </w:r>
          </w:p>
        </w:tc>
        <w:tc>
          <w:tcPr>
            <w:tcW w:w="6603" w:type="dxa"/>
            <w:vAlign w:val="center"/>
          </w:tcPr>
          <w:p w14:paraId="7ACDD59A">
            <w:pPr>
              <w:rPr>
                <w:rFonts w:hint="default"/>
                <w:lang w:val="vi-VN"/>
              </w:rPr>
            </w:pPr>
            <w:r>
              <w:rPr>
                <w:lang w:val="en-US" w:eastAsia="zh-CN"/>
              </w:rPr>
              <w:t>Một đơn hàng có thể có nhiều chi tiết đơn hàng</w:t>
            </w:r>
          </w:p>
        </w:tc>
      </w:tr>
      <w:tr w14:paraId="01AF9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4" w:type="dxa"/>
            <w:vAlign w:val="center"/>
          </w:tcPr>
          <w:p w14:paraId="07CF0F18">
            <w:pPr>
              <w:rPr>
                <w:lang w:val="en-US" w:eastAsia="zh-CN"/>
              </w:rPr>
            </w:pPr>
            <w:r>
              <w:rPr>
                <w:lang w:val="en-US" w:eastAsia="zh-CN"/>
              </w:rPr>
              <w:t>products - order_items</w:t>
            </w:r>
          </w:p>
        </w:tc>
        <w:tc>
          <w:tcPr>
            <w:tcW w:w="6603" w:type="dxa"/>
            <w:vAlign w:val="center"/>
          </w:tcPr>
          <w:p w14:paraId="4F85F3D7">
            <w:pPr>
              <w:rPr>
                <w:lang w:val="en-US" w:eastAsia="zh-CN"/>
              </w:rPr>
            </w:pPr>
            <w:r>
              <w:rPr>
                <w:lang w:val="en-US" w:eastAsia="zh-CN"/>
              </w:rPr>
              <w:t>Một sản phẩm có thể xuất hiện trong nhiều chi tiết đơn hàng</w:t>
            </w:r>
          </w:p>
        </w:tc>
      </w:tr>
      <w:tr w14:paraId="42CC7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4" w:type="dxa"/>
            <w:vAlign w:val="center"/>
          </w:tcPr>
          <w:p w14:paraId="6244464C">
            <w:pPr>
              <w:rPr>
                <w:lang w:val="en-US" w:eastAsia="zh-CN"/>
              </w:rPr>
            </w:pPr>
            <w:r>
              <w:rPr>
                <w:lang w:val="en-US" w:eastAsia="zh-CN"/>
              </w:rPr>
              <w:t>orders - reviews</w:t>
            </w:r>
          </w:p>
        </w:tc>
        <w:tc>
          <w:tcPr>
            <w:tcW w:w="6603" w:type="dxa"/>
            <w:vAlign w:val="center"/>
          </w:tcPr>
          <w:p w14:paraId="366E8878">
            <w:pPr>
              <w:rPr>
                <w:lang w:val="en-US" w:eastAsia="zh-CN"/>
              </w:rPr>
            </w:pPr>
            <w:r>
              <w:rPr>
                <w:lang w:val="en-US" w:eastAsia="zh-CN"/>
              </w:rPr>
              <w:t>Một đơn hàng có thể phát sinh nhiều đánh giá</w:t>
            </w:r>
          </w:p>
        </w:tc>
      </w:tr>
      <w:tr w14:paraId="21CCD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4" w:type="dxa"/>
            <w:vAlign w:val="center"/>
          </w:tcPr>
          <w:p w14:paraId="14DAA3C1">
            <w:pPr>
              <w:rPr>
                <w:lang w:val="en-US" w:eastAsia="zh-CN"/>
              </w:rPr>
            </w:pPr>
            <w:r>
              <w:rPr>
                <w:lang w:val="en-US" w:eastAsia="zh-CN"/>
              </w:rPr>
              <w:t>products - reviews</w:t>
            </w:r>
          </w:p>
        </w:tc>
        <w:tc>
          <w:tcPr>
            <w:tcW w:w="6603" w:type="dxa"/>
            <w:vAlign w:val="center"/>
          </w:tcPr>
          <w:p w14:paraId="2E4F4F47">
            <w:pPr>
              <w:rPr>
                <w:lang w:val="en-US" w:eastAsia="zh-CN"/>
              </w:rPr>
            </w:pPr>
            <w:r>
              <w:rPr>
                <w:lang w:val="en-US" w:eastAsia="zh-CN"/>
              </w:rPr>
              <w:t>Một sản phẩm có thể có nhiều đánh giá</w:t>
            </w:r>
          </w:p>
        </w:tc>
      </w:tr>
    </w:tbl>
    <w:p w14:paraId="00BCFD4A">
      <w:pPr>
        <w:bidi w:val="0"/>
        <w:ind w:firstLine="720" w:firstLineChars="0"/>
        <w:rPr>
          <w:rFonts w:hint="default"/>
          <w:lang w:val="vi-VN"/>
        </w:rPr>
      </w:pPr>
      <w:r>
        <w:rPr>
          <w:rFonts w:hint="default"/>
        </w:rPr>
        <w:t>Tổng thể, cơ sở dữ liệu được thiết kế theo hướng rõ ràng, dễ mở rộng và phù hợp với mô hình website đặt đồ ăn. Các bảng chính được phân tách theo từng nghiệp vụ cụ thể, giúp hệ thống dễ dàng quản lý dữ liệu, đồng thời hỗ trợ tốt cho các chức năng như quản lý sản phẩm, đặt hàng, thanh toán, theo dõi đơn hàng, đánh giá</w:t>
      </w:r>
      <w:r>
        <w:rPr>
          <w:rFonts w:hint="default"/>
          <w:lang w:val="vi-VN"/>
        </w:rPr>
        <w:t>.</w:t>
      </w:r>
    </w:p>
    <w:p w14:paraId="7EAA33BA">
      <w:pPr>
        <w:rPr>
          <w:rFonts w:hint="default"/>
        </w:rPr>
      </w:pPr>
      <w:r>
        <w:rPr>
          <w:rFonts w:hint="default"/>
        </w:rPr>
        <w:br w:type="page"/>
      </w:r>
    </w:p>
    <w:p w14:paraId="23E5FAA9">
      <w:pPr>
        <w:pStyle w:val="3"/>
        <w:bidi w:val="0"/>
        <w:rPr>
          <w:rFonts w:hint="default"/>
        </w:rPr>
      </w:pPr>
      <w:bookmarkStart w:id="199" w:name="_Toc14224"/>
      <w:r>
        <w:rPr>
          <w:rFonts w:hint="default"/>
        </w:rPr>
        <w:t>3.</w:t>
      </w:r>
      <w:r>
        <w:rPr>
          <w:rFonts w:hint="default"/>
          <w:lang w:val="vi-VN"/>
        </w:rPr>
        <w:t>7</w:t>
      </w:r>
      <w:r>
        <w:rPr>
          <w:rFonts w:hint="default"/>
        </w:rPr>
        <w:t>. Sơ đồ ERD</w:t>
      </w:r>
      <w:bookmarkEnd w:id="199"/>
    </w:p>
    <w:p w14:paraId="109C6F9F">
      <w:pPr>
        <w:bidi w:val="0"/>
      </w:pPr>
      <w:r>
        <w:drawing>
          <wp:inline distT="0" distB="0" distL="114300" distR="114300">
            <wp:extent cx="5750560" cy="3411855"/>
            <wp:effectExtent l="0" t="0" r="2540" b="17145"/>
            <wp:docPr id="5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7"/>
                    <pic:cNvPicPr>
                      <a:picLocks noChangeAspect="1"/>
                    </pic:cNvPicPr>
                  </pic:nvPicPr>
                  <pic:blipFill>
                    <a:blip r:embed="rId51"/>
                    <a:stretch>
                      <a:fillRect/>
                    </a:stretch>
                  </pic:blipFill>
                  <pic:spPr>
                    <a:xfrm>
                      <a:off x="0" y="0"/>
                      <a:ext cx="5750560" cy="3411855"/>
                    </a:xfrm>
                    <a:prstGeom prst="rect">
                      <a:avLst/>
                    </a:prstGeom>
                    <a:noFill/>
                    <a:ln>
                      <a:noFill/>
                    </a:ln>
                  </pic:spPr>
                </pic:pic>
              </a:graphicData>
            </a:graphic>
          </wp:inline>
        </w:drawing>
      </w:r>
    </w:p>
    <w:p w14:paraId="24176F01">
      <w:pPr>
        <w:pStyle w:val="23"/>
        <w:bidi w:val="0"/>
        <w:rPr>
          <w:rFonts w:hint="default"/>
          <w:lang w:val="vi-VN"/>
        </w:rPr>
      </w:pPr>
      <w:bookmarkStart w:id="200" w:name="_Toc16286"/>
      <w:bookmarkStart w:id="201" w:name="_Toc24368"/>
      <w:bookmarkStart w:id="202" w:name="_Toc7727"/>
      <w:r>
        <w:t xml:space="preserve">Hình 3. </w:t>
      </w:r>
      <w:r>
        <w:fldChar w:fldCharType="begin"/>
      </w:r>
      <w:r>
        <w:instrText xml:space="preserve"> SEQ Hình_3. \* ARABIC </w:instrText>
      </w:r>
      <w:r>
        <w:fldChar w:fldCharType="separate"/>
      </w:r>
      <w:r>
        <w:t>25</w:t>
      </w:r>
      <w:r>
        <w:fldChar w:fldCharType="end"/>
      </w:r>
      <w:r>
        <w:rPr>
          <w:lang w:val="vi-VN"/>
        </w:rPr>
        <w:t>: Sơ đồ ERD</w:t>
      </w:r>
      <w:bookmarkEnd w:id="200"/>
      <w:bookmarkEnd w:id="201"/>
      <w:bookmarkEnd w:id="202"/>
    </w:p>
    <w:p w14:paraId="7DEEA7A4">
      <w:pPr>
        <w:numPr>
          <w:ilvl w:val="0"/>
          <w:numId w:val="12"/>
        </w:numPr>
        <w:bidi w:val="0"/>
        <w:ind w:left="420" w:leftChars="0" w:hanging="420" w:firstLineChars="0"/>
        <w:rPr>
          <w:rFonts w:hint="default"/>
          <w:b/>
          <w:bCs/>
        </w:rPr>
      </w:pPr>
      <w:r>
        <w:rPr>
          <w:rFonts w:hint="default"/>
          <w:b/>
          <w:bCs/>
        </w:rPr>
        <w:t>Chi tiết các bảng và khóa</w:t>
      </w:r>
    </w:p>
    <w:p w14:paraId="35F7458B">
      <w:pPr>
        <w:bidi w:val="0"/>
        <w:rPr>
          <w:rFonts w:hint="default"/>
        </w:rPr>
      </w:pPr>
      <w:r>
        <w:rPr>
          <w:rFonts w:hint="default"/>
        </w:rPr>
        <w:t>users: id (bigint unsigned, PK), name, email, password, role, ...</w:t>
      </w:r>
    </w:p>
    <w:p w14:paraId="0BBAB206">
      <w:pPr>
        <w:bidi w:val="0"/>
        <w:rPr>
          <w:rFonts w:hint="default"/>
        </w:rPr>
      </w:pPr>
      <w:r>
        <w:rPr>
          <w:rFonts w:hint="default"/>
        </w:rPr>
        <w:t>categories: id (bigint unsigned, PK), name, slug, is_active, ...</w:t>
      </w:r>
    </w:p>
    <w:p w14:paraId="60F100AD">
      <w:pPr>
        <w:bidi w:val="0"/>
        <w:rPr>
          <w:rFonts w:hint="default"/>
        </w:rPr>
      </w:pPr>
      <w:r>
        <w:rPr>
          <w:rFonts w:hint="default"/>
        </w:rPr>
        <w:t>products: id (bigint unsigned, PK), name, description, price, quantity, category_id (FK → categories.id), ...</w:t>
      </w:r>
    </w:p>
    <w:p w14:paraId="0A6402B2">
      <w:pPr>
        <w:bidi w:val="0"/>
        <w:rPr>
          <w:rFonts w:hint="default"/>
        </w:rPr>
      </w:pPr>
      <w:r>
        <w:rPr>
          <w:rFonts w:hint="default"/>
        </w:rPr>
        <w:t>orders: id (bigint unsigned, PK), user_id (FK → users.id), total_amount, status, payment_status, process_status, ...</w:t>
      </w:r>
    </w:p>
    <w:p w14:paraId="310084BF">
      <w:pPr>
        <w:bidi w:val="0"/>
        <w:rPr>
          <w:rFonts w:hint="default"/>
        </w:rPr>
      </w:pPr>
      <w:r>
        <w:rPr>
          <w:rFonts w:hint="default"/>
        </w:rPr>
        <w:t>order_items: id (bigint unsigned, PK), order_id (FK → orders.id), product_id (FK → products.id), quantity, price, ...</w:t>
      </w:r>
    </w:p>
    <w:p w14:paraId="00A6854D">
      <w:pPr>
        <w:bidi w:val="0"/>
        <w:rPr>
          <w:rFonts w:hint="default"/>
        </w:rPr>
      </w:pPr>
      <w:r>
        <w:rPr>
          <w:rFonts w:hint="default"/>
        </w:rPr>
        <w:t>reviews: id (PK), user_id (FK → users.id), product_id (FK → products.id), rating, comment, ...</w:t>
      </w:r>
    </w:p>
    <w:p w14:paraId="6B6844C4">
      <w:pPr>
        <w:numPr>
          <w:ilvl w:val="0"/>
          <w:numId w:val="12"/>
        </w:numPr>
        <w:bidi w:val="0"/>
        <w:ind w:left="420" w:leftChars="0" w:hanging="420" w:firstLineChars="0"/>
        <w:rPr>
          <w:rFonts w:hint="default"/>
          <w:b/>
          <w:bCs/>
        </w:rPr>
      </w:pPr>
      <w:r>
        <w:rPr>
          <w:rFonts w:hint="default"/>
          <w:b/>
          <w:bCs/>
        </w:rPr>
        <w:t>Giải thích các mối quan hệ</w:t>
      </w:r>
    </w:p>
    <w:p w14:paraId="7D38D29E">
      <w:pPr>
        <w:bidi w:val="0"/>
        <w:rPr>
          <w:rFonts w:hint="default"/>
          <w:b/>
          <w:bCs/>
        </w:rPr>
      </w:pPr>
      <w:r>
        <w:rPr>
          <w:rFonts w:hint="default"/>
          <w:b/>
          <w:bCs/>
        </w:rPr>
        <w:t>1. Một danh mục có nhiều sản phẩm (1 – N)</w:t>
      </w:r>
    </w:p>
    <w:p w14:paraId="165F52CD">
      <w:pPr>
        <w:bidi w:val="0"/>
        <w:rPr>
          <w:rFonts w:hint="default"/>
        </w:rPr>
      </w:pPr>
      <w:r>
        <w:rPr>
          <w:rFonts w:hint="default"/>
        </w:rPr>
        <w:t>Bảng categories (bên "một") có khóa chính id.</w:t>
      </w:r>
    </w:p>
    <w:p w14:paraId="0746880C">
      <w:pPr>
        <w:bidi w:val="0"/>
        <w:rPr>
          <w:rFonts w:hint="default"/>
        </w:rPr>
      </w:pPr>
      <w:r>
        <w:rPr>
          <w:rFonts w:hint="default"/>
        </w:rPr>
        <w:t>Bảng products (bên "nhiều") có cột category_id là khóa ngoại tham chiếu đến categories.id.</w:t>
      </w:r>
    </w:p>
    <w:p w14:paraId="5541D9C7">
      <w:pPr>
        <w:bidi w:val="0"/>
        <w:ind w:firstLine="720" w:firstLineChars="0"/>
        <w:rPr>
          <w:rFonts w:hint="default"/>
        </w:rPr>
      </w:pPr>
      <w:r>
        <w:rPr>
          <w:rFonts w:hint="default"/>
        </w:rPr>
        <w:t>Ý nghĩa: Mỗi danh mục (ví dụ: “Điện thoại”, “Laptop”) có thể chứa nhiều sản phẩm. Mỗi sản phẩm chỉ thuộc về một danh mục duy nhất (nếu thiết kế đơn giản). Khi xóa danh mục, tùy ràng buộc mà có thể xóa hoặc set null các sản phẩm liên quan.</w:t>
      </w:r>
    </w:p>
    <w:p w14:paraId="63BF46AC">
      <w:pPr>
        <w:bidi w:val="0"/>
        <w:rPr>
          <w:rFonts w:hint="default"/>
          <w:b/>
          <w:bCs/>
        </w:rPr>
      </w:pPr>
      <w:r>
        <w:rPr>
          <w:rFonts w:hint="default"/>
          <w:b/>
          <w:bCs/>
        </w:rPr>
        <w:t>2. Một đơn hàng có nhiều chi tiết đơn hàng (1 – N)</w:t>
      </w:r>
    </w:p>
    <w:p w14:paraId="1BACA24D">
      <w:pPr>
        <w:bidi w:val="0"/>
        <w:rPr>
          <w:rFonts w:hint="default"/>
        </w:rPr>
      </w:pPr>
      <w:r>
        <w:rPr>
          <w:rFonts w:hint="default"/>
        </w:rPr>
        <w:t>Bảng orders (bên "một") có khóa chính id.</w:t>
      </w:r>
    </w:p>
    <w:p w14:paraId="252DB6A9">
      <w:pPr>
        <w:bidi w:val="0"/>
        <w:rPr>
          <w:rFonts w:hint="default"/>
        </w:rPr>
      </w:pPr>
      <w:r>
        <w:rPr>
          <w:rFonts w:hint="default"/>
        </w:rPr>
        <w:t>Bảng order_items (bên "nhiều") có cột order_id là khóa ngoại tham chiếu đến orders.id.</w:t>
      </w:r>
    </w:p>
    <w:p w14:paraId="13E1CBD0">
      <w:pPr>
        <w:bidi w:val="0"/>
        <w:ind w:firstLine="720" w:firstLineChars="0"/>
        <w:rPr>
          <w:rFonts w:hint="default"/>
        </w:rPr>
      </w:pPr>
      <w:r>
        <w:rPr>
          <w:rFonts w:hint="default"/>
        </w:rPr>
        <w:t>Ý nghĩa: Một đơn hàng (order) có thể bao gồm nhiều mặt hàng khác nhau, mỗi mặt hàng là một dòng trong order_items (ghi lại sản phẩm, số lượng, giá bán tại thời điểm mua). Mỗi order_item chỉ thuộc về một đơn hàng duy nhất.</w:t>
      </w:r>
    </w:p>
    <w:p w14:paraId="3CF901B8">
      <w:pPr>
        <w:bidi w:val="0"/>
        <w:rPr>
          <w:rFonts w:hint="default"/>
          <w:b/>
          <w:bCs/>
        </w:rPr>
      </w:pPr>
      <w:r>
        <w:rPr>
          <w:rFonts w:hint="default"/>
          <w:b/>
          <w:bCs/>
        </w:rPr>
        <w:t>3. Một người dùng có nhiều đơn hàng (1 – N)</w:t>
      </w:r>
    </w:p>
    <w:p w14:paraId="3A501D70">
      <w:pPr>
        <w:bidi w:val="0"/>
        <w:rPr>
          <w:rFonts w:hint="default"/>
        </w:rPr>
      </w:pPr>
      <w:r>
        <w:rPr>
          <w:rFonts w:hint="default"/>
        </w:rPr>
        <w:t>Bảng users (bên "một") có khóa chính id.</w:t>
      </w:r>
    </w:p>
    <w:p w14:paraId="14452C43">
      <w:pPr>
        <w:bidi w:val="0"/>
        <w:rPr>
          <w:rFonts w:hint="default"/>
        </w:rPr>
      </w:pPr>
      <w:r>
        <w:rPr>
          <w:rFonts w:hint="default"/>
        </w:rPr>
        <w:t>Bảng orders (bên "nhiều") có cột user_id là khóa ngoại tham chiếu đến users.id.</w:t>
      </w:r>
    </w:p>
    <w:p w14:paraId="2ECC7FB2">
      <w:pPr>
        <w:bidi w:val="0"/>
        <w:ind w:firstLine="720" w:firstLineChars="0"/>
        <w:rPr>
          <w:rFonts w:hint="default"/>
        </w:rPr>
      </w:pPr>
      <w:r>
        <w:rPr>
          <w:rFonts w:hint="default"/>
        </w:rPr>
        <w:t>Ý nghĩa: Một tài khoản người dùng (user) có thể đặt nhiều đơn hàng khác nhau qua thời gian. Mỗi đơn hàng chỉ gắn với đúng một người dùng (người mua). Mối quan hệ này cho phép truy vấn lịch sử mua hàng, theo dõi đơn hàng của từng khách hàng.</w:t>
      </w:r>
    </w:p>
    <w:p w14:paraId="15D12BB3">
      <w:pPr>
        <w:bidi w:val="0"/>
        <w:ind w:firstLine="720" w:firstLineChars="0"/>
        <w:rPr>
          <w:rFonts w:hint="default"/>
        </w:rPr>
      </w:pPr>
      <w:r>
        <w:rPr>
          <w:rFonts w:hint="default"/>
        </w:rPr>
        <w:t>Ngoài ra, còn các quan hệ khác như: sản phẩm có nhiều đánh giá (reviews), người dùng có nhiều đánh giá, v.v. nhưng ba quan hệ trên là trọng tâm theo yêu cầu của bạn.</w:t>
      </w:r>
    </w:p>
    <w:p w14:paraId="0BA7E4CB">
      <w:pPr>
        <w:rPr>
          <w:rFonts w:hint="default"/>
        </w:rPr>
      </w:pPr>
      <w:r>
        <w:rPr>
          <w:rFonts w:hint="default"/>
        </w:rPr>
        <w:br w:type="page"/>
      </w:r>
    </w:p>
    <w:p w14:paraId="18535F9C">
      <w:pPr>
        <w:pStyle w:val="3"/>
        <w:bidi w:val="0"/>
        <w:rPr>
          <w:rFonts w:hint="default"/>
        </w:rPr>
      </w:pPr>
      <w:bookmarkStart w:id="203" w:name="_Toc7614"/>
      <w:r>
        <w:rPr>
          <w:rFonts w:hint="default"/>
        </w:rPr>
        <w:t>3.</w:t>
      </w:r>
      <w:r>
        <w:rPr>
          <w:rFonts w:hint="default"/>
          <w:lang w:val="vi-VN"/>
        </w:rPr>
        <w:t>8</w:t>
      </w:r>
      <w:r>
        <w:rPr>
          <w:rFonts w:hint="default"/>
        </w:rPr>
        <w:t>. Thiết kế giao diện hệ thống</w:t>
      </w:r>
      <w:bookmarkEnd w:id="203"/>
    </w:p>
    <w:p w14:paraId="7A8C763E">
      <w:pPr>
        <w:pStyle w:val="4"/>
        <w:bidi w:val="0"/>
        <w:rPr>
          <w:rFonts w:hint="default"/>
          <w:lang w:val="vi-VN"/>
        </w:rPr>
      </w:pPr>
      <w:bookmarkStart w:id="204" w:name="_Toc29715"/>
      <w:r>
        <w:rPr>
          <w:rFonts w:hint="default"/>
          <w:lang w:val="vi-VN"/>
        </w:rPr>
        <w:t>3.8.1. Tổng hợp giao diện auth</w:t>
      </w:r>
      <w:bookmarkEnd w:id="204"/>
    </w:p>
    <w:p w14:paraId="77B46AD7">
      <w:pPr>
        <w:jc w:val="center"/>
        <w:rPr>
          <w:rFonts w:hint="default"/>
          <w:lang w:val="vi-VN"/>
        </w:rPr>
      </w:pPr>
      <w:r>
        <w:rPr>
          <w:rFonts w:hint="default"/>
          <w:lang w:val="vi-VN"/>
        </w:rPr>
        <w:drawing>
          <wp:inline distT="0" distB="0" distL="114300" distR="114300">
            <wp:extent cx="4770755" cy="2628265"/>
            <wp:effectExtent l="0" t="0" r="10795" b="635"/>
            <wp:docPr id="50" name="Picture 50" descr="dang_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dang_ky"/>
                    <pic:cNvPicPr>
                      <a:picLocks noChangeAspect="1"/>
                    </pic:cNvPicPr>
                  </pic:nvPicPr>
                  <pic:blipFill>
                    <a:blip r:embed="rId52"/>
                    <a:stretch>
                      <a:fillRect/>
                    </a:stretch>
                  </pic:blipFill>
                  <pic:spPr>
                    <a:xfrm>
                      <a:off x="0" y="0"/>
                      <a:ext cx="4770755" cy="2628265"/>
                    </a:xfrm>
                    <a:prstGeom prst="rect">
                      <a:avLst/>
                    </a:prstGeom>
                  </pic:spPr>
                </pic:pic>
              </a:graphicData>
            </a:graphic>
          </wp:inline>
        </w:drawing>
      </w:r>
    </w:p>
    <w:p w14:paraId="3296A359">
      <w:pPr>
        <w:pStyle w:val="23"/>
        <w:rPr>
          <w:rFonts w:hint="default"/>
          <w:lang w:val="vi-VN"/>
        </w:rPr>
      </w:pPr>
      <w:bookmarkStart w:id="205" w:name="_Toc20741"/>
      <w:bookmarkStart w:id="206" w:name="_Toc19743"/>
      <w:r>
        <w:t xml:space="preserve">Hình 3. </w:t>
      </w:r>
      <w:r>
        <w:fldChar w:fldCharType="begin"/>
      </w:r>
      <w:r>
        <w:instrText xml:space="preserve"> SEQ Hình_3. \* ARABIC </w:instrText>
      </w:r>
      <w:r>
        <w:fldChar w:fldCharType="separate"/>
      </w:r>
      <w:r>
        <w:t>26</w:t>
      </w:r>
      <w:r>
        <w:fldChar w:fldCharType="end"/>
      </w:r>
      <w:r>
        <w:rPr>
          <w:lang w:val="vi-VN"/>
        </w:rPr>
        <w:t>: Giao diện đăng ký tài khoản người dùng</w:t>
      </w:r>
      <w:bookmarkEnd w:id="205"/>
      <w:bookmarkEnd w:id="206"/>
    </w:p>
    <w:p w14:paraId="1777DACE">
      <w:pPr>
        <w:ind w:firstLine="720" w:firstLineChars="0"/>
      </w:pPr>
      <w:r>
        <w:t>Giao diện đăng ký cho phép người dùng tạo tài khoản mới bằng cách nhập tên tài khoản, email và mật khẩu. Thiết kế có bố cục rõ ràng, hình ảnh minh họa phù hợp với chủ đề đặt đồ ăn và giúp tăng tính trực quan cho website.</w:t>
      </w:r>
    </w:p>
    <w:p w14:paraId="6B0608B0"/>
    <w:p w14:paraId="14EDD915">
      <w:pPr>
        <w:jc w:val="center"/>
        <w:rPr>
          <w:rFonts w:hint="default"/>
        </w:rPr>
      </w:pPr>
      <w:r>
        <w:rPr>
          <w:rFonts w:hint="default"/>
        </w:rPr>
        <w:drawing>
          <wp:inline distT="0" distB="0" distL="114300" distR="114300">
            <wp:extent cx="4466590" cy="2628265"/>
            <wp:effectExtent l="0" t="0" r="10160" b="635"/>
            <wp:docPr id="53" name="Picture 53" descr="dang_n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dang_nhap"/>
                    <pic:cNvPicPr>
                      <a:picLocks noChangeAspect="1"/>
                    </pic:cNvPicPr>
                  </pic:nvPicPr>
                  <pic:blipFill>
                    <a:blip r:embed="rId53"/>
                    <a:stretch>
                      <a:fillRect/>
                    </a:stretch>
                  </pic:blipFill>
                  <pic:spPr>
                    <a:xfrm>
                      <a:off x="0" y="0"/>
                      <a:ext cx="4466590" cy="2628265"/>
                    </a:xfrm>
                    <a:prstGeom prst="rect">
                      <a:avLst/>
                    </a:prstGeom>
                  </pic:spPr>
                </pic:pic>
              </a:graphicData>
            </a:graphic>
          </wp:inline>
        </w:drawing>
      </w:r>
    </w:p>
    <w:p w14:paraId="4D38BAB7">
      <w:pPr>
        <w:pStyle w:val="23"/>
        <w:rPr>
          <w:rFonts w:hint="default"/>
          <w:lang w:val="vi-VN"/>
        </w:rPr>
      </w:pPr>
      <w:bookmarkStart w:id="207" w:name="_Toc13466"/>
      <w:bookmarkStart w:id="208" w:name="_Toc21552"/>
      <w:r>
        <w:t xml:space="preserve">Hình 3. </w:t>
      </w:r>
      <w:r>
        <w:fldChar w:fldCharType="begin"/>
      </w:r>
      <w:r>
        <w:instrText xml:space="preserve"> SEQ Hình_3. \* ARABIC </w:instrText>
      </w:r>
      <w:r>
        <w:fldChar w:fldCharType="separate"/>
      </w:r>
      <w:r>
        <w:t>27</w:t>
      </w:r>
      <w:r>
        <w:fldChar w:fldCharType="end"/>
      </w:r>
      <w:r>
        <w:rPr>
          <w:lang w:val="vi-VN"/>
        </w:rPr>
        <w:t>: Giao diện đăng nhập tài khoản người dùng</w:t>
      </w:r>
      <w:bookmarkEnd w:id="207"/>
      <w:bookmarkEnd w:id="208"/>
    </w:p>
    <w:p w14:paraId="23D29305">
      <w:pPr>
        <w:ind w:firstLine="720" w:firstLineChars="0"/>
        <w:rPr>
          <w:rFonts w:hint="default"/>
        </w:rPr>
      </w:pPr>
      <w:r>
        <w:rPr>
          <w:rFonts w:hint="default"/>
        </w:rPr>
        <w:t>Giao diện đăng nhập cho phép người dùng truy cập vào hệ thống bằng tài khoản đã đăng ký. Thiết kế sử dụng màu cam làm điểm nhấn, bố cục hiện đại và có thêm tùy chọn đăng nhập bằng mạng xã hội nhằm nâng cao trải nghiệm sử dụng.</w:t>
      </w:r>
    </w:p>
    <w:p w14:paraId="224B84F2">
      <w:pPr>
        <w:jc w:val="center"/>
        <w:rPr>
          <w:rFonts w:hint="default"/>
        </w:rPr>
      </w:pPr>
      <w:r>
        <w:rPr>
          <w:rFonts w:hint="default"/>
        </w:rPr>
        <w:drawing>
          <wp:inline distT="0" distB="0" distL="114300" distR="114300">
            <wp:extent cx="5184775" cy="2879725"/>
            <wp:effectExtent l="0" t="0" r="15875" b="15875"/>
            <wp:docPr id="54" name="Picture 54" descr="doi_mat_kh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doi_mat_khau"/>
                    <pic:cNvPicPr>
                      <a:picLocks noChangeAspect="1"/>
                    </pic:cNvPicPr>
                  </pic:nvPicPr>
                  <pic:blipFill>
                    <a:blip r:embed="rId54"/>
                    <a:stretch>
                      <a:fillRect/>
                    </a:stretch>
                  </pic:blipFill>
                  <pic:spPr>
                    <a:xfrm>
                      <a:off x="0" y="0"/>
                      <a:ext cx="5184775" cy="2879725"/>
                    </a:xfrm>
                    <a:prstGeom prst="rect">
                      <a:avLst/>
                    </a:prstGeom>
                  </pic:spPr>
                </pic:pic>
              </a:graphicData>
            </a:graphic>
          </wp:inline>
        </w:drawing>
      </w:r>
    </w:p>
    <w:p w14:paraId="06C88A73">
      <w:pPr>
        <w:pStyle w:val="23"/>
        <w:rPr>
          <w:rFonts w:hint="default"/>
          <w:lang w:val="vi-VN"/>
        </w:rPr>
      </w:pPr>
      <w:bookmarkStart w:id="209" w:name="_Toc24708"/>
      <w:bookmarkStart w:id="210" w:name="_Toc30232"/>
      <w:r>
        <w:t xml:space="preserve">Hình 3. </w:t>
      </w:r>
      <w:r>
        <w:fldChar w:fldCharType="begin"/>
      </w:r>
      <w:r>
        <w:instrText xml:space="preserve"> SEQ Hình_3. \* ARABIC </w:instrText>
      </w:r>
      <w:r>
        <w:fldChar w:fldCharType="separate"/>
      </w:r>
      <w:r>
        <w:t>28</w:t>
      </w:r>
      <w:r>
        <w:fldChar w:fldCharType="end"/>
      </w:r>
      <w:r>
        <w:rPr>
          <w:lang w:val="vi-VN"/>
        </w:rPr>
        <w:t>: Giao diện đổi mật khẩu người dùng</w:t>
      </w:r>
      <w:bookmarkEnd w:id="209"/>
      <w:bookmarkEnd w:id="210"/>
    </w:p>
    <w:p w14:paraId="5CE54083">
      <w:pPr>
        <w:ind w:firstLine="720" w:firstLineChars="0"/>
      </w:pPr>
      <w:r>
        <w:t>Giao diện đổi mật khẩu cho phép người dùng cập nhật mật khẩu tài khoản để tăng tính bảo mật. Bố cục được thiết kế đơn giản, dễ thao tác với các ô nhập liệu rõ ràng và nút cập nhật mật khẩu nổi bật.</w:t>
      </w:r>
    </w:p>
    <w:p w14:paraId="688FEF26">
      <w:pPr>
        <w:ind w:firstLine="720" w:firstLineChars="0"/>
      </w:pPr>
    </w:p>
    <w:p w14:paraId="1F3D2306">
      <w:pPr>
        <w:jc w:val="center"/>
        <w:rPr>
          <w:rFonts w:hint="default"/>
          <w:lang w:val="vi-VN"/>
        </w:rPr>
      </w:pPr>
      <w:r>
        <w:rPr>
          <w:rFonts w:hint="default"/>
          <w:lang w:val="vi-VN"/>
        </w:rPr>
        <w:drawing>
          <wp:inline distT="0" distB="0" distL="114300" distR="114300">
            <wp:extent cx="5182870" cy="2879725"/>
            <wp:effectExtent l="0" t="0" r="17780" b="15875"/>
            <wp:docPr id="55" name="Picture 55" descr="quen_m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quen_mk"/>
                    <pic:cNvPicPr>
                      <a:picLocks noChangeAspect="1"/>
                    </pic:cNvPicPr>
                  </pic:nvPicPr>
                  <pic:blipFill>
                    <a:blip r:embed="rId55"/>
                    <a:stretch>
                      <a:fillRect/>
                    </a:stretch>
                  </pic:blipFill>
                  <pic:spPr>
                    <a:xfrm>
                      <a:off x="0" y="0"/>
                      <a:ext cx="5182870" cy="2879725"/>
                    </a:xfrm>
                    <a:prstGeom prst="rect">
                      <a:avLst/>
                    </a:prstGeom>
                  </pic:spPr>
                </pic:pic>
              </a:graphicData>
            </a:graphic>
          </wp:inline>
        </w:drawing>
      </w:r>
    </w:p>
    <w:p w14:paraId="7804B144">
      <w:pPr>
        <w:pStyle w:val="23"/>
        <w:rPr>
          <w:rFonts w:hint="default"/>
          <w:lang w:val="vi-VN"/>
        </w:rPr>
      </w:pPr>
      <w:bookmarkStart w:id="211" w:name="_Toc21204"/>
      <w:bookmarkStart w:id="212" w:name="_Toc4907"/>
      <w:r>
        <w:t xml:space="preserve">Hình 3. </w:t>
      </w:r>
      <w:r>
        <w:fldChar w:fldCharType="begin"/>
      </w:r>
      <w:r>
        <w:instrText xml:space="preserve"> SEQ Hình_3. \* ARABIC </w:instrText>
      </w:r>
      <w:r>
        <w:fldChar w:fldCharType="separate"/>
      </w:r>
      <w:r>
        <w:t>29</w:t>
      </w:r>
      <w:r>
        <w:fldChar w:fldCharType="end"/>
      </w:r>
      <w:r>
        <w:rPr>
          <w:lang w:val="vi-VN"/>
        </w:rPr>
        <w:t>: Giao diện quên mật khẩu người dùng</w:t>
      </w:r>
      <w:bookmarkEnd w:id="211"/>
      <w:bookmarkEnd w:id="212"/>
    </w:p>
    <w:p w14:paraId="3E9AF9FC">
      <w:pPr>
        <w:ind w:firstLine="720" w:firstLineChars="0"/>
      </w:pPr>
      <w:r>
        <w:t>Giao diện quên mật khẩu cho phép người dùng nhập email đã đăng ký để nhận hướng dẫn đặt lại mật khẩu. Thiết kế rõ ràng, dễ thao tác và sử dụng màu cam làm điểm nhấn cho nút chức năng chính.</w:t>
      </w:r>
    </w:p>
    <w:p w14:paraId="24DE5D07">
      <w:pPr>
        <w:jc w:val="center"/>
        <w:rPr>
          <w:rFonts w:hint="default"/>
          <w:lang w:val="vi-VN"/>
        </w:rPr>
      </w:pPr>
      <w:r>
        <w:rPr>
          <w:rFonts w:hint="default"/>
          <w:lang w:val="vi-VN"/>
        </w:rPr>
        <w:drawing>
          <wp:inline distT="0" distB="0" distL="114300" distR="114300">
            <wp:extent cx="4801235" cy="2663825"/>
            <wp:effectExtent l="0" t="0" r="18415" b="3175"/>
            <wp:docPr id="56" name="Picture 56" descr="thong_tin_ca_n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thong_tin_ca_nhan"/>
                    <pic:cNvPicPr>
                      <a:picLocks noChangeAspect="1"/>
                    </pic:cNvPicPr>
                  </pic:nvPicPr>
                  <pic:blipFill>
                    <a:blip r:embed="rId56"/>
                    <a:stretch>
                      <a:fillRect/>
                    </a:stretch>
                  </pic:blipFill>
                  <pic:spPr>
                    <a:xfrm>
                      <a:off x="0" y="0"/>
                      <a:ext cx="4801235" cy="2663825"/>
                    </a:xfrm>
                    <a:prstGeom prst="rect">
                      <a:avLst/>
                    </a:prstGeom>
                  </pic:spPr>
                </pic:pic>
              </a:graphicData>
            </a:graphic>
          </wp:inline>
        </w:drawing>
      </w:r>
    </w:p>
    <w:p w14:paraId="6C4BAEBE">
      <w:pPr>
        <w:pStyle w:val="23"/>
        <w:rPr>
          <w:rFonts w:hint="default"/>
          <w:lang w:val="vi-VN"/>
        </w:rPr>
      </w:pPr>
      <w:bookmarkStart w:id="213" w:name="_Toc26423"/>
      <w:bookmarkStart w:id="214" w:name="_Toc32690"/>
      <w:r>
        <w:t xml:space="preserve">Hình 3. </w:t>
      </w:r>
      <w:r>
        <w:fldChar w:fldCharType="begin"/>
      </w:r>
      <w:r>
        <w:instrText xml:space="preserve"> SEQ Hình_3. \* ARABIC </w:instrText>
      </w:r>
      <w:r>
        <w:fldChar w:fldCharType="separate"/>
      </w:r>
      <w:r>
        <w:t>30</w:t>
      </w:r>
      <w:r>
        <w:fldChar w:fldCharType="end"/>
      </w:r>
      <w:r>
        <w:rPr>
          <w:lang w:val="vi-VN"/>
        </w:rPr>
        <w:t>: Giao diện thông tin cá nhân người dùng</w:t>
      </w:r>
      <w:bookmarkEnd w:id="213"/>
      <w:bookmarkEnd w:id="214"/>
    </w:p>
    <w:p w14:paraId="1272B506">
      <w:pPr>
        <w:ind w:firstLine="720" w:firstLineChars="0"/>
      </w:pPr>
      <w:r>
        <w:t>Giao diện thông tin cá nhân cho phép người dùng xem và quản lý thông tin tài khoản của mình. Thiết kế sử dụng bố cục rõ ràng, màu sắc đồng bộ với hệ thống và hỗ trợ thao tác chỉnh sửa tên tài khoản khi cần thiết.</w:t>
      </w:r>
    </w:p>
    <w:p w14:paraId="2A7C1B94"/>
    <w:p w14:paraId="51943C6A">
      <w:pPr>
        <w:pStyle w:val="4"/>
        <w:bidi w:val="0"/>
        <w:rPr>
          <w:rFonts w:hint="default"/>
          <w:lang w:val="vi-VN"/>
        </w:rPr>
      </w:pPr>
      <w:bookmarkStart w:id="215" w:name="_Toc4713"/>
      <w:r>
        <w:rPr>
          <w:rFonts w:hint="default"/>
          <w:lang w:val="vi-VN"/>
        </w:rPr>
        <w:t>3.8.2. Tổng hợp giao diện quản trị viên</w:t>
      </w:r>
      <w:bookmarkEnd w:id="215"/>
    </w:p>
    <w:p w14:paraId="0CD093AA">
      <w:pPr>
        <w:jc w:val="center"/>
        <w:rPr>
          <w:rFonts w:hint="default"/>
          <w:lang w:val="vi-VN"/>
        </w:rPr>
      </w:pPr>
      <w:r>
        <w:rPr>
          <w:rFonts w:hint="default"/>
          <w:lang w:val="vi-VN"/>
        </w:rPr>
        <w:drawing>
          <wp:inline distT="0" distB="0" distL="114300" distR="114300">
            <wp:extent cx="4785360" cy="2663825"/>
            <wp:effectExtent l="0" t="0" r="15240" b="3175"/>
            <wp:docPr id="57" name="Picture 57" descr="cap_nhat_don_h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cap_nhat_don_hang"/>
                    <pic:cNvPicPr>
                      <a:picLocks noChangeAspect="1"/>
                    </pic:cNvPicPr>
                  </pic:nvPicPr>
                  <pic:blipFill>
                    <a:blip r:embed="rId57"/>
                    <a:stretch>
                      <a:fillRect/>
                    </a:stretch>
                  </pic:blipFill>
                  <pic:spPr>
                    <a:xfrm>
                      <a:off x="0" y="0"/>
                      <a:ext cx="4785360" cy="2663825"/>
                    </a:xfrm>
                    <a:prstGeom prst="rect">
                      <a:avLst/>
                    </a:prstGeom>
                  </pic:spPr>
                </pic:pic>
              </a:graphicData>
            </a:graphic>
          </wp:inline>
        </w:drawing>
      </w:r>
    </w:p>
    <w:p w14:paraId="2E7D0786">
      <w:pPr>
        <w:pStyle w:val="23"/>
        <w:jc w:val="center"/>
        <w:rPr>
          <w:rFonts w:hint="default"/>
          <w:lang w:val="vi-VN"/>
        </w:rPr>
      </w:pPr>
      <w:bookmarkStart w:id="216" w:name="_Toc5246"/>
      <w:bookmarkStart w:id="217" w:name="_Toc30102"/>
      <w:r>
        <w:t xml:space="preserve">Hình 3. </w:t>
      </w:r>
      <w:r>
        <w:fldChar w:fldCharType="begin"/>
      </w:r>
      <w:r>
        <w:instrText xml:space="preserve"> SEQ Hình_3. \* ARABIC </w:instrText>
      </w:r>
      <w:r>
        <w:fldChar w:fldCharType="separate"/>
      </w:r>
      <w:r>
        <w:t>31</w:t>
      </w:r>
      <w:r>
        <w:fldChar w:fldCharType="end"/>
      </w:r>
      <w:r>
        <w:rPr>
          <w:lang w:val="vi-VN"/>
        </w:rPr>
        <w:t>: Giao diện quản trị cập nhật đơn hàng</w:t>
      </w:r>
      <w:bookmarkEnd w:id="216"/>
      <w:bookmarkEnd w:id="217"/>
    </w:p>
    <w:p w14:paraId="3847FCFF">
      <w:pPr>
        <w:ind w:firstLine="720" w:firstLineChars="0"/>
      </w:pPr>
      <w:r>
        <w:t>Giao diện quản trị cập nhật đơn hàng cho phép quản trị viên theo dõi và xử lý các đơn hàng của khách hàng. Thiết kế dạng hộp thoại nổi giúp tập trung vào thông tin đơn hàng, đồng thời hỗ trợ thao tác lưu cập nhật trạng thái một cách nhanh chóng và thuận tiện.</w:t>
      </w:r>
    </w:p>
    <w:p w14:paraId="39AA16B0">
      <w:pPr>
        <w:jc w:val="center"/>
        <w:rPr>
          <w:rFonts w:hint="default"/>
          <w:lang w:val="vi-VN"/>
        </w:rPr>
      </w:pPr>
      <w:r>
        <w:rPr>
          <w:rFonts w:hint="default"/>
          <w:lang w:val="vi-VN"/>
        </w:rPr>
        <w:drawing>
          <wp:inline distT="0" distB="0" distL="114300" distR="114300">
            <wp:extent cx="5048885" cy="2807970"/>
            <wp:effectExtent l="0" t="0" r="18415" b="11430"/>
            <wp:docPr id="58" name="Picture 58" descr="lich_su_thong_b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lich_su_thong_bao"/>
                    <pic:cNvPicPr>
                      <a:picLocks noChangeAspect="1"/>
                    </pic:cNvPicPr>
                  </pic:nvPicPr>
                  <pic:blipFill>
                    <a:blip r:embed="rId58"/>
                    <a:stretch>
                      <a:fillRect/>
                    </a:stretch>
                  </pic:blipFill>
                  <pic:spPr>
                    <a:xfrm>
                      <a:off x="0" y="0"/>
                      <a:ext cx="5048885" cy="2807970"/>
                    </a:xfrm>
                    <a:prstGeom prst="rect">
                      <a:avLst/>
                    </a:prstGeom>
                  </pic:spPr>
                </pic:pic>
              </a:graphicData>
            </a:graphic>
          </wp:inline>
        </w:drawing>
      </w:r>
    </w:p>
    <w:p w14:paraId="48A129FD">
      <w:pPr>
        <w:pStyle w:val="23"/>
        <w:rPr>
          <w:rFonts w:hint="default"/>
          <w:lang w:val="vi-VN"/>
        </w:rPr>
      </w:pPr>
      <w:bookmarkStart w:id="218" w:name="_Toc18099"/>
      <w:bookmarkStart w:id="219" w:name="_Toc20163"/>
      <w:r>
        <w:t xml:space="preserve">Hình 3. </w:t>
      </w:r>
      <w:r>
        <w:fldChar w:fldCharType="begin"/>
      </w:r>
      <w:r>
        <w:instrText xml:space="preserve"> SEQ Hình_3. \* ARABIC </w:instrText>
      </w:r>
      <w:r>
        <w:fldChar w:fldCharType="separate"/>
      </w:r>
      <w:r>
        <w:t>32</w:t>
      </w:r>
      <w:r>
        <w:fldChar w:fldCharType="end"/>
      </w:r>
      <w:r>
        <w:rPr>
          <w:lang w:val="vi-VN"/>
        </w:rPr>
        <w:t>: Giao diện quản trị lịch sử thông báo</w:t>
      </w:r>
      <w:bookmarkEnd w:id="218"/>
      <w:bookmarkEnd w:id="219"/>
    </w:p>
    <w:p w14:paraId="2674EEFE">
      <w:pPr>
        <w:ind w:firstLine="720" w:firstLineChars="0"/>
      </w:pPr>
      <w:r>
        <w:t>Giao diện lịch sử thông báo giúp quản trị viên theo dõi nhanh các hoạt động phát sinh trong hệ thống. Thiết kế danh sách rõ ràng, phân loại bằng biểu tượng và thời gian, giúp việc kiểm tra đơn hàng, sản phẩm, danh mục và mã giảm giá trở nên thuận tiện hơn.</w:t>
      </w:r>
    </w:p>
    <w:p w14:paraId="269E117A"/>
    <w:p w14:paraId="047886AC">
      <w:pPr>
        <w:jc w:val="center"/>
        <w:rPr>
          <w:rFonts w:hint="default"/>
          <w:lang w:val="vi-VN"/>
        </w:rPr>
      </w:pPr>
      <w:r>
        <w:rPr>
          <w:rFonts w:hint="default"/>
          <w:lang w:val="vi-VN"/>
        </w:rPr>
        <w:drawing>
          <wp:inline distT="0" distB="0" distL="114300" distR="114300">
            <wp:extent cx="5027930" cy="2807970"/>
            <wp:effectExtent l="0" t="0" r="1270" b="11430"/>
            <wp:docPr id="59" name="Picture 59" descr="quan_ly_danh_m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quan_ly_danh_muc"/>
                    <pic:cNvPicPr>
                      <a:picLocks noChangeAspect="1"/>
                    </pic:cNvPicPr>
                  </pic:nvPicPr>
                  <pic:blipFill>
                    <a:blip r:embed="rId59"/>
                    <a:stretch>
                      <a:fillRect/>
                    </a:stretch>
                  </pic:blipFill>
                  <pic:spPr>
                    <a:xfrm>
                      <a:off x="0" y="0"/>
                      <a:ext cx="5027930" cy="2807970"/>
                    </a:xfrm>
                    <a:prstGeom prst="rect">
                      <a:avLst/>
                    </a:prstGeom>
                  </pic:spPr>
                </pic:pic>
              </a:graphicData>
            </a:graphic>
          </wp:inline>
        </w:drawing>
      </w:r>
    </w:p>
    <w:p w14:paraId="4B737B75">
      <w:pPr>
        <w:pStyle w:val="23"/>
        <w:rPr>
          <w:rFonts w:hint="default"/>
          <w:lang w:val="vi-VN"/>
        </w:rPr>
      </w:pPr>
      <w:bookmarkStart w:id="220" w:name="_Toc19311"/>
      <w:bookmarkStart w:id="221" w:name="_Toc5460"/>
      <w:r>
        <w:t xml:space="preserve">Hình 3. </w:t>
      </w:r>
      <w:r>
        <w:fldChar w:fldCharType="begin"/>
      </w:r>
      <w:r>
        <w:instrText xml:space="preserve"> SEQ Hình_3. \* ARABIC </w:instrText>
      </w:r>
      <w:r>
        <w:fldChar w:fldCharType="separate"/>
      </w:r>
      <w:r>
        <w:t>33</w:t>
      </w:r>
      <w:r>
        <w:fldChar w:fldCharType="end"/>
      </w:r>
      <w:r>
        <w:rPr>
          <w:lang w:val="vi-VN"/>
        </w:rPr>
        <w:t>: Giao diện quản trị danh mục món ăn</w:t>
      </w:r>
      <w:bookmarkEnd w:id="220"/>
      <w:bookmarkEnd w:id="221"/>
    </w:p>
    <w:p w14:paraId="38591C0B">
      <w:pPr>
        <w:ind w:firstLine="720" w:firstLineChars="0"/>
      </w:pPr>
      <w:r>
        <w:t>Giao diện quản trị danh mục giúp quản trị viên dễ dàng theo dõi và quản lý các nhóm món ăn trong website. Bố cục dạng bảng rõ ràng, hỗ trợ thao tác thêm, sửa, xóa danh mục và kiểm soát trạng thái hiển thị của từng danh mục.</w:t>
      </w:r>
    </w:p>
    <w:p w14:paraId="628F5C2D">
      <w:pPr>
        <w:jc w:val="center"/>
        <w:rPr>
          <w:rFonts w:hint="default"/>
          <w:lang w:val="vi-VN"/>
        </w:rPr>
      </w:pPr>
      <w:r>
        <w:rPr>
          <w:rFonts w:hint="default"/>
          <w:lang w:val="vi-VN"/>
        </w:rPr>
        <w:drawing>
          <wp:inline distT="0" distB="0" distL="114300" distR="114300">
            <wp:extent cx="5153025" cy="2879725"/>
            <wp:effectExtent l="0" t="0" r="9525" b="15875"/>
            <wp:docPr id="60" name="Picture 60" descr="quan_ly_don_h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quan_ly_don_hang"/>
                    <pic:cNvPicPr>
                      <a:picLocks noChangeAspect="1"/>
                    </pic:cNvPicPr>
                  </pic:nvPicPr>
                  <pic:blipFill>
                    <a:blip r:embed="rId60"/>
                    <a:stretch>
                      <a:fillRect/>
                    </a:stretch>
                  </pic:blipFill>
                  <pic:spPr>
                    <a:xfrm>
                      <a:off x="0" y="0"/>
                      <a:ext cx="5153025" cy="2879725"/>
                    </a:xfrm>
                    <a:prstGeom prst="rect">
                      <a:avLst/>
                    </a:prstGeom>
                  </pic:spPr>
                </pic:pic>
              </a:graphicData>
            </a:graphic>
          </wp:inline>
        </w:drawing>
      </w:r>
    </w:p>
    <w:p w14:paraId="7C106C37">
      <w:pPr>
        <w:pStyle w:val="23"/>
        <w:rPr>
          <w:rFonts w:hint="default"/>
          <w:lang w:val="vi-VN"/>
        </w:rPr>
      </w:pPr>
      <w:bookmarkStart w:id="222" w:name="_Toc28277"/>
      <w:bookmarkStart w:id="223" w:name="_Toc25519"/>
      <w:r>
        <w:t xml:space="preserve">Hình 3. </w:t>
      </w:r>
      <w:r>
        <w:fldChar w:fldCharType="begin"/>
      </w:r>
      <w:r>
        <w:instrText xml:space="preserve"> SEQ Hình_3. \* ARABIC </w:instrText>
      </w:r>
      <w:r>
        <w:fldChar w:fldCharType="separate"/>
      </w:r>
      <w:r>
        <w:t>34</w:t>
      </w:r>
      <w:r>
        <w:fldChar w:fldCharType="end"/>
      </w:r>
      <w:r>
        <w:rPr>
          <w:lang w:val="vi-VN"/>
        </w:rPr>
        <w:t>: Giao diện quản trị danh sách đơn hàng</w:t>
      </w:r>
      <w:bookmarkEnd w:id="222"/>
      <w:bookmarkEnd w:id="223"/>
    </w:p>
    <w:p w14:paraId="384FE433">
      <w:pPr>
        <w:ind w:firstLine="720" w:firstLineChars="0"/>
      </w:pPr>
      <w:r>
        <w:t>Giao diện quản trị đơn hàng giúp quản trị viên theo dõi và xử lý các đơn đặt hàng của khách hàng. Các thông tin được trình bày theo từng thẻ riêng biệt, hỗ trợ nhận biết nhanh trạng thái đơn hàng, tình trạng thanh toán và tổng giá trị thanh toán.</w:t>
      </w:r>
    </w:p>
    <w:p w14:paraId="1AF0EA15">
      <w:pPr>
        <w:rPr>
          <w:rFonts w:hint="default"/>
          <w:lang w:val="vi-VN"/>
        </w:rPr>
      </w:pPr>
    </w:p>
    <w:p w14:paraId="34CBEEF7">
      <w:pPr>
        <w:jc w:val="center"/>
        <w:rPr>
          <w:rFonts w:hint="default"/>
          <w:lang w:val="vi-VN"/>
        </w:rPr>
      </w:pPr>
      <w:r>
        <w:rPr>
          <w:rFonts w:hint="default"/>
          <w:lang w:val="vi-VN"/>
        </w:rPr>
        <w:drawing>
          <wp:inline distT="0" distB="0" distL="114300" distR="114300">
            <wp:extent cx="5173980" cy="2879725"/>
            <wp:effectExtent l="0" t="0" r="7620" b="15875"/>
            <wp:docPr id="61" name="Picture 61" descr="quan_ly_ma_giam_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quan_ly_ma_giam_gia"/>
                    <pic:cNvPicPr>
                      <a:picLocks noChangeAspect="1"/>
                    </pic:cNvPicPr>
                  </pic:nvPicPr>
                  <pic:blipFill>
                    <a:blip r:embed="rId61"/>
                    <a:stretch>
                      <a:fillRect/>
                    </a:stretch>
                  </pic:blipFill>
                  <pic:spPr>
                    <a:xfrm>
                      <a:off x="0" y="0"/>
                      <a:ext cx="5173980" cy="2879725"/>
                    </a:xfrm>
                    <a:prstGeom prst="rect">
                      <a:avLst/>
                    </a:prstGeom>
                  </pic:spPr>
                </pic:pic>
              </a:graphicData>
            </a:graphic>
          </wp:inline>
        </w:drawing>
      </w:r>
    </w:p>
    <w:p w14:paraId="34490B3E">
      <w:pPr>
        <w:pStyle w:val="23"/>
        <w:rPr>
          <w:rFonts w:hint="default"/>
          <w:lang w:val="vi-VN"/>
        </w:rPr>
      </w:pPr>
      <w:bookmarkStart w:id="224" w:name="_Toc15235"/>
      <w:bookmarkStart w:id="225" w:name="_Toc30149"/>
      <w:r>
        <w:t xml:space="preserve">Hình 3. </w:t>
      </w:r>
      <w:r>
        <w:fldChar w:fldCharType="begin"/>
      </w:r>
      <w:r>
        <w:instrText xml:space="preserve"> SEQ Hình_3. \* ARABIC </w:instrText>
      </w:r>
      <w:r>
        <w:fldChar w:fldCharType="separate"/>
      </w:r>
      <w:r>
        <w:t>35</w:t>
      </w:r>
      <w:r>
        <w:fldChar w:fldCharType="end"/>
      </w:r>
      <w:r>
        <w:rPr>
          <w:lang w:val="vi-VN"/>
        </w:rPr>
        <w:t>: Giao diện quản trị mã giảm giá</w:t>
      </w:r>
      <w:bookmarkEnd w:id="224"/>
      <w:bookmarkEnd w:id="225"/>
    </w:p>
    <w:p w14:paraId="558503D8">
      <w:pPr>
        <w:ind w:firstLine="720" w:firstLineChars="0"/>
      </w:pPr>
      <w:r>
        <w:t>Giao diện quản trị mã giảm giá giúp quản trị viên theo dõi và quản lý các chương trình giảm giá trên hệ thống. Bố cục dạng bảng rõ ràng, hỗ trợ thêm, sửa, xóa mã giảm giá và kiểm soát trạng thái hoạt động của từng mã.</w:t>
      </w:r>
    </w:p>
    <w:p w14:paraId="03B2180B">
      <w:pPr>
        <w:jc w:val="center"/>
        <w:rPr>
          <w:rFonts w:hint="default"/>
          <w:lang w:val="vi-VN"/>
        </w:rPr>
      </w:pPr>
      <w:r>
        <w:rPr>
          <w:rFonts w:hint="default"/>
          <w:lang w:val="vi-VN"/>
        </w:rPr>
        <w:drawing>
          <wp:inline distT="0" distB="0" distL="114300" distR="114300">
            <wp:extent cx="5212080" cy="2915920"/>
            <wp:effectExtent l="0" t="0" r="7620" b="17780"/>
            <wp:docPr id="62" name="Picture 62" descr="quan_ly_san_p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quan_ly_san_pham"/>
                    <pic:cNvPicPr>
                      <a:picLocks noChangeAspect="1"/>
                    </pic:cNvPicPr>
                  </pic:nvPicPr>
                  <pic:blipFill>
                    <a:blip r:embed="rId62"/>
                    <a:stretch>
                      <a:fillRect/>
                    </a:stretch>
                  </pic:blipFill>
                  <pic:spPr>
                    <a:xfrm>
                      <a:off x="0" y="0"/>
                      <a:ext cx="5212080" cy="2915920"/>
                    </a:xfrm>
                    <a:prstGeom prst="rect">
                      <a:avLst/>
                    </a:prstGeom>
                  </pic:spPr>
                </pic:pic>
              </a:graphicData>
            </a:graphic>
          </wp:inline>
        </w:drawing>
      </w:r>
    </w:p>
    <w:p w14:paraId="5AE5F216">
      <w:pPr>
        <w:pStyle w:val="23"/>
        <w:rPr>
          <w:rFonts w:hint="default"/>
          <w:lang w:val="vi-VN"/>
        </w:rPr>
      </w:pPr>
      <w:bookmarkStart w:id="226" w:name="_Toc7215"/>
      <w:bookmarkStart w:id="227" w:name="_Toc22140"/>
      <w:r>
        <w:t xml:space="preserve">Hình 3. </w:t>
      </w:r>
      <w:r>
        <w:fldChar w:fldCharType="begin"/>
      </w:r>
      <w:r>
        <w:instrText xml:space="preserve"> SEQ Hình_3. \* ARABIC </w:instrText>
      </w:r>
      <w:r>
        <w:fldChar w:fldCharType="separate"/>
      </w:r>
      <w:r>
        <w:t>36</w:t>
      </w:r>
      <w:r>
        <w:fldChar w:fldCharType="end"/>
      </w:r>
      <w:r>
        <w:rPr>
          <w:lang w:val="vi-VN"/>
        </w:rPr>
        <w:t>: Giao diện quản trị danh sách sản phẩm</w:t>
      </w:r>
      <w:bookmarkEnd w:id="226"/>
      <w:bookmarkEnd w:id="227"/>
    </w:p>
    <w:p w14:paraId="04E89188">
      <w:pPr>
        <w:ind w:firstLine="720" w:firstLineChars="0"/>
      </w:pPr>
      <w:r>
        <w:t>Giao diện quản trị sản phẩm giúp quản trị viên theo dõi và quản lý toàn bộ món ăn trong hệ thống. Thiết kế dạng bảng rõ ràng, có thống kê tổng quan, hỗ trợ tìm kiếm, thêm mới, chỉnh sửa, xóa sản phẩm và kiểm soát trạng thái hiển thị của từng món ăn.</w:t>
      </w:r>
    </w:p>
    <w:p w14:paraId="29408B6F">
      <w:pPr>
        <w:rPr>
          <w:rFonts w:hint="default"/>
          <w:lang w:val="vi-VN"/>
        </w:rPr>
      </w:pPr>
    </w:p>
    <w:p w14:paraId="5829F63E">
      <w:pPr>
        <w:jc w:val="center"/>
        <w:rPr>
          <w:rFonts w:hint="default"/>
          <w:lang w:val="vi-VN"/>
        </w:rPr>
      </w:pPr>
      <w:r>
        <w:rPr>
          <w:rFonts w:hint="default"/>
          <w:lang w:val="vi-VN"/>
        </w:rPr>
        <w:drawing>
          <wp:inline distT="0" distB="0" distL="114300" distR="114300">
            <wp:extent cx="5241290" cy="2915920"/>
            <wp:effectExtent l="0" t="0" r="16510" b="17780"/>
            <wp:docPr id="63" name="Picture 63" descr="sua_danh_m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sua_danh_muc"/>
                    <pic:cNvPicPr>
                      <a:picLocks noChangeAspect="1"/>
                    </pic:cNvPicPr>
                  </pic:nvPicPr>
                  <pic:blipFill>
                    <a:blip r:embed="rId63"/>
                    <a:stretch>
                      <a:fillRect/>
                    </a:stretch>
                  </pic:blipFill>
                  <pic:spPr>
                    <a:xfrm>
                      <a:off x="0" y="0"/>
                      <a:ext cx="5241290" cy="2915920"/>
                    </a:xfrm>
                    <a:prstGeom prst="rect">
                      <a:avLst/>
                    </a:prstGeom>
                  </pic:spPr>
                </pic:pic>
              </a:graphicData>
            </a:graphic>
          </wp:inline>
        </w:drawing>
      </w:r>
    </w:p>
    <w:p w14:paraId="06B9C68B">
      <w:pPr>
        <w:pStyle w:val="23"/>
        <w:rPr>
          <w:rFonts w:hint="default"/>
          <w:lang w:val="vi-VN"/>
        </w:rPr>
      </w:pPr>
      <w:bookmarkStart w:id="228" w:name="_Toc22165"/>
      <w:bookmarkStart w:id="229" w:name="_Toc20896"/>
      <w:r>
        <w:t xml:space="preserve">Hình 3. </w:t>
      </w:r>
      <w:r>
        <w:fldChar w:fldCharType="begin"/>
      </w:r>
      <w:r>
        <w:instrText xml:space="preserve"> SEQ Hình_3. \* ARABIC </w:instrText>
      </w:r>
      <w:r>
        <w:fldChar w:fldCharType="separate"/>
      </w:r>
      <w:r>
        <w:t>37</w:t>
      </w:r>
      <w:r>
        <w:fldChar w:fldCharType="end"/>
      </w:r>
      <w:r>
        <w:rPr>
          <w:lang w:val="vi-VN"/>
        </w:rPr>
        <w:t>: Giao diện quản trị sửa danh mục món ăn</w:t>
      </w:r>
      <w:bookmarkEnd w:id="228"/>
      <w:bookmarkEnd w:id="229"/>
    </w:p>
    <w:p w14:paraId="1028D263">
      <w:pPr>
        <w:ind w:firstLine="720" w:firstLineChars="0"/>
      </w:pPr>
      <w:r>
        <w:t>Giao diện sửa danh mục cho phép quản trị viên cập nhật thông tin danh mục món ăn trong hệ thống. Thiết kế modal đơn giản, rõ ràng, hỗ trợ chỉnh sửa tên danh mục, bật/tắt trạng thái hiển thị và lưu thay đổi nhanh chóng.</w:t>
      </w:r>
    </w:p>
    <w:p w14:paraId="2520BEA4">
      <w:pPr>
        <w:jc w:val="center"/>
        <w:rPr>
          <w:rFonts w:hint="default"/>
          <w:lang w:val="vi-VN"/>
        </w:rPr>
      </w:pPr>
      <w:r>
        <w:rPr>
          <w:rFonts w:hint="default"/>
          <w:lang w:val="vi-VN"/>
        </w:rPr>
        <w:drawing>
          <wp:inline distT="0" distB="0" distL="114300" distR="114300">
            <wp:extent cx="5173980" cy="2879725"/>
            <wp:effectExtent l="0" t="0" r="7620" b="15875"/>
            <wp:docPr id="64" name="Picture 64" descr="sua_ma_giam_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sua_ma_giam_gia"/>
                    <pic:cNvPicPr>
                      <a:picLocks noChangeAspect="1"/>
                    </pic:cNvPicPr>
                  </pic:nvPicPr>
                  <pic:blipFill>
                    <a:blip r:embed="rId64"/>
                    <a:stretch>
                      <a:fillRect/>
                    </a:stretch>
                  </pic:blipFill>
                  <pic:spPr>
                    <a:xfrm>
                      <a:off x="0" y="0"/>
                      <a:ext cx="5173980" cy="2879725"/>
                    </a:xfrm>
                    <a:prstGeom prst="rect">
                      <a:avLst/>
                    </a:prstGeom>
                  </pic:spPr>
                </pic:pic>
              </a:graphicData>
            </a:graphic>
          </wp:inline>
        </w:drawing>
      </w:r>
    </w:p>
    <w:p w14:paraId="736CCC20">
      <w:pPr>
        <w:pStyle w:val="23"/>
        <w:rPr>
          <w:rFonts w:hint="default"/>
          <w:lang w:val="vi-VN"/>
        </w:rPr>
      </w:pPr>
      <w:bookmarkStart w:id="230" w:name="_Toc13923"/>
      <w:bookmarkStart w:id="231" w:name="_Toc8634"/>
      <w:r>
        <w:t xml:space="preserve">Hình 3. </w:t>
      </w:r>
      <w:r>
        <w:fldChar w:fldCharType="begin"/>
      </w:r>
      <w:r>
        <w:instrText xml:space="preserve"> SEQ Hình_3. \* ARABIC </w:instrText>
      </w:r>
      <w:r>
        <w:fldChar w:fldCharType="separate"/>
      </w:r>
      <w:r>
        <w:t>38</w:t>
      </w:r>
      <w:r>
        <w:fldChar w:fldCharType="end"/>
      </w:r>
      <w:r>
        <w:rPr>
          <w:lang w:val="vi-VN"/>
        </w:rPr>
        <w:t>: Giao diện quản trị sửa mã giảm giá</w:t>
      </w:r>
      <w:bookmarkEnd w:id="230"/>
      <w:bookmarkEnd w:id="231"/>
    </w:p>
    <w:p w14:paraId="2D7AAEDA">
      <w:pPr>
        <w:ind w:firstLine="720" w:firstLineChars="0"/>
      </w:pPr>
      <w:r>
        <w:t>Giao diện sửa mã giảm giá cho phép quản trị viên cập nhật thông tin khuyến mãi trong hệ thống. Thiết kế biểu mẫu rõ ràng, hỗ trợ thay đổi mã giảm giá, tỷ lệ giảm và trạng thái hoạt động trước khi lưu lại dữ liệu.</w:t>
      </w:r>
    </w:p>
    <w:p w14:paraId="598B40E2">
      <w:pPr>
        <w:rPr>
          <w:rFonts w:hint="default"/>
          <w:lang w:val="vi-VN"/>
        </w:rPr>
      </w:pPr>
    </w:p>
    <w:p w14:paraId="2BE6C84E">
      <w:pPr>
        <w:jc w:val="center"/>
        <w:rPr>
          <w:rFonts w:hint="default"/>
          <w:lang w:val="vi-VN"/>
        </w:rPr>
      </w:pPr>
      <w:r>
        <w:rPr>
          <w:rFonts w:hint="default"/>
          <w:lang w:val="vi-VN"/>
        </w:rPr>
        <w:drawing>
          <wp:inline distT="0" distB="0" distL="114300" distR="114300">
            <wp:extent cx="5151755" cy="2879725"/>
            <wp:effectExtent l="0" t="0" r="10795" b="15875"/>
            <wp:docPr id="65" name="Picture 65" descr="them_danh_m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them_danh_muc"/>
                    <pic:cNvPicPr>
                      <a:picLocks noChangeAspect="1"/>
                    </pic:cNvPicPr>
                  </pic:nvPicPr>
                  <pic:blipFill>
                    <a:blip r:embed="rId65"/>
                    <a:stretch>
                      <a:fillRect/>
                    </a:stretch>
                  </pic:blipFill>
                  <pic:spPr>
                    <a:xfrm>
                      <a:off x="0" y="0"/>
                      <a:ext cx="5151755" cy="2879725"/>
                    </a:xfrm>
                    <a:prstGeom prst="rect">
                      <a:avLst/>
                    </a:prstGeom>
                  </pic:spPr>
                </pic:pic>
              </a:graphicData>
            </a:graphic>
          </wp:inline>
        </w:drawing>
      </w:r>
    </w:p>
    <w:p w14:paraId="54670020">
      <w:pPr>
        <w:pStyle w:val="23"/>
        <w:rPr>
          <w:rFonts w:hint="default"/>
          <w:lang w:val="vi-VN"/>
        </w:rPr>
      </w:pPr>
      <w:bookmarkStart w:id="232" w:name="_Toc25129"/>
      <w:bookmarkStart w:id="233" w:name="_Toc15304"/>
      <w:r>
        <w:t xml:space="preserve">Hình 3. </w:t>
      </w:r>
      <w:r>
        <w:fldChar w:fldCharType="begin"/>
      </w:r>
      <w:r>
        <w:instrText xml:space="preserve"> SEQ Hình_3. \* ARABIC </w:instrText>
      </w:r>
      <w:r>
        <w:fldChar w:fldCharType="separate"/>
      </w:r>
      <w:r>
        <w:t>39</w:t>
      </w:r>
      <w:r>
        <w:fldChar w:fldCharType="end"/>
      </w:r>
      <w:r>
        <w:rPr>
          <w:lang w:val="vi-VN"/>
        </w:rPr>
        <w:t>: Giao diện quản trị thêm danh mục món ăn</w:t>
      </w:r>
      <w:bookmarkEnd w:id="232"/>
      <w:bookmarkEnd w:id="233"/>
    </w:p>
    <w:p w14:paraId="12700230">
      <w:pPr>
        <w:ind w:firstLine="720" w:firstLineChars="0"/>
      </w:pPr>
      <w:r>
        <w:t>Giao diện thêm danh mục cho phép quản trị viên tạo mới nhóm món ăn trong hệ thống. Biểu mẫu có bố cục đơn giản, gồm ô nhập tên danh mục, tùy chọn hiển thị và các nút hủy hoặc lưu để hoàn tất thao tác.</w:t>
      </w:r>
    </w:p>
    <w:p w14:paraId="4464AA3D">
      <w:pPr>
        <w:jc w:val="center"/>
      </w:pPr>
      <w:r>
        <w:rPr>
          <w:rFonts w:hint="default"/>
          <w:lang w:val="vi-VN"/>
        </w:rPr>
        <w:drawing>
          <wp:inline distT="0" distB="0" distL="114300" distR="114300">
            <wp:extent cx="5168900" cy="2879725"/>
            <wp:effectExtent l="0" t="0" r="12700" b="15875"/>
            <wp:docPr id="66" name="Picture 66" descr="them_ma_giam_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them_ma_giam_gia"/>
                    <pic:cNvPicPr>
                      <a:picLocks noChangeAspect="1"/>
                    </pic:cNvPicPr>
                  </pic:nvPicPr>
                  <pic:blipFill>
                    <a:blip r:embed="rId66"/>
                    <a:stretch>
                      <a:fillRect/>
                    </a:stretch>
                  </pic:blipFill>
                  <pic:spPr>
                    <a:xfrm>
                      <a:off x="0" y="0"/>
                      <a:ext cx="5168900" cy="2879725"/>
                    </a:xfrm>
                    <a:prstGeom prst="rect">
                      <a:avLst/>
                    </a:prstGeom>
                  </pic:spPr>
                </pic:pic>
              </a:graphicData>
            </a:graphic>
          </wp:inline>
        </w:drawing>
      </w:r>
    </w:p>
    <w:p w14:paraId="5CAF4116">
      <w:pPr>
        <w:pStyle w:val="23"/>
        <w:rPr>
          <w:rFonts w:hint="default"/>
          <w:lang w:val="vi-VN"/>
        </w:rPr>
      </w:pPr>
      <w:bookmarkStart w:id="234" w:name="_Toc21687"/>
      <w:bookmarkStart w:id="235" w:name="_Toc8638"/>
      <w:r>
        <w:t xml:space="preserve">Hình 3. </w:t>
      </w:r>
      <w:r>
        <w:fldChar w:fldCharType="begin"/>
      </w:r>
      <w:r>
        <w:instrText xml:space="preserve"> SEQ Hình_3. \* ARABIC </w:instrText>
      </w:r>
      <w:r>
        <w:fldChar w:fldCharType="separate"/>
      </w:r>
      <w:r>
        <w:t>40</w:t>
      </w:r>
      <w:r>
        <w:fldChar w:fldCharType="end"/>
      </w:r>
      <w:r>
        <w:rPr>
          <w:lang w:val="vi-VN"/>
        </w:rPr>
        <w:t>: Giao diện quản trị thêm mã giảm giá</w:t>
      </w:r>
      <w:bookmarkEnd w:id="234"/>
      <w:bookmarkEnd w:id="235"/>
    </w:p>
    <w:p w14:paraId="3E4919FC">
      <w:pPr>
        <w:ind w:firstLine="720" w:firstLineChars="0"/>
      </w:pPr>
      <w:r>
        <w:t>Giao diện thêm mã giảm giá cho phép quản trị viên tạo mới các chương trình khuyến mãi cho hệ thống. Biểu mẫu có bố cục rõ ràng, hỗ trợ nhập mã giảm giá, tỷ lệ giảm và trạng thái kích hoạt trước khi lưu dữ liệu.</w:t>
      </w:r>
    </w:p>
    <w:p w14:paraId="35B259A3"/>
    <w:p w14:paraId="06CDC42F">
      <w:pPr>
        <w:jc w:val="center"/>
        <w:rPr>
          <w:rFonts w:hint="default"/>
          <w:lang w:val="vi-VN"/>
        </w:rPr>
      </w:pPr>
      <w:r>
        <w:rPr>
          <w:rFonts w:hint="default"/>
          <w:lang w:val="vi-VN"/>
        </w:rPr>
        <w:drawing>
          <wp:inline distT="0" distB="0" distL="114300" distR="114300">
            <wp:extent cx="5179060" cy="2879725"/>
            <wp:effectExtent l="0" t="0" r="2540" b="15875"/>
            <wp:docPr id="67" name="Picture 67" descr="them_moi_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them_moi_sp"/>
                    <pic:cNvPicPr>
                      <a:picLocks noChangeAspect="1"/>
                    </pic:cNvPicPr>
                  </pic:nvPicPr>
                  <pic:blipFill>
                    <a:blip r:embed="rId67"/>
                    <a:stretch>
                      <a:fillRect/>
                    </a:stretch>
                  </pic:blipFill>
                  <pic:spPr>
                    <a:xfrm>
                      <a:off x="0" y="0"/>
                      <a:ext cx="5179060" cy="2879725"/>
                    </a:xfrm>
                    <a:prstGeom prst="rect">
                      <a:avLst/>
                    </a:prstGeom>
                  </pic:spPr>
                </pic:pic>
              </a:graphicData>
            </a:graphic>
          </wp:inline>
        </w:drawing>
      </w:r>
    </w:p>
    <w:p w14:paraId="7CE093F7">
      <w:pPr>
        <w:pStyle w:val="23"/>
        <w:rPr>
          <w:rFonts w:hint="default"/>
          <w:lang w:val="vi-VN"/>
        </w:rPr>
      </w:pPr>
      <w:bookmarkStart w:id="236" w:name="_Toc6638"/>
      <w:bookmarkStart w:id="237" w:name="_Toc21781"/>
      <w:r>
        <w:t xml:space="preserve">Hình 3. </w:t>
      </w:r>
      <w:r>
        <w:fldChar w:fldCharType="begin"/>
      </w:r>
      <w:r>
        <w:instrText xml:space="preserve"> SEQ Hình_3. \* ARABIC </w:instrText>
      </w:r>
      <w:r>
        <w:fldChar w:fldCharType="separate"/>
      </w:r>
      <w:r>
        <w:t>41</w:t>
      </w:r>
      <w:r>
        <w:fldChar w:fldCharType="end"/>
      </w:r>
      <w:r>
        <w:rPr>
          <w:lang w:val="vi-VN"/>
        </w:rPr>
        <w:t>: Giao diện quản trị thêm sản phẩm mới</w:t>
      </w:r>
      <w:bookmarkEnd w:id="236"/>
      <w:bookmarkEnd w:id="237"/>
    </w:p>
    <w:p w14:paraId="423C4967">
      <w:pPr>
        <w:ind w:firstLine="720" w:firstLineChars="0"/>
      </w:pPr>
      <w:r>
        <w:t>Giao diện thêm sản phẩm mới cho phép quản trị viên tạo món ăn mới để hiển thị trên website. Biểu mẫu có đầy đủ các trường thông tin cơ bản, hỗ trợ nhập hình ảnh, phân loại danh mục và thiết lập trạng thái hiển thị trước khi lưu vào hệ thống.</w:t>
      </w:r>
    </w:p>
    <w:p w14:paraId="1E186536">
      <w:pPr>
        <w:jc w:val="center"/>
      </w:pPr>
      <w:r>
        <w:rPr>
          <w:rFonts w:hint="default"/>
          <w:lang w:val="vi-VN"/>
        </w:rPr>
        <w:drawing>
          <wp:inline distT="0" distB="0" distL="114300" distR="114300">
            <wp:extent cx="5179695" cy="2879725"/>
            <wp:effectExtent l="0" t="0" r="1905" b="15875"/>
            <wp:docPr id="68" name="Picture 68" descr="thong_ke_bao_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thong_ke_bao_cao"/>
                    <pic:cNvPicPr>
                      <a:picLocks noChangeAspect="1"/>
                    </pic:cNvPicPr>
                  </pic:nvPicPr>
                  <pic:blipFill>
                    <a:blip r:embed="rId68"/>
                    <a:stretch>
                      <a:fillRect/>
                    </a:stretch>
                  </pic:blipFill>
                  <pic:spPr>
                    <a:xfrm>
                      <a:off x="0" y="0"/>
                      <a:ext cx="5179695" cy="2879725"/>
                    </a:xfrm>
                    <a:prstGeom prst="rect">
                      <a:avLst/>
                    </a:prstGeom>
                  </pic:spPr>
                </pic:pic>
              </a:graphicData>
            </a:graphic>
          </wp:inline>
        </w:drawing>
      </w:r>
    </w:p>
    <w:p w14:paraId="7787B02A">
      <w:pPr>
        <w:pStyle w:val="23"/>
        <w:rPr>
          <w:rFonts w:hint="default"/>
          <w:lang w:val="vi-VN"/>
        </w:rPr>
      </w:pPr>
      <w:bookmarkStart w:id="238" w:name="_Toc8149"/>
      <w:bookmarkStart w:id="239" w:name="_Toc24276"/>
      <w:r>
        <w:t xml:space="preserve">Hình 3. </w:t>
      </w:r>
      <w:r>
        <w:fldChar w:fldCharType="begin"/>
      </w:r>
      <w:r>
        <w:instrText xml:space="preserve"> SEQ Hình_3. \* ARABIC </w:instrText>
      </w:r>
      <w:r>
        <w:fldChar w:fldCharType="separate"/>
      </w:r>
      <w:r>
        <w:t>42</w:t>
      </w:r>
      <w:r>
        <w:fldChar w:fldCharType="end"/>
      </w:r>
      <w:r>
        <w:rPr>
          <w:lang w:val="vi-VN"/>
        </w:rPr>
        <w:t>: Giao diện quản trị báo cáo và thống kê</w:t>
      </w:r>
      <w:bookmarkEnd w:id="238"/>
      <w:bookmarkEnd w:id="239"/>
    </w:p>
    <w:p w14:paraId="726DE8DF">
      <w:pPr>
        <w:ind w:firstLine="720" w:firstLineChars="0"/>
      </w:pPr>
      <w:r>
        <w:t>Giao diện báo cáo và thống kê giúp quản trị viên theo dõi tình hình hoạt động kinh doanh của website. Các thông tin được trình bày trực quan bằng thẻ thống kê, biểu đồ doanh thu và danh sách sản phẩm bán chạy, hỗ trợ việc đánh giá doanh thu, đơn hàng và hiệu quả bán hàng.</w:t>
      </w:r>
    </w:p>
    <w:p w14:paraId="37357B2F"/>
    <w:p w14:paraId="04438673">
      <w:pPr>
        <w:jc w:val="center"/>
        <w:rPr>
          <w:rFonts w:hint="default"/>
          <w:lang w:val="vi-VN"/>
        </w:rPr>
      </w:pPr>
      <w:r>
        <w:rPr>
          <w:rFonts w:hint="default"/>
          <w:lang w:val="vi-VN"/>
        </w:rPr>
        <w:drawing>
          <wp:inline distT="0" distB="0" distL="114300" distR="114300">
            <wp:extent cx="5121910" cy="2844165"/>
            <wp:effectExtent l="0" t="0" r="2540" b="13335"/>
            <wp:docPr id="72" name="Picture 72" descr="chinh_sua_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chinh_sua_sp"/>
                    <pic:cNvPicPr>
                      <a:picLocks noChangeAspect="1"/>
                    </pic:cNvPicPr>
                  </pic:nvPicPr>
                  <pic:blipFill>
                    <a:blip r:embed="rId69"/>
                    <a:stretch>
                      <a:fillRect/>
                    </a:stretch>
                  </pic:blipFill>
                  <pic:spPr>
                    <a:xfrm>
                      <a:off x="0" y="0"/>
                      <a:ext cx="5121910" cy="2844165"/>
                    </a:xfrm>
                    <a:prstGeom prst="rect">
                      <a:avLst/>
                    </a:prstGeom>
                  </pic:spPr>
                </pic:pic>
              </a:graphicData>
            </a:graphic>
          </wp:inline>
        </w:drawing>
      </w:r>
    </w:p>
    <w:p w14:paraId="62A2C1E6">
      <w:pPr>
        <w:pStyle w:val="23"/>
        <w:rPr>
          <w:rFonts w:hint="default"/>
          <w:lang w:val="vi-VN"/>
        </w:rPr>
      </w:pPr>
      <w:bookmarkStart w:id="240" w:name="_Toc15533"/>
      <w:bookmarkStart w:id="241" w:name="_Toc10304"/>
      <w:r>
        <w:t xml:space="preserve">Hình 3. </w:t>
      </w:r>
      <w:r>
        <w:fldChar w:fldCharType="begin"/>
      </w:r>
      <w:r>
        <w:instrText xml:space="preserve"> SEQ Hình_3. \* ARABIC </w:instrText>
      </w:r>
      <w:r>
        <w:fldChar w:fldCharType="separate"/>
      </w:r>
      <w:r>
        <w:t>43</w:t>
      </w:r>
      <w:r>
        <w:fldChar w:fldCharType="end"/>
      </w:r>
      <w:r>
        <w:rPr>
          <w:lang w:val="vi-VN"/>
        </w:rPr>
        <w:t>: Giao diện quản trị chỉnh sửa sản phẩm</w:t>
      </w:r>
      <w:bookmarkEnd w:id="240"/>
      <w:bookmarkEnd w:id="241"/>
    </w:p>
    <w:p w14:paraId="0BA75563">
      <w:pPr>
        <w:ind w:firstLine="720" w:firstLineChars="0"/>
      </w:pPr>
      <w:r>
        <w:t>Giao diện chỉnh sửa sản phẩm cho phép quản trị viên cập nhật thông tin món ăn đã có trong hệ thống. Biểu mẫu được bố cục rõ ràng, đầy đủ trường dữ liệu cần thiết và hỗ trợ xem trước hình ảnh trước khi nhấn cập nhật.</w:t>
      </w:r>
    </w:p>
    <w:p w14:paraId="6DD2EA7B">
      <w:pPr>
        <w:pStyle w:val="4"/>
        <w:bidi w:val="0"/>
        <w:rPr>
          <w:rFonts w:hint="default"/>
          <w:lang w:val="vi-VN"/>
        </w:rPr>
      </w:pPr>
      <w:bookmarkStart w:id="242" w:name="_Toc24469"/>
      <w:r>
        <w:rPr>
          <w:rFonts w:hint="default"/>
          <w:lang w:val="vi-VN"/>
        </w:rPr>
        <w:t>3.8.3. Tổng hợp giao diện người dùng</w:t>
      </w:r>
      <w:bookmarkEnd w:id="242"/>
    </w:p>
    <w:p w14:paraId="7A745608">
      <w:pPr>
        <w:jc w:val="center"/>
        <w:rPr>
          <w:rFonts w:hint="default"/>
          <w:lang w:val="vi-VN"/>
        </w:rPr>
      </w:pPr>
      <w:r>
        <w:rPr>
          <w:rFonts w:hint="default"/>
          <w:lang w:val="vi-VN"/>
        </w:rPr>
        <w:drawing>
          <wp:inline distT="0" distB="0" distL="114300" distR="114300">
            <wp:extent cx="4791710" cy="2663825"/>
            <wp:effectExtent l="0" t="0" r="8890" b="3175"/>
            <wp:docPr id="69" name="Picture 69" descr="cam_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cam_on"/>
                    <pic:cNvPicPr>
                      <a:picLocks noChangeAspect="1"/>
                    </pic:cNvPicPr>
                  </pic:nvPicPr>
                  <pic:blipFill>
                    <a:blip r:embed="rId70"/>
                    <a:stretch>
                      <a:fillRect/>
                    </a:stretch>
                  </pic:blipFill>
                  <pic:spPr>
                    <a:xfrm>
                      <a:off x="0" y="0"/>
                      <a:ext cx="4791710" cy="2663825"/>
                    </a:xfrm>
                    <a:prstGeom prst="rect">
                      <a:avLst/>
                    </a:prstGeom>
                  </pic:spPr>
                </pic:pic>
              </a:graphicData>
            </a:graphic>
          </wp:inline>
        </w:drawing>
      </w:r>
    </w:p>
    <w:p w14:paraId="7E53D53E">
      <w:pPr>
        <w:pStyle w:val="23"/>
        <w:rPr>
          <w:rFonts w:hint="default"/>
          <w:lang w:val="vi-VN"/>
        </w:rPr>
      </w:pPr>
      <w:bookmarkStart w:id="243" w:name="_Toc11435"/>
      <w:bookmarkStart w:id="244" w:name="_Toc17011"/>
      <w:r>
        <w:t xml:space="preserve">Hình 3. </w:t>
      </w:r>
      <w:r>
        <w:fldChar w:fldCharType="begin"/>
      </w:r>
      <w:r>
        <w:instrText xml:space="preserve"> SEQ Hình_3. \* ARABIC </w:instrText>
      </w:r>
      <w:r>
        <w:fldChar w:fldCharType="separate"/>
      </w:r>
      <w:r>
        <w:t>44</w:t>
      </w:r>
      <w:r>
        <w:fldChar w:fldCharType="end"/>
      </w:r>
      <w:r>
        <w:rPr>
          <w:lang w:val="vi-VN"/>
        </w:rPr>
        <w:t>: Giao diện đặt hàng thành công</w:t>
      </w:r>
      <w:bookmarkEnd w:id="243"/>
      <w:bookmarkEnd w:id="244"/>
    </w:p>
    <w:p w14:paraId="62DC44D4">
      <w:pPr>
        <w:ind w:firstLine="720" w:firstLineChars="0"/>
      </w:pPr>
      <w:r>
        <w:t>Giao diện đặt hàng thành công xác nhận đơn hàng của người dùng đã được ghi nhận trên hệ thống. Các thông tin đơn hàng và tiến trình xử lý được trình bày rõ ràng, giúp người dùng dễ dàng theo dõi quá trình giao hàng sau khi đặt món.</w:t>
      </w:r>
    </w:p>
    <w:p w14:paraId="5F81F71A">
      <w:pPr>
        <w:rPr>
          <w:rFonts w:hint="default"/>
          <w:lang w:val="vi-VN"/>
        </w:rPr>
      </w:pPr>
    </w:p>
    <w:p w14:paraId="63A3D20B">
      <w:pPr>
        <w:jc w:val="center"/>
        <w:rPr>
          <w:rFonts w:hint="default"/>
          <w:lang w:val="vi-VN"/>
        </w:rPr>
      </w:pPr>
      <w:r>
        <w:rPr>
          <w:rFonts w:hint="default"/>
          <w:lang w:val="vi-VN"/>
        </w:rPr>
        <w:drawing>
          <wp:inline distT="0" distB="0" distL="114300" distR="114300">
            <wp:extent cx="4801235" cy="2663825"/>
            <wp:effectExtent l="0" t="0" r="18415" b="3175"/>
            <wp:docPr id="71" name="Picture 71" descr="chi_tiet_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chi_tiet_sp"/>
                    <pic:cNvPicPr>
                      <a:picLocks noChangeAspect="1"/>
                    </pic:cNvPicPr>
                  </pic:nvPicPr>
                  <pic:blipFill>
                    <a:blip r:embed="rId71"/>
                    <a:stretch>
                      <a:fillRect/>
                    </a:stretch>
                  </pic:blipFill>
                  <pic:spPr>
                    <a:xfrm>
                      <a:off x="0" y="0"/>
                      <a:ext cx="4801235" cy="2663825"/>
                    </a:xfrm>
                    <a:prstGeom prst="rect">
                      <a:avLst/>
                    </a:prstGeom>
                  </pic:spPr>
                </pic:pic>
              </a:graphicData>
            </a:graphic>
          </wp:inline>
        </w:drawing>
      </w:r>
    </w:p>
    <w:p w14:paraId="35B7B279">
      <w:pPr>
        <w:pStyle w:val="23"/>
        <w:rPr>
          <w:rFonts w:hint="default"/>
          <w:lang w:val="vi-VN"/>
        </w:rPr>
      </w:pPr>
      <w:bookmarkStart w:id="245" w:name="_Toc20769"/>
      <w:bookmarkStart w:id="246" w:name="_Toc21142"/>
      <w:r>
        <w:t xml:space="preserve">Hình 3. </w:t>
      </w:r>
      <w:r>
        <w:fldChar w:fldCharType="begin"/>
      </w:r>
      <w:r>
        <w:instrText xml:space="preserve"> SEQ Hình_3. \* ARABIC </w:instrText>
      </w:r>
      <w:r>
        <w:fldChar w:fldCharType="separate"/>
      </w:r>
      <w:r>
        <w:t>45</w:t>
      </w:r>
      <w:r>
        <w:fldChar w:fldCharType="end"/>
      </w:r>
      <w:r>
        <w:rPr>
          <w:lang w:val="vi-VN"/>
        </w:rPr>
        <w:t>: Giao diện chi tiết sản phẩm</w:t>
      </w:r>
      <w:bookmarkEnd w:id="245"/>
      <w:bookmarkEnd w:id="246"/>
    </w:p>
    <w:p w14:paraId="32912F8E">
      <w:pPr>
        <w:ind w:firstLine="720" w:firstLineChars="0"/>
      </w:pPr>
      <w:r>
        <w:t>Giao diện chi tiết sản phẩm cung cấp đầy đủ thông tin cần thiết về món ăn trước khi người dùng đặt mua. Thiết kế bố cục trực quan, hình ảnh lớn và nút thêm vào giỏ nổi bật giúp người dùng dễ dàng xem thông tin, đánh giá và thêm sản phẩm vào giỏ hàng</w:t>
      </w:r>
    </w:p>
    <w:p w14:paraId="708FB489">
      <w:pPr>
        <w:rPr>
          <w:rFonts w:hint="default"/>
          <w:lang w:val="vi-VN"/>
        </w:rPr>
      </w:pPr>
      <w:r>
        <w:rPr>
          <w:rFonts w:hint="default"/>
          <w:lang w:val="vi-VN"/>
        </w:rPr>
        <w:drawing>
          <wp:inline distT="0" distB="0" distL="114300" distR="114300">
            <wp:extent cx="5755005" cy="6704330"/>
            <wp:effectExtent l="0" t="0" r="17145" b="1270"/>
            <wp:docPr id="70" name="Picture 70" descr="chat_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chat_box"/>
                    <pic:cNvPicPr>
                      <a:picLocks noChangeAspect="1"/>
                    </pic:cNvPicPr>
                  </pic:nvPicPr>
                  <pic:blipFill>
                    <a:blip r:embed="rId72"/>
                    <a:stretch>
                      <a:fillRect/>
                    </a:stretch>
                  </pic:blipFill>
                  <pic:spPr>
                    <a:xfrm>
                      <a:off x="0" y="0"/>
                      <a:ext cx="5755005" cy="6704330"/>
                    </a:xfrm>
                    <a:prstGeom prst="rect">
                      <a:avLst/>
                    </a:prstGeom>
                  </pic:spPr>
                </pic:pic>
              </a:graphicData>
            </a:graphic>
          </wp:inline>
        </w:drawing>
      </w:r>
    </w:p>
    <w:p w14:paraId="6FF7A961">
      <w:pPr>
        <w:pStyle w:val="23"/>
        <w:rPr>
          <w:rFonts w:hint="default"/>
          <w:lang w:val="vi-VN"/>
        </w:rPr>
      </w:pPr>
      <w:bookmarkStart w:id="247" w:name="_Toc2866"/>
      <w:bookmarkStart w:id="248" w:name="_Toc25301"/>
      <w:r>
        <w:t xml:space="preserve">Hình 3. </w:t>
      </w:r>
      <w:r>
        <w:fldChar w:fldCharType="begin"/>
      </w:r>
      <w:r>
        <w:instrText xml:space="preserve"> SEQ Hình_3. \* ARABIC </w:instrText>
      </w:r>
      <w:r>
        <w:fldChar w:fldCharType="separate"/>
      </w:r>
      <w:r>
        <w:t>46</w:t>
      </w:r>
      <w:r>
        <w:fldChar w:fldCharType="end"/>
      </w:r>
      <w:r>
        <w:rPr>
          <w:lang w:val="vi-VN"/>
        </w:rPr>
        <w:t>: Giao diện chatbot hỗ trợ khách hàng</w:t>
      </w:r>
      <w:bookmarkEnd w:id="247"/>
      <w:bookmarkEnd w:id="248"/>
    </w:p>
    <w:p w14:paraId="5E309025">
      <w:pPr>
        <w:ind w:firstLine="720" w:firstLineChars="0"/>
      </w:pPr>
      <w:r>
        <w:t>Giao diện chatbot hỗ trợ khách hàng giúp người dùng trao đổi nhanh với hệ thống khi cần tư vấn hoặc gợi ý món ăn. Chức năng này góp phần nâng cao trải nghiệm sử dụng website, hỗ trợ khách hàng lựa chọn món phù hợp và thuận tiện hơn trong quá trình đặt hàn</w:t>
      </w:r>
    </w:p>
    <w:p w14:paraId="6ACACC49">
      <w:pPr>
        <w:rPr>
          <w:rFonts w:hint="default"/>
          <w:lang w:val="vi-VN"/>
        </w:rPr>
      </w:pPr>
    </w:p>
    <w:p w14:paraId="15300D58"/>
    <w:p w14:paraId="378F903D">
      <w:pPr>
        <w:jc w:val="center"/>
        <w:rPr>
          <w:rFonts w:hint="default"/>
          <w:lang w:val="vi-VN"/>
        </w:rPr>
      </w:pPr>
      <w:r>
        <w:rPr>
          <w:rFonts w:hint="default"/>
          <w:lang w:val="vi-VN"/>
        </w:rPr>
        <w:drawing>
          <wp:inline distT="0" distB="0" distL="114300" distR="114300">
            <wp:extent cx="5181600" cy="2879725"/>
            <wp:effectExtent l="0" t="0" r="0" b="15875"/>
            <wp:docPr id="73" name="Picture 73" descr="giao_dien_ch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giao_dien_chinh"/>
                    <pic:cNvPicPr>
                      <a:picLocks noChangeAspect="1"/>
                    </pic:cNvPicPr>
                  </pic:nvPicPr>
                  <pic:blipFill>
                    <a:blip r:embed="rId73"/>
                    <a:stretch>
                      <a:fillRect/>
                    </a:stretch>
                  </pic:blipFill>
                  <pic:spPr>
                    <a:xfrm>
                      <a:off x="0" y="0"/>
                      <a:ext cx="5181600" cy="2879725"/>
                    </a:xfrm>
                    <a:prstGeom prst="rect">
                      <a:avLst/>
                    </a:prstGeom>
                  </pic:spPr>
                </pic:pic>
              </a:graphicData>
            </a:graphic>
          </wp:inline>
        </w:drawing>
      </w:r>
    </w:p>
    <w:p w14:paraId="482A4B96">
      <w:pPr>
        <w:pStyle w:val="23"/>
        <w:rPr>
          <w:rFonts w:hint="default"/>
          <w:lang w:val="vi-VN"/>
        </w:rPr>
      </w:pPr>
      <w:bookmarkStart w:id="249" w:name="_Toc31446"/>
      <w:bookmarkStart w:id="250" w:name="_Toc28893"/>
      <w:r>
        <w:t xml:space="preserve">Hình 3. </w:t>
      </w:r>
      <w:r>
        <w:fldChar w:fldCharType="begin"/>
      </w:r>
      <w:r>
        <w:instrText xml:space="preserve"> SEQ Hình_3. \* ARABIC </w:instrText>
      </w:r>
      <w:r>
        <w:fldChar w:fldCharType="separate"/>
      </w:r>
      <w:r>
        <w:t>47</w:t>
      </w:r>
      <w:r>
        <w:fldChar w:fldCharType="end"/>
      </w:r>
      <w:r>
        <w:rPr>
          <w:lang w:val="vi-VN"/>
        </w:rPr>
        <w:t>: Giao diện trang chủ và danh sách món ăn</w:t>
      </w:r>
      <w:bookmarkEnd w:id="249"/>
      <w:bookmarkEnd w:id="250"/>
    </w:p>
    <w:p w14:paraId="16DF4D3C">
      <w:pPr>
        <w:ind w:firstLine="720" w:firstLineChars="0"/>
      </w:pPr>
      <w:r>
        <w:t>Giao diện trang chủ giúp người dùng xem và lựa chọn các món ăn có trong hệ thống. Thiết kế dạng lưới trực quan, kết hợp tìm kiếm, lọc giá và phân loại danh mục, giúp quá trình tìm món và thêm vào giỏ hàng trở nên nhanh chóng, thuận tiện.</w:t>
      </w:r>
    </w:p>
    <w:p w14:paraId="12AD058E">
      <w:pPr>
        <w:rPr>
          <w:rFonts w:hint="default"/>
          <w:lang w:val="vi-VN"/>
        </w:rPr>
      </w:pPr>
    </w:p>
    <w:p w14:paraId="1979A468">
      <w:pPr>
        <w:jc w:val="center"/>
        <w:rPr>
          <w:rFonts w:hint="default"/>
          <w:lang w:val="vi-VN"/>
        </w:rPr>
      </w:pPr>
      <w:r>
        <w:rPr>
          <w:rFonts w:hint="default"/>
          <w:lang w:val="vi-VN"/>
        </w:rPr>
        <w:drawing>
          <wp:inline distT="0" distB="0" distL="114300" distR="114300">
            <wp:extent cx="5158105" cy="2879725"/>
            <wp:effectExtent l="0" t="0" r="4445" b="15875"/>
            <wp:docPr id="74" name="Picture 74" descr="gio-h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gio-hang"/>
                    <pic:cNvPicPr>
                      <a:picLocks noChangeAspect="1"/>
                    </pic:cNvPicPr>
                  </pic:nvPicPr>
                  <pic:blipFill>
                    <a:blip r:embed="rId74"/>
                    <a:stretch>
                      <a:fillRect/>
                    </a:stretch>
                  </pic:blipFill>
                  <pic:spPr>
                    <a:xfrm>
                      <a:off x="0" y="0"/>
                      <a:ext cx="5158105" cy="2879725"/>
                    </a:xfrm>
                    <a:prstGeom prst="rect">
                      <a:avLst/>
                    </a:prstGeom>
                  </pic:spPr>
                </pic:pic>
              </a:graphicData>
            </a:graphic>
          </wp:inline>
        </w:drawing>
      </w:r>
    </w:p>
    <w:p w14:paraId="2C24729C">
      <w:pPr>
        <w:pStyle w:val="23"/>
        <w:rPr>
          <w:rFonts w:hint="default"/>
          <w:lang w:val="vi-VN"/>
        </w:rPr>
      </w:pPr>
      <w:bookmarkStart w:id="251" w:name="_Toc3243"/>
      <w:bookmarkStart w:id="252" w:name="_Toc20809"/>
      <w:r>
        <w:t xml:space="preserve">Hình 3. </w:t>
      </w:r>
      <w:r>
        <w:fldChar w:fldCharType="begin"/>
      </w:r>
      <w:r>
        <w:instrText xml:space="preserve"> SEQ Hình_3. \* ARABIC </w:instrText>
      </w:r>
      <w:r>
        <w:fldChar w:fldCharType="separate"/>
      </w:r>
      <w:r>
        <w:t>48</w:t>
      </w:r>
      <w:r>
        <w:fldChar w:fldCharType="end"/>
      </w:r>
      <w:r>
        <w:rPr>
          <w:lang w:val="vi-VN"/>
        </w:rPr>
        <w:t>: Giao diện giỏ hàng người dùng</w:t>
      </w:r>
      <w:bookmarkEnd w:id="251"/>
      <w:bookmarkEnd w:id="252"/>
    </w:p>
    <w:p w14:paraId="74ADAE38">
      <w:pPr>
        <w:ind w:firstLine="720" w:firstLineChars="0"/>
      </w:pPr>
      <w:r>
        <w:t>Giao diện giỏ hàng giúp người dùng kiểm tra lại các món ăn đã chọn trước khi đặt hàng. Thiết kế dạng sidebar thuận tiện, cho phép cập nhật số lượng, xóa sản phẩm và tiến hành đặt hàng nhanh chóng.</w:t>
      </w:r>
    </w:p>
    <w:p w14:paraId="7DAC3BA3">
      <w:pPr>
        <w:jc w:val="center"/>
        <w:rPr>
          <w:rFonts w:hint="default"/>
          <w:lang w:val="vi-VN"/>
        </w:rPr>
      </w:pPr>
      <w:r>
        <w:rPr>
          <w:rFonts w:hint="default"/>
          <w:lang w:val="vi-VN"/>
        </w:rPr>
        <w:drawing>
          <wp:inline distT="0" distB="0" distL="114300" distR="114300">
            <wp:extent cx="5025390" cy="2807970"/>
            <wp:effectExtent l="0" t="0" r="3810" b="11430"/>
            <wp:docPr id="75" name="Picture 75" descr="hoa_don_chi_ti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hoa_don_chi_tiet"/>
                    <pic:cNvPicPr>
                      <a:picLocks noChangeAspect="1"/>
                    </pic:cNvPicPr>
                  </pic:nvPicPr>
                  <pic:blipFill>
                    <a:blip r:embed="rId75"/>
                    <a:stretch>
                      <a:fillRect/>
                    </a:stretch>
                  </pic:blipFill>
                  <pic:spPr>
                    <a:xfrm>
                      <a:off x="0" y="0"/>
                      <a:ext cx="5025390" cy="2807970"/>
                    </a:xfrm>
                    <a:prstGeom prst="rect">
                      <a:avLst/>
                    </a:prstGeom>
                  </pic:spPr>
                </pic:pic>
              </a:graphicData>
            </a:graphic>
          </wp:inline>
        </w:drawing>
      </w:r>
    </w:p>
    <w:p w14:paraId="27556102">
      <w:pPr>
        <w:pStyle w:val="23"/>
        <w:rPr>
          <w:rFonts w:hint="default"/>
          <w:lang w:val="vi-VN"/>
        </w:rPr>
      </w:pPr>
      <w:bookmarkStart w:id="253" w:name="_Toc25889"/>
      <w:bookmarkStart w:id="254" w:name="_Toc9234"/>
      <w:r>
        <w:t xml:space="preserve">Hình 3. </w:t>
      </w:r>
      <w:r>
        <w:fldChar w:fldCharType="begin"/>
      </w:r>
      <w:r>
        <w:instrText xml:space="preserve"> SEQ Hình_3. \* ARABIC </w:instrText>
      </w:r>
      <w:r>
        <w:fldChar w:fldCharType="separate"/>
      </w:r>
      <w:r>
        <w:t>49</w:t>
      </w:r>
      <w:r>
        <w:fldChar w:fldCharType="end"/>
      </w:r>
      <w:r>
        <w:rPr>
          <w:lang w:val="vi-VN"/>
        </w:rPr>
        <w:t>: Giao diện hóa đơn chi tiết đơn hàng</w:t>
      </w:r>
      <w:bookmarkEnd w:id="253"/>
      <w:bookmarkEnd w:id="254"/>
    </w:p>
    <w:p w14:paraId="3C94A23B">
      <w:pPr>
        <w:ind w:firstLine="720" w:firstLineChars="0"/>
      </w:pPr>
      <w:r>
        <w:t>Giao diện hóa đơn chi tiết giúp người dùng kiểm tra lại toàn bộ thông tin của đơn hàng sau khi đặt món. Thiết kế dạng modal rõ ràng, trình bày đầy đủ trạng thái, thông tin giao hàng, danh sách món ăn và hỗ trợ chức năng in hóa đơn.</w:t>
      </w:r>
    </w:p>
    <w:p w14:paraId="64E64E77">
      <w:pPr>
        <w:rPr>
          <w:rFonts w:hint="default"/>
          <w:lang w:val="vi-VN"/>
        </w:rPr>
      </w:pPr>
    </w:p>
    <w:p w14:paraId="2063A1EA">
      <w:pPr>
        <w:jc w:val="center"/>
        <w:rPr>
          <w:rFonts w:hint="default"/>
          <w:lang w:val="vi-VN"/>
        </w:rPr>
      </w:pPr>
      <w:r>
        <w:rPr>
          <w:rFonts w:hint="default"/>
          <w:lang w:val="vi-VN"/>
        </w:rPr>
        <w:drawing>
          <wp:inline distT="0" distB="0" distL="114300" distR="114300">
            <wp:extent cx="4954905" cy="2771775"/>
            <wp:effectExtent l="0" t="0" r="17145" b="9525"/>
            <wp:docPr id="77" name="Picture 77" descr="lich_su_mua_h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lich_su_mua_hang"/>
                    <pic:cNvPicPr>
                      <a:picLocks noChangeAspect="1"/>
                    </pic:cNvPicPr>
                  </pic:nvPicPr>
                  <pic:blipFill>
                    <a:blip r:embed="rId76"/>
                    <a:stretch>
                      <a:fillRect/>
                    </a:stretch>
                  </pic:blipFill>
                  <pic:spPr>
                    <a:xfrm>
                      <a:off x="0" y="0"/>
                      <a:ext cx="4954905" cy="2771775"/>
                    </a:xfrm>
                    <a:prstGeom prst="rect">
                      <a:avLst/>
                    </a:prstGeom>
                  </pic:spPr>
                </pic:pic>
              </a:graphicData>
            </a:graphic>
          </wp:inline>
        </w:drawing>
      </w:r>
    </w:p>
    <w:p w14:paraId="5994B3D4">
      <w:pPr>
        <w:pStyle w:val="23"/>
        <w:rPr>
          <w:rFonts w:hint="default"/>
          <w:lang w:val="vi-VN"/>
        </w:rPr>
      </w:pPr>
      <w:bookmarkStart w:id="255" w:name="_Toc5910"/>
      <w:bookmarkStart w:id="256" w:name="_Toc18214"/>
      <w:r>
        <w:t xml:space="preserve">Hình 3. </w:t>
      </w:r>
      <w:r>
        <w:fldChar w:fldCharType="begin"/>
      </w:r>
      <w:r>
        <w:instrText xml:space="preserve"> SEQ Hình_3. \* ARABIC </w:instrText>
      </w:r>
      <w:r>
        <w:fldChar w:fldCharType="separate"/>
      </w:r>
      <w:r>
        <w:t>50</w:t>
      </w:r>
      <w:r>
        <w:fldChar w:fldCharType="end"/>
      </w:r>
      <w:r>
        <w:rPr>
          <w:lang w:val="vi-VN"/>
        </w:rPr>
        <w:t>: Giao diện lịch sử mua hàng của người dùng</w:t>
      </w:r>
      <w:bookmarkEnd w:id="255"/>
      <w:bookmarkEnd w:id="256"/>
    </w:p>
    <w:p w14:paraId="1E240BCB">
      <w:pPr>
        <w:ind w:firstLine="720" w:firstLineChars="0"/>
      </w:pPr>
      <w:r>
        <w:t>Giao diện lịch sử mua hàng giúp người dùng theo dõi lại toàn bộ các đơn hàng đã phát sinh trên hệ thống. Các thông tin đơn hàng được trình bày theo từng thẻ riêng biệt, giúp người dùng dễ dàng kiểm tra tình trạng xử lý, thanh toán và tổng giá trị của từng đơn hàng.</w:t>
      </w:r>
    </w:p>
    <w:p w14:paraId="72D60892">
      <w:pPr>
        <w:rPr>
          <w:rFonts w:hint="default"/>
          <w:lang w:val="vi-VN"/>
        </w:rPr>
      </w:pPr>
      <w:r>
        <w:rPr>
          <w:rFonts w:hint="default"/>
          <w:lang w:val="vi-VN"/>
        </w:rPr>
        <w:drawing>
          <wp:inline distT="0" distB="0" distL="114300" distR="114300">
            <wp:extent cx="5756275" cy="7449185"/>
            <wp:effectExtent l="0" t="0" r="15875" b="18415"/>
            <wp:docPr id="76" name="Picture 76" descr="in_hoa_d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in_hoa_don"/>
                    <pic:cNvPicPr>
                      <a:picLocks noChangeAspect="1"/>
                    </pic:cNvPicPr>
                  </pic:nvPicPr>
                  <pic:blipFill>
                    <a:blip r:embed="rId77"/>
                    <a:stretch>
                      <a:fillRect/>
                    </a:stretch>
                  </pic:blipFill>
                  <pic:spPr>
                    <a:xfrm>
                      <a:off x="0" y="0"/>
                      <a:ext cx="5756275" cy="7449185"/>
                    </a:xfrm>
                    <a:prstGeom prst="rect">
                      <a:avLst/>
                    </a:prstGeom>
                  </pic:spPr>
                </pic:pic>
              </a:graphicData>
            </a:graphic>
          </wp:inline>
        </w:drawing>
      </w:r>
    </w:p>
    <w:p w14:paraId="4D06C4F5">
      <w:pPr>
        <w:pStyle w:val="23"/>
        <w:rPr>
          <w:rFonts w:hint="default"/>
          <w:lang w:val="vi-VN"/>
        </w:rPr>
      </w:pPr>
      <w:bookmarkStart w:id="257" w:name="_Toc26845"/>
      <w:bookmarkStart w:id="258" w:name="_Toc29324"/>
      <w:r>
        <w:t xml:space="preserve">Hình 3. </w:t>
      </w:r>
      <w:r>
        <w:fldChar w:fldCharType="begin"/>
      </w:r>
      <w:r>
        <w:instrText xml:space="preserve"> SEQ Hình_3. \* ARABIC </w:instrText>
      </w:r>
      <w:r>
        <w:fldChar w:fldCharType="separate"/>
      </w:r>
      <w:r>
        <w:t>51</w:t>
      </w:r>
      <w:r>
        <w:fldChar w:fldCharType="end"/>
      </w:r>
      <w:r>
        <w:rPr>
          <w:lang w:val="vi-VN"/>
        </w:rPr>
        <w:t>: Giao diện in hóa đơn đơn hàng</w:t>
      </w:r>
      <w:bookmarkEnd w:id="257"/>
      <w:bookmarkEnd w:id="258"/>
    </w:p>
    <w:p w14:paraId="7C49E11A">
      <w:pPr>
        <w:ind w:firstLine="720" w:firstLineChars="0"/>
      </w:pPr>
      <w:r>
        <w:t>Giao diện in hóa đơn cho phép người dùng xuất thông tin chi tiết đơn hàng dưới dạng tài liệu in. Các thông tin được sắp xếp rõ ràng, đầy đủ và phù hợp để lưu trữ, đối chiếu hoặc sử dụng làm chứng từ mua hàng.</w:t>
      </w:r>
    </w:p>
    <w:p w14:paraId="10C81D6E">
      <w:pPr>
        <w:rPr>
          <w:rFonts w:hint="default"/>
          <w:lang w:val="vi-VN"/>
        </w:rPr>
      </w:pPr>
    </w:p>
    <w:p w14:paraId="3BBD305B">
      <w:pPr>
        <w:jc w:val="center"/>
        <w:rPr>
          <w:rFonts w:hint="default"/>
          <w:lang w:val="vi-VN"/>
        </w:rPr>
      </w:pPr>
      <w:r>
        <w:rPr>
          <w:rFonts w:hint="default"/>
          <w:lang w:val="vi-VN"/>
        </w:rPr>
        <w:drawing>
          <wp:inline distT="0" distB="0" distL="114300" distR="114300">
            <wp:extent cx="5071745" cy="2807970"/>
            <wp:effectExtent l="0" t="0" r="14605" b="11430"/>
            <wp:docPr id="78" name="Picture 78" descr="lich_su_thong_b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lich_su_thong_bao"/>
                    <pic:cNvPicPr>
                      <a:picLocks noChangeAspect="1"/>
                    </pic:cNvPicPr>
                  </pic:nvPicPr>
                  <pic:blipFill>
                    <a:blip r:embed="rId78"/>
                    <a:stretch>
                      <a:fillRect/>
                    </a:stretch>
                  </pic:blipFill>
                  <pic:spPr>
                    <a:xfrm>
                      <a:off x="0" y="0"/>
                      <a:ext cx="5071745" cy="2807970"/>
                    </a:xfrm>
                    <a:prstGeom prst="rect">
                      <a:avLst/>
                    </a:prstGeom>
                  </pic:spPr>
                </pic:pic>
              </a:graphicData>
            </a:graphic>
          </wp:inline>
        </w:drawing>
      </w:r>
    </w:p>
    <w:p w14:paraId="245DC98B">
      <w:pPr>
        <w:pStyle w:val="23"/>
        <w:rPr>
          <w:rFonts w:hint="default"/>
          <w:lang w:val="vi-VN"/>
        </w:rPr>
      </w:pPr>
      <w:bookmarkStart w:id="259" w:name="_Toc25110"/>
      <w:bookmarkStart w:id="260" w:name="_Toc2832"/>
      <w:r>
        <w:t xml:space="preserve">Hình 3. </w:t>
      </w:r>
      <w:r>
        <w:fldChar w:fldCharType="begin"/>
      </w:r>
      <w:r>
        <w:instrText xml:space="preserve"> SEQ Hình_3. \* ARABIC </w:instrText>
      </w:r>
      <w:r>
        <w:fldChar w:fldCharType="separate"/>
      </w:r>
      <w:r>
        <w:t>52</w:t>
      </w:r>
      <w:r>
        <w:fldChar w:fldCharType="end"/>
      </w:r>
      <w:r>
        <w:rPr>
          <w:lang w:val="vi-VN"/>
        </w:rPr>
        <w:t>: Giao diện lịch sử thông báo của người dùng</w:t>
      </w:r>
      <w:bookmarkEnd w:id="259"/>
      <w:bookmarkEnd w:id="260"/>
    </w:p>
    <w:p w14:paraId="35212DD6">
      <w:pPr>
        <w:ind w:firstLine="720" w:firstLineChars="0"/>
      </w:pPr>
      <w:r>
        <w:t>Giao diện lịch sử thông báo giúp người dùng cập nhật nhanh tình trạng và các thay đổi của đơn hàng. Thiết kế danh sách rõ ràng, sắp xếp theo thời gian, hỗ trợ người dùng theo dõi quá trình đặt món, giao hàng và hoàn tất đơn hàng một cách thuận tiện.</w:t>
      </w:r>
    </w:p>
    <w:p w14:paraId="6B39CA2F">
      <w:pPr>
        <w:rPr>
          <w:rFonts w:hint="default"/>
          <w:lang w:val="vi-VN"/>
        </w:rPr>
      </w:pPr>
    </w:p>
    <w:p w14:paraId="0C77D9A9">
      <w:pPr>
        <w:jc w:val="center"/>
        <w:rPr>
          <w:rFonts w:hint="default"/>
          <w:lang w:val="vi-VN"/>
        </w:rPr>
      </w:pPr>
      <w:r>
        <w:rPr>
          <w:rFonts w:hint="default"/>
          <w:lang w:val="vi-VN"/>
        </w:rPr>
        <w:drawing>
          <wp:inline distT="0" distB="0" distL="114300" distR="114300">
            <wp:extent cx="5061585" cy="2807970"/>
            <wp:effectExtent l="0" t="0" r="5715" b="11430"/>
            <wp:docPr id="79" name="Picture 79" descr="thanh_toan_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thanh_toan_online"/>
                    <pic:cNvPicPr>
                      <a:picLocks noChangeAspect="1"/>
                    </pic:cNvPicPr>
                  </pic:nvPicPr>
                  <pic:blipFill>
                    <a:blip r:embed="rId79"/>
                    <a:stretch>
                      <a:fillRect/>
                    </a:stretch>
                  </pic:blipFill>
                  <pic:spPr>
                    <a:xfrm>
                      <a:off x="0" y="0"/>
                      <a:ext cx="5061585" cy="2807970"/>
                    </a:xfrm>
                    <a:prstGeom prst="rect">
                      <a:avLst/>
                    </a:prstGeom>
                  </pic:spPr>
                </pic:pic>
              </a:graphicData>
            </a:graphic>
          </wp:inline>
        </w:drawing>
      </w:r>
    </w:p>
    <w:p w14:paraId="5C0CCCFE">
      <w:pPr>
        <w:pStyle w:val="23"/>
        <w:jc w:val="center"/>
        <w:rPr>
          <w:rFonts w:hint="default"/>
          <w:lang w:val="vi-VN"/>
        </w:rPr>
      </w:pPr>
      <w:bookmarkStart w:id="261" w:name="_Toc12895"/>
      <w:bookmarkStart w:id="262" w:name="_Toc28515"/>
      <w:r>
        <w:t xml:space="preserve">Hình 3. </w:t>
      </w:r>
      <w:r>
        <w:fldChar w:fldCharType="begin"/>
      </w:r>
      <w:r>
        <w:instrText xml:space="preserve"> SEQ Hình_3. \* ARABIC </w:instrText>
      </w:r>
      <w:r>
        <w:fldChar w:fldCharType="separate"/>
      </w:r>
      <w:r>
        <w:t>53</w:t>
      </w:r>
      <w:r>
        <w:fldChar w:fldCharType="end"/>
      </w:r>
      <w:r>
        <w:rPr>
          <w:lang w:val="vi-VN"/>
        </w:rPr>
        <w:t>: Giao diện thanh toán đơn hàng bằng mã QR</w:t>
      </w:r>
      <w:bookmarkEnd w:id="261"/>
      <w:bookmarkEnd w:id="262"/>
    </w:p>
    <w:p w14:paraId="5B1CF18A">
      <w:pPr>
        <w:ind w:firstLine="720" w:firstLineChars="0"/>
      </w:pPr>
      <w:r>
        <w:t>Giao diện thanh toán bằng mã QR giúp người dùng thực hiện chuyển khoản nhanh chóng và chính xác theo thông tin đơn hàng. Thiết kế trình bày rõ mã QR, nội dung chuyển khoản và tổng tiền, hỗ trợ người dùng hoàn tất quá trình thanh toán thuận tiện hơn.</w:t>
      </w:r>
    </w:p>
    <w:p w14:paraId="2E7ECD33">
      <w:pPr>
        <w:jc w:val="center"/>
        <w:rPr>
          <w:rFonts w:hint="default"/>
        </w:rPr>
      </w:pPr>
      <w:r>
        <w:rPr>
          <w:rFonts w:hint="default"/>
          <w:lang w:val="vi-VN"/>
        </w:rPr>
        <w:drawing>
          <wp:inline distT="0" distB="0" distL="114300" distR="114300">
            <wp:extent cx="5224145" cy="2915920"/>
            <wp:effectExtent l="0" t="0" r="14605" b="17780"/>
            <wp:docPr id="80" name="Picture 80" descr="theo_doi_don_h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theo_doi_don_hang"/>
                    <pic:cNvPicPr>
                      <a:picLocks noChangeAspect="1"/>
                    </pic:cNvPicPr>
                  </pic:nvPicPr>
                  <pic:blipFill>
                    <a:blip r:embed="rId80"/>
                    <a:stretch>
                      <a:fillRect/>
                    </a:stretch>
                  </pic:blipFill>
                  <pic:spPr>
                    <a:xfrm>
                      <a:off x="0" y="0"/>
                      <a:ext cx="5224145" cy="2915920"/>
                    </a:xfrm>
                    <a:prstGeom prst="rect">
                      <a:avLst/>
                    </a:prstGeom>
                  </pic:spPr>
                </pic:pic>
              </a:graphicData>
            </a:graphic>
          </wp:inline>
        </w:drawing>
      </w:r>
    </w:p>
    <w:p w14:paraId="79D66161">
      <w:pPr>
        <w:pStyle w:val="23"/>
        <w:rPr>
          <w:rFonts w:hint="default"/>
          <w:lang w:val="vi-VN"/>
        </w:rPr>
      </w:pPr>
      <w:bookmarkStart w:id="263" w:name="_Toc20142"/>
      <w:bookmarkStart w:id="264" w:name="_Toc26349"/>
      <w:r>
        <w:t xml:space="preserve">Hình 3. </w:t>
      </w:r>
      <w:r>
        <w:fldChar w:fldCharType="begin"/>
      </w:r>
      <w:r>
        <w:instrText xml:space="preserve"> SEQ Hình_3. \* ARABIC </w:instrText>
      </w:r>
      <w:r>
        <w:fldChar w:fldCharType="separate"/>
      </w:r>
      <w:r>
        <w:t>54</w:t>
      </w:r>
      <w:r>
        <w:fldChar w:fldCharType="end"/>
      </w:r>
      <w:r>
        <w:rPr>
          <w:lang w:val="vi-VN"/>
        </w:rPr>
        <w:t>: Giao diện theo dõi đơn hàng của người dùng</w:t>
      </w:r>
      <w:bookmarkEnd w:id="263"/>
      <w:bookmarkEnd w:id="264"/>
    </w:p>
    <w:p w14:paraId="4BA6C532">
      <w:pPr>
        <w:ind w:firstLine="720" w:firstLineChars="0"/>
      </w:pPr>
      <w:r>
        <w:t>Giao diện theo dõi đơn hàng giúp người dùng kiểm tra tình trạng xử lý đơn hàng sau khi đặt món. Các bước giao hàng được trình bày trực quan theo dạng tiến trình, giúp người dùng dễ dàng nắm bắt đơn hàng đang ở giai đoạn nào.</w:t>
      </w:r>
    </w:p>
    <w:p w14:paraId="4FE88FEB">
      <w:pPr>
        <w:rPr>
          <w:rFonts w:hint="default"/>
        </w:rPr>
      </w:pPr>
    </w:p>
    <w:p w14:paraId="5D43B3C3">
      <w:pPr>
        <w:jc w:val="center"/>
        <w:rPr>
          <w:rFonts w:hint="default"/>
          <w:lang w:val="vi-VN"/>
        </w:rPr>
      </w:pPr>
      <w:r>
        <w:rPr>
          <w:rFonts w:hint="default"/>
          <w:lang w:val="vi-VN"/>
        </w:rPr>
        <w:drawing>
          <wp:inline distT="0" distB="0" distL="114300" distR="114300">
            <wp:extent cx="5251450" cy="2915920"/>
            <wp:effectExtent l="0" t="0" r="6350" b="17780"/>
            <wp:docPr id="81" name="Picture 81" descr="thong_tin_giao_h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thong_tin_giao_hang"/>
                    <pic:cNvPicPr>
                      <a:picLocks noChangeAspect="1"/>
                    </pic:cNvPicPr>
                  </pic:nvPicPr>
                  <pic:blipFill>
                    <a:blip r:embed="rId81"/>
                    <a:stretch>
                      <a:fillRect/>
                    </a:stretch>
                  </pic:blipFill>
                  <pic:spPr>
                    <a:xfrm>
                      <a:off x="0" y="0"/>
                      <a:ext cx="5251450" cy="2915920"/>
                    </a:xfrm>
                    <a:prstGeom prst="rect">
                      <a:avLst/>
                    </a:prstGeom>
                  </pic:spPr>
                </pic:pic>
              </a:graphicData>
            </a:graphic>
          </wp:inline>
        </w:drawing>
      </w:r>
    </w:p>
    <w:p w14:paraId="21BEA029">
      <w:pPr>
        <w:pStyle w:val="23"/>
        <w:jc w:val="center"/>
        <w:rPr>
          <w:rFonts w:hint="default"/>
          <w:lang w:val="vi-VN"/>
        </w:rPr>
      </w:pPr>
      <w:bookmarkStart w:id="265" w:name="_Toc3397"/>
      <w:bookmarkStart w:id="266" w:name="_Toc2664"/>
      <w:r>
        <w:t xml:space="preserve">Hình 3. </w:t>
      </w:r>
      <w:r>
        <w:fldChar w:fldCharType="begin"/>
      </w:r>
      <w:r>
        <w:instrText xml:space="preserve"> SEQ Hình_3. \* ARABIC </w:instrText>
      </w:r>
      <w:r>
        <w:fldChar w:fldCharType="separate"/>
      </w:r>
      <w:r>
        <w:t>55</w:t>
      </w:r>
      <w:r>
        <w:fldChar w:fldCharType="end"/>
      </w:r>
      <w:r>
        <w:rPr>
          <w:lang w:val="vi-VN"/>
        </w:rPr>
        <w:t>: Giao diện nhập thông tin giao hàng</w:t>
      </w:r>
      <w:bookmarkEnd w:id="265"/>
      <w:bookmarkEnd w:id="266"/>
    </w:p>
    <w:p w14:paraId="2C46D761">
      <w:pPr>
        <w:ind w:firstLine="720" w:firstLineChars="0"/>
      </w:pPr>
      <w:r>
        <w:t>Giao diện nhập thông tin giao hàng cho phép người dùng cung cấp thông tin nhận hàng trước khi đặt món. Biểu mẫu có bố cục rõ ràng, đầy đủ các trường bắt buộc và hỗ trợ người dùng xác nhận đơn hàng thuận tiện hơn.</w:t>
      </w:r>
    </w:p>
    <w:p w14:paraId="536CE009">
      <w:pPr>
        <w:jc w:val="center"/>
        <w:rPr>
          <w:rFonts w:hint="default"/>
        </w:rPr>
      </w:pPr>
      <w:r>
        <w:rPr>
          <w:rFonts w:hint="default"/>
        </w:rPr>
        <w:drawing>
          <wp:inline distT="0" distB="0" distL="114300" distR="114300">
            <wp:extent cx="5102225" cy="2844165"/>
            <wp:effectExtent l="0" t="0" r="3175" b="13335"/>
            <wp:docPr id="82" name="Picture 82" descr="thong_tin_lien_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thong_tin_lien_he"/>
                    <pic:cNvPicPr>
                      <a:picLocks noChangeAspect="1"/>
                    </pic:cNvPicPr>
                  </pic:nvPicPr>
                  <pic:blipFill>
                    <a:blip r:embed="rId82"/>
                    <a:stretch>
                      <a:fillRect/>
                    </a:stretch>
                  </pic:blipFill>
                  <pic:spPr>
                    <a:xfrm>
                      <a:off x="0" y="0"/>
                      <a:ext cx="5102225" cy="2844165"/>
                    </a:xfrm>
                    <a:prstGeom prst="rect">
                      <a:avLst/>
                    </a:prstGeom>
                  </pic:spPr>
                </pic:pic>
              </a:graphicData>
            </a:graphic>
          </wp:inline>
        </w:drawing>
      </w:r>
    </w:p>
    <w:p w14:paraId="44B2586D">
      <w:pPr>
        <w:pStyle w:val="23"/>
        <w:rPr>
          <w:rFonts w:hint="default"/>
          <w:lang w:val="vi-VN"/>
        </w:rPr>
      </w:pPr>
      <w:bookmarkStart w:id="267" w:name="_Toc17384"/>
      <w:bookmarkStart w:id="268" w:name="_Toc15580"/>
      <w:r>
        <w:t xml:space="preserve">Hình 3. </w:t>
      </w:r>
      <w:r>
        <w:fldChar w:fldCharType="begin"/>
      </w:r>
      <w:r>
        <w:instrText xml:space="preserve"> SEQ Hình_3. \* ARABIC </w:instrText>
      </w:r>
      <w:r>
        <w:fldChar w:fldCharType="separate"/>
      </w:r>
      <w:r>
        <w:t>56</w:t>
      </w:r>
      <w:r>
        <w:fldChar w:fldCharType="end"/>
      </w:r>
      <w:r>
        <w:rPr>
          <w:lang w:val="vi-VN"/>
        </w:rPr>
        <w:t>: Giao diện thông tin liên hệ</w:t>
      </w:r>
      <w:bookmarkEnd w:id="267"/>
      <w:bookmarkEnd w:id="268"/>
    </w:p>
    <w:p w14:paraId="7FE3955C">
      <w:pPr>
        <w:ind w:firstLine="720" w:firstLineChars="0"/>
      </w:pPr>
      <w:r>
        <w:t>Giao diện thông tin liên hệ giúp người dùng nhanh chóng tìm được các kênh hỗ trợ của hệ thống. Các thông tin như hotline, email, địa chỉ chi nhánh và bản đồ được trình bày rõ ràng, hỗ trợ khách hàng liên hệ hoặc tìm cửa hàng thuận tiện hơn.</w:t>
      </w:r>
    </w:p>
    <w:p w14:paraId="5EB88B06">
      <w:pPr>
        <w:rPr>
          <w:rFonts w:hint="default"/>
        </w:rPr>
      </w:pPr>
    </w:p>
    <w:p w14:paraId="5886F89B">
      <w:pPr>
        <w:jc w:val="center"/>
        <w:rPr>
          <w:rFonts w:hint="default"/>
        </w:rPr>
      </w:pPr>
      <w:r>
        <w:rPr>
          <w:rFonts w:hint="default"/>
        </w:rPr>
        <w:drawing>
          <wp:inline distT="0" distB="0" distL="114300" distR="114300">
            <wp:extent cx="5196205" cy="2879725"/>
            <wp:effectExtent l="0" t="0" r="4445" b="15875"/>
            <wp:docPr id="83" name="Picture 83" descr="xac_nhan_mua_h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xac_nhan_mua_hang"/>
                    <pic:cNvPicPr>
                      <a:picLocks noChangeAspect="1"/>
                    </pic:cNvPicPr>
                  </pic:nvPicPr>
                  <pic:blipFill>
                    <a:blip r:embed="rId83"/>
                    <a:stretch>
                      <a:fillRect/>
                    </a:stretch>
                  </pic:blipFill>
                  <pic:spPr>
                    <a:xfrm>
                      <a:off x="0" y="0"/>
                      <a:ext cx="5196205" cy="2879725"/>
                    </a:xfrm>
                    <a:prstGeom prst="rect">
                      <a:avLst/>
                    </a:prstGeom>
                  </pic:spPr>
                </pic:pic>
              </a:graphicData>
            </a:graphic>
          </wp:inline>
        </w:drawing>
      </w:r>
    </w:p>
    <w:p w14:paraId="2FF778CE">
      <w:pPr>
        <w:pStyle w:val="23"/>
        <w:rPr>
          <w:rFonts w:hint="default"/>
          <w:lang w:val="vi-VN"/>
        </w:rPr>
      </w:pPr>
      <w:bookmarkStart w:id="269" w:name="_Toc494"/>
      <w:bookmarkStart w:id="270" w:name="_Toc23882"/>
      <w:r>
        <w:t xml:space="preserve">Hình 3. </w:t>
      </w:r>
      <w:r>
        <w:fldChar w:fldCharType="begin"/>
      </w:r>
      <w:r>
        <w:instrText xml:space="preserve"> SEQ Hình_3. \* ARABIC </w:instrText>
      </w:r>
      <w:r>
        <w:fldChar w:fldCharType="separate"/>
      </w:r>
      <w:r>
        <w:t>57</w:t>
      </w:r>
      <w:r>
        <w:fldChar w:fldCharType="end"/>
      </w:r>
      <w:r>
        <w:rPr>
          <w:lang w:val="vi-VN"/>
        </w:rPr>
        <w:t>: Giao diện xác nhận đơn hàng</w:t>
      </w:r>
      <w:bookmarkEnd w:id="269"/>
      <w:bookmarkEnd w:id="270"/>
    </w:p>
    <w:p w14:paraId="35DEE0C3">
      <w:pPr>
        <w:ind w:firstLine="720" w:firstLineChars="0"/>
      </w:pPr>
      <w:r>
        <w:t>Giao diện xác nhận đơn hàng giúp người dùng kiểm tra lại sản phẩm, số lượng và tổng tiền trước khi đặt món. Thiết kế chia bố cục rõ ràng giữa danh sách món ăn và thông tin thanh toán, hỗ trợ áp dụng mã giảm giá và lựa chọn phương thức thanh toán thuận tiện.</w:t>
      </w:r>
    </w:p>
    <w:p w14:paraId="1BD50EE0">
      <w:pPr>
        <w:pStyle w:val="2"/>
        <w:bidi w:val="0"/>
        <w:rPr>
          <w:rFonts w:hint="default"/>
        </w:rPr>
      </w:pPr>
      <w:bookmarkStart w:id="271" w:name="_Toc6897"/>
      <w:r>
        <w:rPr>
          <w:rFonts w:hint="default"/>
        </w:rPr>
        <w:t>KẾT LUẬN</w:t>
      </w:r>
      <w:bookmarkEnd w:id="271"/>
    </w:p>
    <w:p w14:paraId="13BF7597">
      <w:pPr>
        <w:numPr>
          <w:ilvl w:val="0"/>
          <w:numId w:val="12"/>
        </w:numPr>
        <w:bidi w:val="0"/>
        <w:ind w:left="420" w:leftChars="0" w:hanging="420" w:firstLineChars="0"/>
        <w:rPr>
          <w:rFonts w:hint="default"/>
        </w:rPr>
      </w:pPr>
      <w:r>
        <w:rPr>
          <w:rFonts w:hint="default"/>
          <w:b/>
          <w:bCs/>
        </w:rPr>
        <w:t>Kết luận</w:t>
      </w:r>
    </w:p>
    <w:p w14:paraId="570ACBFD">
      <w:pPr>
        <w:bidi w:val="0"/>
        <w:ind w:firstLine="720" w:firstLineChars="0"/>
        <w:rPr>
          <w:rFonts w:hint="default"/>
        </w:rPr>
      </w:pPr>
      <w:r>
        <w:rPr>
          <w:rFonts w:hint="default"/>
        </w:rPr>
        <w:t>Sau quá trình nghiên cứu, phân tích và xây dựng đề tài “Xây dựng website đặt đồ ăn bằng Laravel”, nhóm đã hoàn thành một hệ thống đặt đồ ăn trực tuyến với đầy đủ các chức năng cơ bản. Về phía người dùng, website hỗ trợ xem danh sách món ăn, tìm kiếm, thêm vào giỏ hàng, đặt hàng, theo dõi lịch sử mua hàng và quản lý thông tin đơn hàng. Về phía quản trị viên, hệ thống cho phép quản lý sản phẩm, danh mục, đơn hàng, mã giảm giá, thông báo và các nội dung liên quan đến hoạt động bán hàng.</w:t>
      </w:r>
    </w:p>
    <w:p w14:paraId="7F337E36">
      <w:pPr>
        <w:bidi w:val="0"/>
        <w:ind w:firstLine="720" w:firstLineChars="0"/>
        <w:rPr>
          <w:rFonts w:hint="default"/>
        </w:rPr>
      </w:pPr>
      <w:r>
        <w:rPr>
          <w:rFonts w:hint="default"/>
        </w:rPr>
        <w:t>Về mặt kỹ thuật, nhóm đã áp dụng thành công mô hình MVC trong Laravel để tổ chức mã nguồn rõ ràng, phân chia Model, View, Controller đúng chức năng, giúp việc phát triển, kiểm thử và bảo trì trở nên thuận tiện. Cơ sở dữ liệu MySQL được thiết kế với các bảng chính: users, products, categories, cart_items, orders, order_items, reviews, coupons, notifications – đáp ứng đầy đủ các nghiệp vụ cốt lõi.</w:t>
      </w:r>
    </w:p>
    <w:p w14:paraId="4A94DA9E">
      <w:pPr>
        <w:bidi w:val="0"/>
        <w:ind w:firstLine="720" w:firstLineChars="0"/>
        <w:rPr>
          <w:rFonts w:hint="default"/>
        </w:rPr>
      </w:pPr>
      <w:r>
        <w:rPr>
          <w:rFonts w:hint="default"/>
        </w:rPr>
        <w:t>Các nhóm chức năng chính đã được xây dựng bao gồm: đăng ký, đăng nhập, quản lý tài khoản, hiển thị và tìm kiếm món ăn, xem chi tiết sản phẩm, quản lý giỏ hàng (kèm mã giảm giá), đặt hàng, lịch sử mua hàng, theo dõi trạng thái đơn hàng, đánh giá sản phẩm và nhận thông báo. Đối với quản trị viên, hệ thống hỗ trợ đầy đủ các chức năng quản lý danh mục, sản phẩm, đơn hàng, mã giảm giá và thông báo, giúp vận hành website hiệu quả.</w:t>
      </w:r>
    </w:p>
    <w:p w14:paraId="1EFED920">
      <w:pPr>
        <w:bidi w:val="0"/>
        <w:ind w:firstLine="720" w:firstLineChars="0"/>
        <w:rPr>
          <w:rFonts w:hint="default"/>
        </w:rPr>
      </w:pPr>
      <w:r>
        <w:rPr>
          <w:rFonts w:hint="default"/>
        </w:rPr>
        <w:t>Thông qua đề tài, nhóm đã củng cố và nâng cao kiến thức về lập trình web với Laravel: tổ chức project theo MVC, xây dựng route, controller, model, view, xử lý dữ liệu qua Eloquent ORM, kết nối MySQL, quản lý phiên đăng nhập, phân quyền người dùng và xử lý các nghiệp vụ thương mại điện tử thực tế. Đồng thời, nhóm cũng tích lũy kinh nghiệm thiết kế giao diện thân thiện, dễ sử dụng bằng HTML, CSS, JavaScript kết hợp Bootstrap/Tailwind CSS.</w:t>
      </w:r>
    </w:p>
    <w:p w14:paraId="03CA8239">
      <w:pPr>
        <w:bidi w:val="0"/>
        <w:ind w:firstLine="720" w:firstLineChars="0"/>
        <w:rPr>
          <w:rFonts w:hint="default"/>
        </w:rPr>
      </w:pPr>
      <w:r>
        <w:rPr>
          <w:rFonts w:hint="default"/>
        </w:rPr>
        <w:t>Tuy nhiên, do thời gian và phạm vi bài tập lớn, hệ thống còn một số hạn chế: chưa tích hợp thanh toán trực tuyến hoàn chỉnh, chưa có định vị giao hàng thời gian thực, chatbot hỗ trợ khách hàng và tối ưu trải nghiệm trên thiết bị di động. Đây là các hướng phát triển quan trọng cho tương lai.</w:t>
      </w:r>
    </w:p>
    <w:p w14:paraId="38355B3F">
      <w:pPr>
        <w:bidi w:val="0"/>
        <w:ind w:firstLine="720" w:firstLineChars="0"/>
        <w:rPr>
          <w:rFonts w:hint="default"/>
        </w:rPr>
      </w:pPr>
      <w:r>
        <w:rPr>
          <w:rFonts w:hint="default"/>
        </w:rPr>
        <w:t>Nhìn chung, đề tài đã đạt được mục tiêu ban đầu: xây dựng một website đặt đồ ăn đầy đủ chức năng cốt lõi, đáp ứng quy trình đặt món từ người dùng và quản lý đơn hàng từ quản trị viên. Sản phẩm là nền tảng vững chắc để nhóm tiếp tục mở rộng và hoàn thiện trong các giai đoạn phát triển tiếp theo.</w:t>
      </w:r>
    </w:p>
    <w:p w14:paraId="756330C4">
      <w:pPr>
        <w:numPr>
          <w:ilvl w:val="0"/>
          <w:numId w:val="12"/>
        </w:numPr>
        <w:bidi w:val="0"/>
        <w:ind w:left="420" w:leftChars="0" w:hanging="420" w:firstLineChars="0"/>
        <w:rPr>
          <w:rFonts w:hint="default"/>
          <w:b/>
          <w:bCs/>
        </w:rPr>
      </w:pPr>
      <w:r>
        <w:rPr>
          <w:rFonts w:hint="default"/>
          <w:b/>
          <w:bCs/>
        </w:rPr>
        <w:t>Hướng phát triển đề tài</w:t>
      </w:r>
    </w:p>
    <w:p w14:paraId="0A3F244D">
      <w:pPr>
        <w:bidi w:val="0"/>
        <w:ind w:firstLine="720" w:firstLineChars="0"/>
        <w:rPr>
          <w:rFonts w:hint="default"/>
        </w:rPr>
      </w:pPr>
      <w:r>
        <w:rPr>
          <w:rFonts w:hint="default"/>
        </w:rPr>
        <w:t>Trong tương lai, để website đặt đồ ăn hoạt động hiệu quả hơn và đáp ứng tốt hơn nhu cầu thực tế của người dùng, hệ thống có thể được phát triển theo các hướng sau:</w:t>
      </w:r>
    </w:p>
    <w:p w14:paraId="23FA4106">
      <w:pPr>
        <w:bidi w:val="0"/>
        <w:ind w:firstLine="720" w:firstLineChars="0"/>
        <w:rPr>
          <w:rFonts w:hint="default"/>
        </w:rPr>
      </w:pPr>
      <w:r>
        <w:rPr>
          <w:rFonts w:hint="default"/>
        </w:rPr>
        <w:t>Tích hợp cổng thanh toán trực tuyến</w:t>
      </w:r>
      <w:r>
        <w:rPr>
          <w:rFonts w:hint="default"/>
          <w:lang w:val="vi-VN"/>
        </w:rPr>
        <w:t xml:space="preserve">: </w:t>
      </w:r>
      <w:r>
        <w:rPr>
          <w:rFonts w:hint="default"/>
        </w:rPr>
        <w:t>Hiện tại hệ thống mới chỉ hỗ trợ thanh toán cơ bản (tiền mặt khi nhận hàng hoặc mô phỏng). Trong tương lai, cần tích hợp các cổng thanh toán thực tế như VNPay, MoMo, ZaloPay hoặc chuyển khoản ngân hàng tự động, giúp người dùng thanh toán nhanh chóng, an toàn và giảm thiểu rủi ro.</w:t>
      </w:r>
    </w:p>
    <w:p w14:paraId="5FD29B3A">
      <w:pPr>
        <w:bidi w:val="0"/>
        <w:ind w:firstLine="720" w:firstLineChars="0"/>
        <w:rPr>
          <w:rFonts w:hint="default"/>
        </w:rPr>
      </w:pPr>
      <w:r>
        <w:rPr>
          <w:rFonts w:hint="default"/>
        </w:rPr>
        <w:t>Tối ưu giao diện mobile</w:t>
      </w:r>
      <w:r>
        <w:rPr>
          <w:rFonts w:hint="default"/>
          <w:lang w:val="vi-VN"/>
        </w:rPr>
        <w:t xml:space="preserve">: </w:t>
      </w:r>
      <w:r>
        <w:rPr>
          <w:rFonts w:hint="default"/>
        </w:rPr>
        <w:t>Vì người dùng thường xuyên đặt đồ ăn qua điện thoại, cần cải thiện khả năng hiển thị trên nhiều kích thước màn hình, tối ưu thao tác chạm, bố cục sản phẩm, giỏ hàng và quy trình đặt hàng để mang lại trải nghiệm tốt nhất.</w:t>
      </w:r>
    </w:p>
    <w:p w14:paraId="349AE077">
      <w:pPr>
        <w:bidi w:val="0"/>
        <w:ind w:firstLine="720" w:firstLineChars="0"/>
        <w:rPr>
          <w:rFonts w:hint="default"/>
        </w:rPr>
      </w:pPr>
      <w:r>
        <w:rPr>
          <w:rFonts w:hint="default"/>
        </w:rPr>
        <w:t>Nâng cao chức năng đánh giá sản phẩm</w:t>
      </w:r>
      <w:r>
        <w:rPr>
          <w:rFonts w:hint="default"/>
          <w:lang w:val="vi-VN"/>
        </w:rPr>
        <w:t xml:space="preserve">: </w:t>
      </w:r>
      <w:r>
        <w:rPr>
          <w:rFonts w:hint="default"/>
        </w:rPr>
        <w:t>Cho phép người dùng đánh giá kèm hình ảnh, lọc đánh giá theo số sao, hiển thị đánh giá nổi bật và thống kê điểm trung bình của từng món ăn. Điều này tăng độ tin cậy và hỗ trợ khách hàng khác ra quyết định.</w:t>
      </w:r>
    </w:p>
    <w:p w14:paraId="4FF88E07">
      <w:pPr>
        <w:bidi w:val="0"/>
        <w:ind w:firstLine="720" w:firstLineChars="0"/>
        <w:rPr>
          <w:rFonts w:hint="default"/>
        </w:rPr>
      </w:pPr>
      <w:r>
        <w:rPr>
          <w:rFonts w:hint="default"/>
        </w:rPr>
        <w:t>Thông báo thời gian giao hàng dự kiến</w:t>
      </w:r>
      <w:r>
        <w:rPr>
          <w:rFonts w:hint="default"/>
          <w:lang w:val="vi-VN"/>
        </w:rPr>
        <w:t xml:space="preserve">: </w:t>
      </w:r>
      <w:r>
        <w:rPr>
          <w:rFonts w:hint="default"/>
        </w:rPr>
        <w:t>Hệ thống có thể gửi thông báo đến người dùng về các trạng thái đơn hàng: đã tiếp nhận, đang chuẩn bị, đang giao, đã hoàn tất. Giúp khách hàng chủ động theo dõi và nâng cao trải nghiệm.</w:t>
      </w:r>
    </w:p>
    <w:p w14:paraId="6205CD9D">
      <w:pPr>
        <w:bidi w:val="0"/>
        <w:ind w:firstLine="720" w:firstLineChars="0"/>
        <w:rPr>
          <w:rFonts w:hint="default"/>
        </w:rPr>
      </w:pPr>
      <w:r>
        <w:rPr>
          <w:rFonts w:hint="default"/>
        </w:rPr>
        <w:t>Tích hợp bản đồ định vị shipper theo thời gian thực</w:t>
      </w:r>
      <w:r>
        <w:rPr>
          <w:rFonts w:hint="default"/>
          <w:lang w:val="vi-VN"/>
        </w:rPr>
        <w:t xml:space="preserve">: </w:t>
      </w:r>
      <w:r>
        <w:rPr>
          <w:rFonts w:hint="default"/>
        </w:rPr>
        <w:t>Người dùng có thể theo dõi vị trí của người giao hàng trên bản đồ, biết khoảng cách và thời gian dự kiến nhận hàng. Tính năng này tăng tính minh bạch và sự hài lòng của khách hàng.</w:t>
      </w:r>
    </w:p>
    <w:p w14:paraId="24DADA3C">
      <w:pPr>
        <w:bidi w:val="0"/>
        <w:ind w:firstLine="720" w:firstLineChars="0"/>
        <w:rPr>
          <w:rFonts w:hint="default"/>
        </w:rPr>
      </w:pPr>
      <w:r>
        <w:rPr>
          <w:rFonts w:hint="default"/>
        </w:rPr>
        <w:t>Tối ưu hiệu năng và bảo mật</w:t>
      </w:r>
      <w:r>
        <w:rPr>
          <w:rFonts w:hint="default"/>
          <w:lang w:val="vi-VN"/>
        </w:rPr>
        <w:t xml:space="preserve">: </w:t>
      </w:r>
      <w:r>
        <w:rPr>
          <w:rFonts w:hint="default"/>
        </w:rPr>
        <w:t>Áp dụng các kỹ thuật: cache dữ liệu, tối ưu truy vấn CSDL, kiểm tra đầu vào, mã hóa thông tin quan trọng, phân quyền chặt chẽ và phòng chống các lỗ hổng bảo mật phổ biến (XSS, CSRF, SQL Injection).</w:t>
      </w:r>
    </w:p>
    <w:p w14:paraId="34F7F35A">
      <w:pPr>
        <w:bidi w:val="0"/>
        <w:ind w:firstLine="720" w:firstLineChars="0"/>
        <w:rPr>
          <w:rFonts w:hint="default"/>
        </w:rPr>
      </w:pPr>
      <w:r>
        <w:rPr>
          <w:rFonts w:hint="default"/>
        </w:rPr>
        <w:t>Phát triển ứng dụng di động (Mobile App)</w:t>
      </w:r>
      <w:r>
        <w:rPr>
          <w:rFonts w:hint="default"/>
          <w:lang w:val="vi-VN"/>
        </w:rPr>
        <w:t xml:space="preserve">: </w:t>
      </w:r>
      <w:r>
        <w:rPr>
          <w:rFonts w:hint="default"/>
        </w:rPr>
        <w:t>Xây dựng phiên bản ứng dụng trên iOS và Android (React Native hoặc Flutter) để tiếp cận nhiều người dùng hơn và tận dụng các tính năng native như thông báo đẩy, định vị GPS.</w:t>
      </w:r>
    </w:p>
    <w:p w14:paraId="7B7D2954">
      <w:pPr>
        <w:pStyle w:val="2"/>
        <w:bidi w:val="0"/>
        <w:rPr>
          <w:rFonts w:hint="default"/>
        </w:rPr>
      </w:pPr>
      <w:bookmarkStart w:id="272" w:name="_Toc28143"/>
      <w:r>
        <w:rPr>
          <w:rFonts w:hint="default"/>
          <w:lang w:val="vi-VN"/>
        </w:rPr>
        <w:t>PHỤ LỤC</w:t>
      </w:r>
      <w:bookmarkEnd w:id="272"/>
    </w:p>
    <w:p w14:paraId="72B49185">
      <w:pPr>
        <w:pStyle w:val="3"/>
        <w:bidi w:val="0"/>
        <w:rPr>
          <w:rFonts w:hint="default"/>
        </w:rPr>
      </w:pPr>
      <w:bookmarkStart w:id="273" w:name="_Toc23731"/>
      <w:r>
        <w:rPr>
          <w:rFonts w:hint="default"/>
        </w:rPr>
        <w:t>A1. DANH SÁCH THÀNH VIÊN NHÓM VÀ PHÂN CÔNG CÔNG VIỆC</w:t>
      </w:r>
      <w:bookmarkEnd w:id="273"/>
    </w:p>
    <w:p w14:paraId="0D4D47B6">
      <w:pPr>
        <w:bidi w:val="0"/>
        <w:jc w:val="center"/>
        <w:rPr>
          <w:rFonts w:hint="default"/>
          <w:i/>
          <w:iCs/>
        </w:rPr>
      </w:pPr>
      <w:r>
        <w:rPr>
          <w:rFonts w:hint="default"/>
          <w:i/>
          <w:iCs/>
        </w:rPr>
        <w:t>Bảng A1.1: Danh sách thành viên và phân công công việc thực hiện đề tài</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3"/>
        <w:gridCol w:w="3109"/>
        <w:gridCol w:w="5325"/>
      </w:tblGrid>
      <w:tr w14:paraId="7E9B6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3" w:type="dxa"/>
            <w:vAlign w:val="center"/>
          </w:tcPr>
          <w:p w14:paraId="0AC66251">
            <w:pPr>
              <w:widowControl w:val="0"/>
              <w:numPr>
                <w:ilvl w:val="0"/>
                <w:numId w:val="0"/>
              </w:numPr>
              <w:autoSpaceDE w:val="0"/>
              <w:autoSpaceDN w:val="0"/>
              <w:spacing w:before="50" w:beforeLines="50" w:after="50" w:afterLines="50" w:line="360" w:lineRule="auto"/>
              <w:jc w:val="center"/>
              <w:rPr>
                <w:rFonts w:hint="default"/>
                <w:b/>
                <w:bCs/>
                <w:vertAlign w:val="baseline"/>
                <w:lang w:val="vi-VN"/>
              </w:rPr>
            </w:pPr>
            <w:r>
              <w:rPr>
                <w:rFonts w:hint="default"/>
                <w:b/>
                <w:bCs/>
                <w:vertAlign w:val="baseline"/>
                <w:lang w:val="vi-VN"/>
              </w:rPr>
              <w:t>STT</w:t>
            </w:r>
          </w:p>
        </w:tc>
        <w:tc>
          <w:tcPr>
            <w:tcW w:w="3109" w:type="dxa"/>
            <w:vAlign w:val="center"/>
          </w:tcPr>
          <w:p w14:paraId="10EA9529">
            <w:pPr>
              <w:widowControl w:val="0"/>
              <w:numPr>
                <w:ilvl w:val="0"/>
                <w:numId w:val="0"/>
              </w:numPr>
              <w:autoSpaceDE w:val="0"/>
              <w:autoSpaceDN w:val="0"/>
              <w:spacing w:before="50" w:beforeLines="50" w:after="50" w:afterLines="50" w:line="360" w:lineRule="auto"/>
              <w:jc w:val="center"/>
              <w:rPr>
                <w:rFonts w:hint="default"/>
                <w:b/>
                <w:bCs/>
                <w:vertAlign w:val="baseline"/>
                <w:lang w:val="vi-VN"/>
              </w:rPr>
            </w:pPr>
            <w:r>
              <w:rPr>
                <w:rFonts w:hint="default"/>
                <w:b/>
                <w:bCs/>
                <w:vertAlign w:val="baseline"/>
                <w:lang w:val="vi-VN"/>
              </w:rPr>
              <w:t>Họ tên</w:t>
            </w:r>
          </w:p>
        </w:tc>
        <w:tc>
          <w:tcPr>
            <w:tcW w:w="5325" w:type="dxa"/>
            <w:vAlign w:val="center"/>
          </w:tcPr>
          <w:p w14:paraId="43DAB4F6">
            <w:pPr>
              <w:widowControl w:val="0"/>
              <w:numPr>
                <w:ilvl w:val="0"/>
                <w:numId w:val="0"/>
              </w:numPr>
              <w:autoSpaceDE w:val="0"/>
              <w:autoSpaceDN w:val="0"/>
              <w:spacing w:before="50" w:beforeLines="50" w:after="50" w:afterLines="50" w:line="360" w:lineRule="auto"/>
              <w:jc w:val="center"/>
              <w:rPr>
                <w:rFonts w:hint="default"/>
                <w:b/>
                <w:bCs/>
                <w:vertAlign w:val="baseline"/>
                <w:lang w:val="vi-VN"/>
              </w:rPr>
            </w:pPr>
            <w:r>
              <w:rPr>
                <w:rFonts w:hint="default"/>
                <w:b/>
                <w:bCs/>
                <w:vertAlign w:val="baseline"/>
                <w:lang w:val="vi-VN"/>
              </w:rPr>
              <w:t>Công việc</w:t>
            </w:r>
          </w:p>
        </w:tc>
      </w:tr>
      <w:tr w14:paraId="2C6F8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3" w:type="dxa"/>
            <w:vAlign w:val="center"/>
          </w:tcPr>
          <w:p w14:paraId="33CCFE05">
            <w:pPr>
              <w:widowControl w:val="0"/>
              <w:numPr>
                <w:ilvl w:val="0"/>
                <w:numId w:val="0"/>
              </w:numPr>
              <w:autoSpaceDE w:val="0"/>
              <w:autoSpaceDN w:val="0"/>
              <w:spacing w:before="50" w:beforeLines="50" w:after="50" w:afterLines="50" w:line="360" w:lineRule="auto"/>
              <w:jc w:val="center"/>
              <w:rPr>
                <w:rFonts w:hint="default"/>
                <w:vertAlign w:val="baseline"/>
                <w:lang w:val="vi-VN"/>
              </w:rPr>
            </w:pPr>
            <w:r>
              <w:rPr>
                <w:rFonts w:hint="default"/>
                <w:vertAlign w:val="baseline"/>
                <w:lang w:val="vi-VN"/>
              </w:rPr>
              <w:t>1</w:t>
            </w:r>
          </w:p>
        </w:tc>
        <w:tc>
          <w:tcPr>
            <w:tcW w:w="3109" w:type="dxa"/>
            <w:vAlign w:val="center"/>
          </w:tcPr>
          <w:p w14:paraId="65366B58">
            <w:pPr>
              <w:pStyle w:val="255"/>
              <w:keepNext w:val="0"/>
              <w:keepLines w:val="0"/>
              <w:pageBreakBefore w:val="0"/>
              <w:widowControl w:val="0"/>
              <w:kinsoku/>
              <w:wordWrap/>
              <w:overflowPunct/>
              <w:topLinePunct w:val="0"/>
              <w:bidi w:val="0"/>
              <w:adjustRightInd/>
              <w:snapToGrid/>
              <w:spacing w:before="113" w:line="360" w:lineRule="auto"/>
              <w:ind w:left="16" w:leftChars="0"/>
              <w:jc w:val="both"/>
              <w:textAlignment w:val="auto"/>
              <w:rPr>
                <w:rFonts w:hint="default"/>
                <w:b w:val="0"/>
                <w:bCs/>
                <w:vertAlign w:val="baseline"/>
                <w:lang w:val="vi-VN"/>
              </w:rPr>
            </w:pPr>
            <w:r>
              <w:rPr>
                <w:rFonts w:hint="default"/>
                <w:b w:val="0"/>
                <w:bCs/>
                <w:sz w:val="28"/>
                <w:lang w:val="vi-VN"/>
              </w:rPr>
              <w:t>Nguyễn Trí Dũng</w:t>
            </w:r>
          </w:p>
        </w:tc>
        <w:tc>
          <w:tcPr>
            <w:tcW w:w="5325" w:type="dxa"/>
            <w:vAlign w:val="center"/>
          </w:tcPr>
          <w:p w14:paraId="69D5157E">
            <w:pPr>
              <w:jc w:val="both"/>
              <w:rPr>
                <w:rFonts w:hint="default"/>
                <w:lang w:val="vi-VN"/>
              </w:rPr>
            </w:pPr>
            <w:r>
              <w:rPr>
                <w:rFonts w:hint="default"/>
                <w:lang w:val="vi-VN"/>
              </w:rPr>
              <w:t xml:space="preserve">Quản lý danh mục </w:t>
            </w:r>
          </w:p>
          <w:p w14:paraId="777EE6F2">
            <w:pPr>
              <w:jc w:val="both"/>
              <w:rPr>
                <w:rFonts w:hint="default"/>
                <w:lang w:val="vi-VN"/>
              </w:rPr>
            </w:pPr>
            <w:r>
              <w:rPr>
                <w:rFonts w:hint="default"/>
                <w:lang w:val="vi-VN"/>
              </w:rPr>
              <w:t xml:space="preserve">Quản lý sản phẩm  </w:t>
            </w:r>
          </w:p>
          <w:p w14:paraId="4A1AEC85">
            <w:pPr>
              <w:jc w:val="both"/>
              <w:rPr>
                <w:rFonts w:hint="default"/>
                <w:lang w:val="vi-VN"/>
              </w:rPr>
            </w:pPr>
            <w:r>
              <w:rPr>
                <w:rFonts w:hint="default"/>
                <w:lang w:val="vi-VN"/>
              </w:rPr>
              <w:t xml:space="preserve">Quản lý mã giảm giá </w:t>
            </w:r>
          </w:p>
          <w:p w14:paraId="356197F3">
            <w:pPr>
              <w:jc w:val="both"/>
              <w:rPr>
                <w:rFonts w:hint="default"/>
                <w:lang w:val="vi-VN"/>
              </w:rPr>
            </w:pPr>
            <w:r>
              <w:rPr>
                <w:rFonts w:hint="default"/>
                <w:lang w:val="vi-VN"/>
              </w:rPr>
              <w:t xml:space="preserve">Xác thực người dùng </w:t>
            </w:r>
          </w:p>
          <w:p w14:paraId="3CF85AD8">
            <w:pPr>
              <w:jc w:val="both"/>
              <w:rPr>
                <w:rFonts w:hint="default"/>
                <w:vertAlign w:val="baseline"/>
                <w:lang w:val="vi-VN"/>
              </w:rPr>
            </w:pPr>
            <w:r>
              <w:rPr>
                <w:rFonts w:hint="default"/>
                <w:lang w:val="vi-VN"/>
              </w:rPr>
              <w:t>Thống kê báo cáo</w:t>
            </w:r>
          </w:p>
        </w:tc>
      </w:tr>
      <w:tr w14:paraId="58C28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3" w:type="dxa"/>
            <w:vAlign w:val="center"/>
          </w:tcPr>
          <w:p w14:paraId="67A82E42">
            <w:pPr>
              <w:widowControl w:val="0"/>
              <w:numPr>
                <w:ilvl w:val="0"/>
                <w:numId w:val="0"/>
              </w:numPr>
              <w:autoSpaceDE w:val="0"/>
              <w:autoSpaceDN w:val="0"/>
              <w:spacing w:before="50" w:beforeLines="50" w:after="50" w:afterLines="50" w:line="360" w:lineRule="auto"/>
              <w:jc w:val="center"/>
              <w:rPr>
                <w:rFonts w:hint="default"/>
                <w:vertAlign w:val="baseline"/>
                <w:lang w:val="vi-VN"/>
              </w:rPr>
            </w:pPr>
            <w:r>
              <w:rPr>
                <w:rFonts w:hint="default"/>
                <w:vertAlign w:val="baseline"/>
                <w:lang w:val="vi-VN"/>
              </w:rPr>
              <w:t>2</w:t>
            </w:r>
          </w:p>
        </w:tc>
        <w:tc>
          <w:tcPr>
            <w:tcW w:w="3109" w:type="dxa"/>
            <w:vAlign w:val="center"/>
          </w:tcPr>
          <w:p w14:paraId="03AA5FA8">
            <w:pPr>
              <w:jc w:val="both"/>
              <w:rPr>
                <w:rFonts w:hint="default"/>
                <w:lang w:val="vi-VN"/>
              </w:rPr>
            </w:pPr>
            <w:r>
              <w:rPr>
                <w:rFonts w:hint="default"/>
                <w:lang w:val="vi-VN"/>
              </w:rPr>
              <w:t>Nguyễn Trung Chính</w:t>
            </w:r>
          </w:p>
        </w:tc>
        <w:tc>
          <w:tcPr>
            <w:tcW w:w="5325" w:type="dxa"/>
            <w:vAlign w:val="center"/>
          </w:tcPr>
          <w:p w14:paraId="226AFACD">
            <w:pPr>
              <w:jc w:val="both"/>
            </w:pPr>
            <w:r>
              <w:t>Giao diện mua hàng</w:t>
            </w:r>
          </w:p>
          <w:p w14:paraId="29173154">
            <w:pPr>
              <w:jc w:val="both"/>
              <w:rPr>
                <w:rFonts w:hint="default"/>
                <w:lang w:val="vi-VN"/>
              </w:rPr>
            </w:pPr>
            <w:r>
              <w:rPr>
                <w:rFonts w:hint="default"/>
                <w:lang w:val="vi-VN"/>
              </w:rPr>
              <w:t>Giao diện giỏ hàng</w:t>
            </w:r>
          </w:p>
          <w:p w14:paraId="3CCBAFF2">
            <w:pPr>
              <w:jc w:val="both"/>
            </w:pPr>
            <w:r>
              <w:rPr>
                <w:rFonts w:hint="default"/>
                <w:lang w:val="vi-VN"/>
              </w:rPr>
              <w:t>T</w:t>
            </w:r>
            <w:r>
              <w:t>hông tin người dùng</w:t>
            </w:r>
          </w:p>
          <w:p w14:paraId="5ECB6BC7">
            <w:pPr>
              <w:jc w:val="both"/>
              <w:rPr>
                <w:rFonts w:hint="default"/>
                <w:lang w:val="vi-VN"/>
              </w:rPr>
            </w:pPr>
            <w:r>
              <w:rPr>
                <w:rFonts w:hint="default"/>
                <w:lang w:val="vi-VN"/>
              </w:rPr>
              <w:t>C</w:t>
            </w:r>
            <w:r>
              <w:t>hatbox</w:t>
            </w:r>
          </w:p>
        </w:tc>
      </w:tr>
      <w:tr w14:paraId="0963B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3" w:type="dxa"/>
            <w:vAlign w:val="center"/>
          </w:tcPr>
          <w:p w14:paraId="4BDD49AC">
            <w:pPr>
              <w:widowControl w:val="0"/>
              <w:numPr>
                <w:ilvl w:val="0"/>
                <w:numId w:val="0"/>
              </w:numPr>
              <w:autoSpaceDE w:val="0"/>
              <w:autoSpaceDN w:val="0"/>
              <w:spacing w:before="50" w:beforeLines="50" w:after="50" w:afterLines="50" w:line="360" w:lineRule="auto"/>
              <w:jc w:val="center"/>
              <w:rPr>
                <w:rFonts w:hint="default"/>
                <w:vertAlign w:val="baseline"/>
                <w:lang w:val="vi-VN"/>
              </w:rPr>
            </w:pPr>
            <w:r>
              <w:rPr>
                <w:rFonts w:hint="default"/>
                <w:vertAlign w:val="baseline"/>
                <w:lang w:val="vi-VN"/>
              </w:rPr>
              <w:t>3</w:t>
            </w:r>
          </w:p>
        </w:tc>
        <w:tc>
          <w:tcPr>
            <w:tcW w:w="3109" w:type="dxa"/>
            <w:vAlign w:val="center"/>
          </w:tcPr>
          <w:p w14:paraId="44BFE2FB">
            <w:pPr>
              <w:jc w:val="both"/>
              <w:rPr>
                <w:rFonts w:hint="default"/>
                <w:lang w:val="vi-VN"/>
              </w:rPr>
            </w:pPr>
            <w:r>
              <w:rPr>
                <w:rFonts w:hint="default"/>
                <w:lang w:val="vi-VN"/>
              </w:rPr>
              <w:t>Vũ Văn Phong</w:t>
            </w:r>
          </w:p>
        </w:tc>
        <w:tc>
          <w:tcPr>
            <w:tcW w:w="5325" w:type="dxa"/>
            <w:vAlign w:val="center"/>
          </w:tcPr>
          <w:p w14:paraId="3FFF0737">
            <w:pPr>
              <w:jc w:val="both"/>
            </w:pPr>
            <w:r>
              <w:rPr>
                <w:rFonts w:hint="default"/>
                <w:lang w:val="vi-VN"/>
              </w:rPr>
              <w:t>G</w:t>
            </w:r>
            <w:r>
              <w:t>iao diện người dùng</w:t>
            </w:r>
          </w:p>
          <w:p w14:paraId="78B324E6">
            <w:pPr>
              <w:jc w:val="both"/>
            </w:pPr>
            <w:r>
              <w:rPr>
                <w:rFonts w:hint="default"/>
                <w:lang w:val="vi-VN"/>
              </w:rPr>
              <w:t xml:space="preserve">Giao diện </w:t>
            </w:r>
            <w:r>
              <w:t>sản phẩm</w:t>
            </w:r>
          </w:p>
          <w:p w14:paraId="2B1E97D0">
            <w:pPr>
              <w:jc w:val="both"/>
              <w:rPr>
                <w:rFonts w:hint="default"/>
                <w:lang w:val="vi-VN"/>
              </w:rPr>
            </w:pPr>
            <w:r>
              <w:rPr>
                <w:rFonts w:hint="default"/>
                <w:lang w:val="vi-VN"/>
              </w:rPr>
              <w:t>Giao diện lịch sử mua hàng</w:t>
            </w:r>
          </w:p>
          <w:p w14:paraId="0A4AC161">
            <w:pPr>
              <w:jc w:val="both"/>
              <w:rPr>
                <w:rFonts w:hint="default"/>
                <w:lang w:val="vi-VN"/>
              </w:rPr>
            </w:pPr>
            <w:r>
              <w:rPr>
                <w:rFonts w:hint="default"/>
                <w:lang w:val="vi-VN"/>
              </w:rPr>
              <w:t>Giao diện thông báo</w:t>
            </w:r>
          </w:p>
          <w:p w14:paraId="3C7157E6">
            <w:pPr>
              <w:jc w:val="both"/>
              <w:rPr>
                <w:rFonts w:hint="default"/>
                <w:lang w:val="vi-VN"/>
              </w:rPr>
            </w:pPr>
            <w:r>
              <w:rPr>
                <w:rFonts w:hint="default"/>
                <w:lang w:val="vi-VN"/>
              </w:rPr>
              <w:t>Giao diện thông tin liên hê</w:t>
            </w:r>
          </w:p>
        </w:tc>
      </w:tr>
    </w:tbl>
    <w:p w14:paraId="2953CBA5">
      <w:pPr>
        <w:pStyle w:val="3"/>
        <w:bidi w:val="0"/>
        <w:rPr>
          <w:rFonts w:hint="default"/>
        </w:rPr>
      </w:pPr>
      <w:bookmarkStart w:id="274" w:name="_Toc13409"/>
      <w:r>
        <w:rPr>
          <w:rFonts w:hint="default"/>
        </w:rPr>
        <w:t>A2. MÃ NGUỒN DỰ ÁN</w:t>
      </w:r>
      <w:bookmarkEnd w:id="274"/>
    </w:p>
    <w:p w14:paraId="6D3DC0DE">
      <w:pPr>
        <w:pStyle w:val="4"/>
        <w:bidi w:val="0"/>
        <w:rPr>
          <w:rFonts w:hint="default"/>
          <w:lang w:val="vi-VN"/>
        </w:rPr>
      </w:pPr>
      <w:bookmarkStart w:id="275" w:name="_Toc28636"/>
      <w:r>
        <w:rPr>
          <w:rFonts w:hint="default"/>
          <w:lang w:val="vi-VN"/>
        </w:rPr>
        <w:t>A2.1. Kho lưu trữ mã nguồn trên Github</w:t>
      </w:r>
      <w:bookmarkEnd w:id="275"/>
    </w:p>
    <w:p w14:paraId="26963C40">
      <w:pPr>
        <w:bidi w:val="0"/>
        <w:ind w:firstLine="720" w:firstLineChars="0"/>
        <w:rPr>
          <w:rFonts w:hint="default"/>
        </w:rPr>
      </w:pPr>
      <w:r>
        <w:rPr>
          <w:rFonts w:hint="default"/>
        </w:rPr>
        <w:t>Toàn bộ mã nguồn của dự án “Website đặt đồ ăn bằng Laravel” được lưu trữ tại kho lưu trữ công khai trên GitHub.</w:t>
      </w:r>
    </w:p>
    <w:p w14:paraId="2EC08878">
      <w:pPr>
        <w:bidi w:val="0"/>
        <w:rPr>
          <w:rFonts w:hint="default"/>
        </w:rPr>
      </w:pPr>
      <w:r>
        <w:rPr>
          <w:rFonts w:hint="default"/>
        </w:rPr>
        <w:t>Địa chỉ GitHub: https://github.com/Vuphong2232/food-order</w:t>
      </w:r>
    </w:p>
    <w:p w14:paraId="498194F8">
      <w:pPr>
        <w:bidi w:val="0"/>
        <w:rPr>
          <w:rFonts w:hint="default"/>
        </w:rPr>
      </w:pPr>
      <w:r>
        <w:rPr>
          <w:rFonts w:hint="default"/>
        </w:rPr>
        <w:t>Quyền truy cập: Công khai (public)</w:t>
      </w:r>
    </w:p>
    <w:p w14:paraId="1F83C4CA">
      <w:pPr>
        <w:pStyle w:val="4"/>
        <w:bidi w:val="0"/>
        <w:rPr>
          <w:rFonts w:hint="default"/>
        </w:rPr>
      </w:pPr>
      <w:bookmarkStart w:id="276" w:name="_Toc10891"/>
      <w:r>
        <w:rPr>
          <w:rFonts w:hint="default"/>
        </w:rPr>
        <w:t>A2.</w:t>
      </w:r>
      <w:r>
        <w:rPr>
          <w:rFonts w:hint="default"/>
          <w:lang w:val="vi-VN"/>
        </w:rPr>
        <w:t>2</w:t>
      </w:r>
      <w:r>
        <w:rPr>
          <w:rFonts w:hint="default"/>
        </w:rPr>
        <w:t>. Mô tả cấu trúc các file mã nguồn chính</w:t>
      </w:r>
      <w:bookmarkEnd w:id="276"/>
    </w:p>
    <w:p w14:paraId="06E3304E">
      <w:pPr>
        <w:bidi w:val="0"/>
        <w:ind w:firstLine="720" w:firstLineChars="0"/>
        <w:rPr>
          <w:rFonts w:hint="default"/>
        </w:rPr>
      </w:pPr>
      <w:r>
        <w:rPr>
          <w:rFonts w:hint="default"/>
        </w:rPr>
        <w:t>Dự án được xây dựng trên framework Laravel theo mô hình MVC. Cấu trúc thư mục và các file mã nguồn chính được mô tả trong bảng A2.1 dưới đây.</w:t>
      </w:r>
    </w:p>
    <w:p w14:paraId="0BACFA0F">
      <w:pPr>
        <w:bidi w:val="0"/>
        <w:jc w:val="center"/>
        <w:rPr>
          <w:rFonts w:hint="default"/>
        </w:rPr>
      </w:pPr>
      <w:r>
        <w:rPr>
          <w:rFonts w:hint="default"/>
          <w:b w:val="0"/>
          <w:bCs w:val="0"/>
          <w:i/>
          <w:iCs/>
        </w:rPr>
        <w:t>Bảng A2.</w:t>
      </w:r>
      <w:r>
        <w:rPr>
          <w:rFonts w:hint="default"/>
          <w:b w:val="0"/>
          <w:bCs w:val="0"/>
          <w:i/>
          <w:iCs/>
          <w:lang w:val="vi-VN"/>
        </w:rPr>
        <w:t>2</w:t>
      </w:r>
      <w:r>
        <w:rPr>
          <w:rFonts w:hint="default"/>
          <w:b w:val="0"/>
          <w:bCs w:val="0"/>
          <w:i/>
          <w:iCs/>
        </w:rPr>
        <w:t>: Danh sách các file và thư mục mã nguồn chính</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3387"/>
        <w:gridCol w:w="4028"/>
      </w:tblGrid>
      <w:tr w14:paraId="7B487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0491341F">
            <w:pPr>
              <w:jc w:val="center"/>
              <w:rPr>
                <w:rFonts w:hint="default"/>
                <w:b/>
                <w:bCs/>
              </w:rPr>
            </w:pPr>
            <w:r>
              <w:rPr>
                <w:rFonts w:hint="default"/>
                <w:b/>
                <w:bCs/>
                <w:lang w:val="en-US" w:eastAsia="zh-CN"/>
              </w:rPr>
              <w:t>Thư mục / File</w:t>
            </w:r>
          </w:p>
        </w:tc>
        <w:tc>
          <w:tcPr>
            <w:tcW w:w="3387" w:type="dxa"/>
            <w:vAlign w:val="center"/>
          </w:tcPr>
          <w:p w14:paraId="146753AF">
            <w:pPr>
              <w:jc w:val="center"/>
              <w:rPr>
                <w:rFonts w:hint="default"/>
                <w:b/>
                <w:bCs/>
              </w:rPr>
            </w:pPr>
            <w:r>
              <w:rPr>
                <w:rFonts w:hint="default"/>
                <w:b/>
                <w:bCs/>
                <w:lang w:val="en-US" w:eastAsia="zh-CN"/>
              </w:rPr>
              <w:t>Mô tả chi tiết</w:t>
            </w:r>
          </w:p>
        </w:tc>
        <w:tc>
          <w:tcPr>
            <w:tcW w:w="4028" w:type="dxa"/>
            <w:vAlign w:val="center"/>
          </w:tcPr>
          <w:p w14:paraId="7D0BC925">
            <w:pPr>
              <w:jc w:val="center"/>
              <w:rPr>
                <w:rFonts w:hint="default"/>
                <w:b/>
                <w:bCs/>
              </w:rPr>
            </w:pPr>
            <w:r>
              <w:rPr>
                <w:rFonts w:hint="default"/>
                <w:b/>
                <w:bCs/>
                <w:lang w:val="en-US" w:eastAsia="zh-CN"/>
              </w:rPr>
              <w:t>Vai trò trong dự án</w:t>
            </w:r>
          </w:p>
        </w:tc>
      </w:tr>
      <w:tr w14:paraId="28C6A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4FF331F5">
            <w:pPr>
              <w:rPr>
                <w:rFonts w:hint="default"/>
              </w:rPr>
            </w:pPr>
            <w:r>
              <w:rPr>
                <w:rFonts w:hint="default"/>
                <w:lang w:val="en-US" w:eastAsia="zh-CN"/>
              </w:rPr>
              <w:t>/app</w:t>
            </w:r>
          </w:p>
        </w:tc>
        <w:tc>
          <w:tcPr>
            <w:tcW w:w="3387" w:type="dxa"/>
            <w:vAlign w:val="center"/>
          </w:tcPr>
          <w:p w14:paraId="12F0B9C4">
            <w:pPr>
              <w:jc w:val="left"/>
              <w:rPr>
                <w:rFonts w:hint="default"/>
              </w:rPr>
            </w:pPr>
            <w:r>
              <w:rPr>
                <w:rFonts w:hint="default"/>
                <w:lang w:val="en-US" w:eastAsia="zh-CN"/>
              </w:rPr>
              <w:t>Thư mục chứa mã nguồn backend cốt lõi (logic nghiệp vụ)</w:t>
            </w:r>
          </w:p>
        </w:tc>
        <w:tc>
          <w:tcPr>
            <w:tcW w:w="4028" w:type="dxa"/>
            <w:vAlign w:val="center"/>
          </w:tcPr>
          <w:p w14:paraId="3222FA0F">
            <w:pPr>
              <w:jc w:val="left"/>
              <w:rPr>
                <w:rFonts w:hint="default"/>
              </w:rPr>
            </w:pPr>
            <w:r>
              <w:rPr>
                <w:rFonts w:hint="default"/>
                <w:lang w:val="en-US" w:eastAsia="zh-CN"/>
              </w:rPr>
              <w:t>Nơi đặt các Controller, Model, Middleware, Requests, Providers</w:t>
            </w:r>
          </w:p>
        </w:tc>
      </w:tr>
      <w:tr w14:paraId="596BB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452A766E">
            <w:pPr>
              <w:rPr>
                <w:rFonts w:hint="default"/>
              </w:rPr>
            </w:pPr>
            <w:r>
              <w:rPr>
                <w:rFonts w:hint="default"/>
                <w:lang w:val="en-US" w:eastAsia="zh-CN"/>
              </w:rPr>
              <w:t>/app/Http/Controllers/</w:t>
            </w:r>
          </w:p>
        </w:tc>
        <w:tc>
          <w:tcPr>
            <w:tcW w:w="3387" w:type="dxa"/>
            <w:vAlign w:val="center"/>
          </w:tcPr>
          <w:p w14:paraId="70A394EC">
            <w:pPr>
              <w:jc w:val="left"/>
              <w:rPr>
                <w:rFonts w:hint="default"/>
              </w:rPr>
            </w:pPr>
            <w:r>
              <w:rPr>
                <w:rFonts w:hint="default"/>
                <w:lang w:val="en-US" w:eastAsia="zh-CN"/>
              </w:rPr>
              <w:t>Các controller xử lý request và trả về response</w:t>
            </w:r>
          </w:p>
        </w:tc>
        <w:tc>
          <w:tcPr>
            <w:tcW w:w="4028" w:type="dxa"/>
            <w:vAlign w:val="center"/>
          </w:tcPr>
          <w:p w14:paraId="33BAFFFE">
            <w:pPr>
              <w:jc w:val="left"/>
              <w:rPr>
                <w:rFonts w:hint="default"/>
              </w:rPr>
            </w:pPr>
            <w:r>
              <w:rPr>
                <w:rFonts w:hint="default"/>
                <w:lang w:val="en-US" w:eastAsia="zh-CN"/>
              </w:rPr>
              <w:t>Điều phối luồng dữ liệu, gọi model, chọn view</w:t>
            </w:r>
          </w:p>
        </w:tc>
      </w:tr>
      <w:tr w14:paraId="3CF0F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33CFFA27">
            <w:pPr>
              <w:rPr>
                <w:rFonts w:hint="default"/>
              </w:rPr>
            </w:pPr>
            <w:r>
              <w:rPr>
                <w:rFonts w:hint="default"/>
                <w:lang w:val="vi-VN" w:eastAsia="zh-CN"/>
              </w:rPr>
              <w:t>/</w:t>
            </w:r>
            <w:r>
              <w:rPr>
                <w:rFonts w:hint="default"/>
                <w:lang w:val="en-US" w:eastAsia="zh-CN"/>
              </w:rPr>
              <w:t>Auth/</w:t>
            </w:r>
          </w:p>
        </w:tc>
        <w:tc>
          <w:tcPr>
            <w:tcW w:w="3387" w:type="dxa"/>
            <w:vAlign w:val="center"/>
          </w:tcPr>
          <w:p w14:paraId="3C081223">
            <w:pPr>
              <w:jc w:val="left"/>
              <w:rPr>
                <w:rFonts w:hint="default"/>
              </w:rPr>
            </w:pPr>
            <w:r>
              <w:rPr>
                <w:rFonts w:hint="default"/>
                <w:lang w:val="en-US" w:eastAsia="zh-CN"/>
              </w:rPr>
              <w:t>Controller xác thực: </w:t>
            </w:r>
            <w:r>
              <w:rPr>
                <w:lang w:val="en-US" w:eastAsia="zh-CN"/>
              </w:rPr>
              <w:t>LoginController</w:t>
            </w:r>
            <w:r>
              <w:rPr>
                <w:rFonts w:hint="default"/>
                <w:lang w:val="en-US" w:eastAsia="zh-CN"/>
              </w:rPr>
              <w:t>, RegisterController, ForgotPasswordController, ResetPasswordController</w:t>
            </w:r>
          </w:p>
        </w:tc>
        <w:tc>
          <w:tcPr>
            <w:tcW w:w="4028" w:type="dxa"/>
            <w:vAlign w:val="center"/>
          </w:tcPr>
          <w:p w14:paraId="65DF083E">
            <w:pPr>
              <w:jc w:val="left"/>
              <w:rPr>
                <w:rFonts w:hint="default"/>
              </w:rPr>
            </w:pPr>
            <w:r>
              <w:rPr>
                <w:rFonts w:hint="default"/>
                <w:lang w:val="en-US" w:eastAsia="zh-CN"/>
              </w:rPr>
              <w:t>Quản lý đăng nhập, đăng ký, quên mật khẩu</w:t>
            </w:r>
          </w:p>
        </w:tc>
      </w:tr>
      <w:tr w14:paraId="4C5BC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6DACA08E">
            <w:pPr>
              <w:rPr>
                <w:rFonts w:hint="default"/>
              </w:rPr>
            </w:pPr>
            <w:r>
              <w:rPr>
                <w:rFonts w:hint="default"/>
                <w:lang w:val="vi-VN" w:eastAsia="zh-CN"/>
              </w:rPr>
              <w:t>/</w:t>
            </w:r>
            <w:r>
              <w:rPr>
                <w:rFonts w:hint="default"/>
                <w:lang w:val="en-US" w:eastAsia="zh-CN"/>
              </w:rPr>
              <w:t>Admin/</w:t>
            </w:r>
          </w:p>
        </w:tc>
        <w:tc>
          <w:tcPr>
            <w:tcW w:w="3387" w:type="dxa"/>
            <w:vAlign w:val="center"/>
          </w:tcPr>
          <w:p w14:paraId="05ACAA36">
            <w:pPr>
              <w:jc w:val="left"/>
              <w:rPr>
                <w:rFonts w:hint="default"/>
              </w:rPr>
            </w:pPr>
            <w:r>
              <w:rPr>
                <w:rFonts w:hint="default"/>
                <w:lang w:val="en-US" w:eastAsia="zh-CN"/>
              </w:rPr>
              <w:t>Controller quản trị: AdminController, ProductController, CategoryController, OrderController, CouponController, NotificationController</w:t>
            </w:r>
          </w:p>
        </w:tc>
        <w:tc>
          <w:tcPr>
            <w:tcW w:w="4028" w:type="dxa"/>
            <w:vAlign w:val="center"/>
          </w:tcPr>
          <w:p w14:paraId="38FB89A2">
            <w:pPr>
              <w:jc w:val="left"/>
              <w:rPr>
                <w:rFonts w:hint="default"/>
              </w:rPr>
            </w:pPr>
            <w:r>
              <w:rPr>
                <w:rFonts w:hint="default"/>
                <w:lang w:val="en-US" w:eastAsia="zh-CN"/>
              </w:rPr>
              <w:t>Quản lý sản phẩm, danh mục, đơn hàng, mã giảm giá, thông báo</w:t>
            </w:r>
          </w:p>
        </w:tc>
      </w:tr>
      <w:tr w14:paraId="38CD3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1B4552F7">
            <w:pPr>
              <w:rPr>
                <w:rFonts w:hint="default"/>
              </w:rPr>
            </w:pPr>
            <w:r>
              <w:rPr>
                <w:rFonts w:hint="default"/>
                <w:lang w:val="vi-VN" w:eastAsia="zh-CN"/>
              </w:rPr>
              <w:t>/</w:t>
            </w:r>
            <w:r>
              <w:rPr>
                <w:rFonts w:hint="default"/>
                <w:lang w:val="en-US" w:eastAsia="zh-CN"/>
              </w:rPr>
              <w:t>CartController.php</w:t>
            </w:r>
          </w:p>
        </w:tc>
        <w:tc>
          <w:tcPr>
            <w:tcW w:w="3387" w:type="dxa"/>
            <w:vAlign w:val="center"/>
          </w:tcPr>
          <w:p w14:paraId="695117A9">
            <w:pPr>
              <w:jc w:val="left"/>
              <w:rPr>
                <w:rFonts w:hint="default"/>
              </w:rPr>
            </w:pPr>
            <w:r>
              <w:rPr>
                <w:rFonts w:hint="default"/>
                <w:lang w:val="en-US" w:eastAsia="zh-CN"/>
              </w:rPr>
              <w:t>Xử lý giỏ hàng: thêm, sửa, xóa sản phẩm, áp dụng mã giảm giá</w:t>
            </w:r>
          </w:p>
        </w:tc>
        <w:tc>
          <w:tcPr>
            <w:tcW w:w="4028" w:type="dxa"/>
            <w:vAlign w:val="center"/>
          </w:tcPr>
          <w:p w14:paraId="38A202DE">
            <w:pPr>
              <w:jc w:val="left"/>
              <w:rPr>
                <w:rFonts w:hint="default"/>
              </w:rPr>
            </w:pPr>
            <w:r>
              <w:rPr>
                <w:rFonts w:hint="default"/>
                <w:lang w:val="en-US" w:eastAsia="zh-CN"/>
              </w:rPr>
              <w:t>Quản lý dữ liệu giỏ hàng trong session/database</w:t>
            </w:r>
          </w:p>
        </w:tc>
      </w:tr>
      <w:tr w14:paraId="75F83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16CEC460">
            <w:pPr>
              <w:rPr>
                <w:rFonts w:hint="default"/>
              </w:rPr>
            </w:pPr>
            <w:r>
              <w:rPr>
                <w:rFonts w:hint="default"/>
                <w:lang w:val="vi-VN" w:eastAsia="zh-CN"/>
              </w:rPr>
              <w:t>/</w:t>
            </w:r>
            <w:r>
              <w:rPr>
                <w:rFonts w:hint="default"/>
                <w:lang w:val="en-US" w:eastAsia="zh-CN"/>
              </w:rPr>
              <w:t>CheckoutController.php</w:t>
            </w:r>
          </w:p>
        </w:tc>
        <w:tc>
          <w:tcPr>
            <w:tcW w:w="3387" w:type="dxa"/>
            <w:vAlign w:val="center"/>
          </w:tcPr>
          <w:p w14:paraId="1BADFAF9">
            <w:pPr>
              <w:jc w:val="left"/>
              <w:rPr>
                <w:rFonts w:hint="default"/>
              </w:rPr>
            </w:pPr>
            <w:r>
              <w:rPr>
                <w:rFonts w:hint="default"/>
                <w:lang w:val="en-US" w:eastAsia="zh-CN"/>
              </w:rPr>
              <w:t>Xử lý quy trình thanh toán, tạo đơn hàng, xác nhận thông tin giao hàng</w:t>
            </w:r>
          </w:p>
        </w:tc>
        <w:tc>
          <w:tcPr>
            <w:tcW w:w="4028" w:type="dxa"/>
            <w:vAlign w:val="center"/>
          </w:tcPr>
          <w:p w14:paraId="5EB4C656">
            <w:pPr>
              <w:jc w:val="left"/>
              <w:rPr>
                <w:rFonts w:hint="default"/>
              </w:rPr>
            </w:pPr>
            <w:r>
              <w:rPr>
                <w:rFonts w:hint="default"/>
                <w:lang w:val="en-US" w:eastAsia="zh-CN"/>
              </w:rPr>
              <w:t>Tạo bản ghi orders và order_items, gửi email xác nhận</w:t>
            </w:r>
          </w:p>
        </w:tc>
      </w:tr>
      <w:tr w14:paraId="4D9E1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748B5007">
            <w:pPr>
              <w:rPr>
                <w:rFonts w:hint="default"/>
              </w:rPr>
            </w:pPr>
            <w:r>
              <w:rPr>
                <w:rFonts w:hint="default"/>
                <w:lang w:val="vi-VN" w:eastAsia="zh-CN"/>
              </w:rPr>
              <w:t>/</w:t>
            </w:r>
            <w:r>
              <w:rPr>
                <w:rFonts w:hint="default"/>
                <w:lang w:val="en-US" w:eastAsia="zh-CN"/>
              </w:rPr>
              <w:t>HomeController.php</w:t>
            </w:r>
          </w:p>
        </w:tc>
        <w:tc>
          <w:tcPr>
            <w:tcW w:w="3387" w:type="dxa"/>
            <w:vAlign w:val="center"/>
          </w:tcPr>
          <w:p w14:paraId="12CC64EC">
            <w:pPr>
              <w:jc w:val="left"/>
              <w:rPr>
                <w:rFonts w:hint="default"/>
              </w:rPr>
            </w:pPr>
            <w:r>
              <w:rPr>
                <w:rFonts w:hint="default"/>
                <w:lang w:val="en-US" w:eastAsia="zh-CN"/>
              </w:rPr>
              <w:t>Trang chủ, hiển thị danh sách sản phẩm nổi bật, danh mục</w:t>
            </w:r>
          </w:p>
        </w:tc>
        <w:tc>
          <w:tcPr>
            <w:tcW w:w="4028" w:type="dxa"/>
            <w:vAlign w:val="center"/>
          </w:tcPr>
          <w:p w14:paraId="2965AAF2">
            <w:pPr>
              <w:jc w:val="left"/>
              <w:rPr>
                <w:rFonts w:hint="default"/>
              </w:rPr>
            </w:pPr>
            <w:r>
              <w:rPr>
                <w:rFonts w:hint="default"/>
                <w:lang w:val="en-US" w:eastAsia="zh-CN"/>
              </w:rPr>
              <w:t>Tổng hợp dữ liệu và truyền ra view chính</w:t>
            </w:r>
          </w:p>
        </w:tc>
      </w:tr>
      <w:tr w14:paraId="13589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021ED37A">
            <w:pPr>
              <w:rPr>
                <w:rFonts w:hint="default"/>
                <w:lang w:val="en-US" w:eastAsia="zh-CN"/>
              </w:rPr>
            </w:pPr>
            <w:r>
              <w:rPr>
                <w:rFonts w:hint="default"/>
                <w:lang w:val="vi-VN" w:eastAsia="zh-CN"/>
              </w:rPr>
              <w:t>/</w:t>
            </w:r>
            <w:r>
              <w:rPr>
                <w:rFonts w:hint="default"/>
                <w:lang w:val="en-US" w:eastAsia="zh-CN"/>
              </w:rPr>
              <w:t>ProductController.php</w:t>
            </w:r>
          </w:p>
        </w:tc>
        <w:tc>
          <w:tcPr>
            <w:tcW w:w="3387" w:type="dxa"/>
            <w:vAlign w:val="center"/>
          </w:tcPr>
          <w:p w14:paraId="1EE2DBA2">
            <w:pPr>
              <w:jc w:val="left"/>
              <w:rPr>
                <w:rFonts w:hint="default"/>
                <w:lang w:val="en-US" w:eastAsia="zh-CN"/>
              </w:rPr>
            </w:pPr>
            <w:r>
              <w:rPr>
                <w:rFonts w:hint="default"/>
                <w:lang w:val="en-US" w:eastAsia="zh-CN"/>
              </w:rPr>
              <w:t>Chi tiết sản phẩm, tìm kiếm, lọc theo danh mục/gía</w:t>
            </w:r>
          </w:p>
        </w:tc>
        <w:tc>
          <w:tcPr>
            <w:tcW w:w="4028" w:type="dxa"/>
            <w:vAlign w:val="center"/>
          </w:tcPr>
          <w:p w14:paraId="5F0D7EA3">
            <w:pPr>
              <w:jc w:val="left"/>
              <w:rPr>
                <w:rFonts w:hint="default"/>
                <w:lang w:val="en-US" w:eastAsia="zh-CN"/>
              </w:rPr>
            </w:pPr>
            <w:r>
              <w:rPr>
                <w:rFonts w:hint="default"/>
                <w:lang w:val="en-US" w:eastAsia="zh-CN"/>
              </w:rPr>
              <w:t>Hiển thị thông tin sản phẩm, xử lý AJAX tìm kiếm</w:t>
            </w:r>
          </w:p>
        </w:tc>
      </w:tr>
      <w:tr w14:paraId="26FA7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211D1E0D">
            <w:pPr>
              <w:rPr>
                <w:rFonts w:hint="default"/>
                <w:lang w:val="en-US" w:eastAsia="zh-CN"/>
              </w:rPr>
            </w:pPr>
            <w:r>
              <w:rPr>
                <w:rFonts w:hint="default"/>
                <w:lang w:val="vi-VN" w:eastAsia="zh-CN"/>
              </w:rPr>
              <w:t>/</w:t>
            </w:r>
            <w:r>
              <w:rPr>
                <w:rFonts w:hint="default"/>
                <w:lang w:val="en-US" w:eastAsia="zh-CN"/>
              </w:rPr>
              <w:t>ProfileController.php</w:t>
            </w:r>
          </w:p>
        </w:tc>
        <w:tc>
          <w:tcPr>
            <w:tcW w:w="3387" w:type="dxa"/>
            <w:vAlign w:val="center"/>
          </w:tcPr>
          <w:p w14:paraId="7610BC7C">
            <w:pPr>
              <w:jc w:val="left"/>
              <w:rPr>
                <w:rFonts w:hint="default"/>
                <w:lang w:val="en-US" w:eastAsia="zh-CN"/>
              </w:rPr>
            </w:pPr>
            <w:r>
              <w:rPr>
                <w:rFonts w:hint="default"/>
                <w:lang w:val="en-US" w:eastAsia="zh-CN"/>
              </w:rPr>
              <w:t>Quản lý thông tin cá nhân, lịch sử đơn hàng, đánh giá</w:t>
            </w:r>
          </w:p>
        </w:tc>
        <w:tc>
          <w:tcPr>
            <w:tcW w:w="4028" w:type="dxa"/>
            <w:vAlign w:val="center"/>
          </w:tcPr>
          <w:p w14:paraId="256D603E">
            <w:pPr>
              <w:jc w:val="left"/>
              <w:rPr>
                <w:rFonts w:hint="default"/>
                <w:lang w:val="en-US" w:eastAsia="zh-CN"/>
              </w:rPr>
            </w:pPr>
            <w:r>
              <w:rPr>
                <w:rFonts w:hint="default"/>
                <w:lang w:val="en-US" w:eastAsia="zh-CN"/>
              </w:rPr>
              <w:t>Cập nhật hồ sơ, đổi mật khẩu, hiển thị đơn đã đặt</w:t>
            </w:r>
          </w:p>
        </w:tc>
      </w:tr>
      <w:tr w14:paraId="1C490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51937FF3">
            <w:pPr>
              <w:rPr>
                <w:rFonts w:hint="default"/>
                <w:lang w:val="en-US" w:eastAsia="zh-CN"/>
              </w:rPr>
            </w:pPr>
            <w:r>
              <w:rPr>
                <w:rFonts w:hint="default"/>
                <w:lang w:val="vi-VN" w:eastAsia="zh-CN"/>
              </w:rPr>
              <w:t>/</w:t>
            </w:r>
            <w:r>
              <w:rPr>
                <w:rFonts w:hint="default"/>
                <w:lang w:val="en-US" w:eastAsia="zh-CN"/>
              </w:rPr>
              <w:t>ReviewController.php</w:t>
            </w:r>
          </w:p>
        </w:tc>
        <w:tc>
          <w:tcPr>
            <w:tcW w:w="3387" w:type="dxa"/>
            <w:vAlign w:val="center"/>
          </w:tcPr>
          <w:p w14:paraId="7A4B33D6">
            <w:pPr>
              <w:jc w:val="left"/>
              <w:rPr>
                <w:rFonts w:hint="default"/>
                <w:lang w:val="en-US" w:eastAsia="zh-CN"/>
              </w:rPr>
            </w:pPr>
            <w:r>
              <w:rPr>
                <w:rFonts w:hint="default"/>
                <w:lang w:val="en-US" w:eastAsia="zh-CN"/>
              </w:rPr>
              <w:t>Xử lý đánh giá sản phẩm (thêm, sửa, xóa)</w:t>
            </w:r>
          </w:p>
        </w:tc>
        <w:tc>
          <w:tcPr>
            <w:tcW w:w="4028" w:type="dxa"/>
            <w:vAlign w:val="center"/>
          </w:tcPr>
          <w:p w14:paraId="63DE1C30">
            <w:pPr>
              <w:jc w:val="left"/>
              <w:rPr>
                <w:rFonts w:hint="default"/>
                <w:lang w:val="en-US" w:eastAsia="zh-CN"/>
              </w:rPr>
            </w:pPr>
            <w:r>
              <w:rPr>
                <w:rFonts w:hint="default"/>
                <w:lang w:val="en-US" w:eastAsia="zh-CN"/>
              </w:rPr>
              <w:t>Ghi nhận đánh giá, tính điểm trung bình</w:t>
            </w:r>
          </w:p>
        </w:tc>
      </w:tr>
      <w:tr w14:paraId="38515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2D1216C7">
            <w:pPr>
              <w:rPr>
                <w:rFonts w:hint="default"/>
                <w:lang w:val="en-US" w:eastAsia="zh-CN"/>
              </w:rPr>
            </w:pPr>
            <w:r>
              <w:rPr>
                <w:rFonts w:hint="default"/>
                <w:lang w:val="en-US" w:eastAsia="zh-CN"/>
              </w:rPr>
              <w:t>/app/Models/</w:t>
            </w:r>
          </w:p>
        </w:tc>
        <w:tc>
          <w:tcPr>
            <w:tcW w:w="3387" w:type="dxa"/>
            <w:vAlign w:val="center"/>
          </w:tcPr>
          <w:p w14:paraId="1576E6E3">
            <w:pPr>
              <w:jc w:val="left"/>
              <w:rPr>
                <w:rFonts w:hint="default"/>
                <w:lang w:val="en-US" w:eastAsia="zh-CN"/>
              </w:rPr>
            </w:pPr>
            <w:r>
              <w:rPr>
                <w:rFonts w:hint="default"/>
                <w:lang w:val="en-US" w:eastAsia="zh-CN"/>
              </w:rPr>
              <w:t>Các model tương tác với cơ sở dữ liệu (Eloquent ORM)</w:t>
            </w:r>
          </w:p>
        </w:tc>
        <w:tc>
          <w:tcPr>
            <w:tcW w:w="4028" w:type="dxa"/>
            <w:vAlign w:val="center"/>
          </w:tcPr>
          <w:p w14:paraId="29091948">
            <w:pPr>
              <w:jc w:val="left"/>
              <w:rPr>
                <w:rFonts w:hint="default"/>
                <w:lang w:val="en-US" w:eastAsia="zh-CN"/>
              </w:rPr>
            </w:pPr>
            <w:r>
              <w:rPr>
                <w:rFonts w:hint="default"/>
                <w:lang w:val="en-US" w:eastAsia="zh-CN"/>
              </w:rPr>
              <w:t>Định nghĩa bảng, quan hệ, mutator, accessor</w:t>
            </w:r>
          </w:p>
        </w:tc>
      </w:tr>
      <w:tr w14:paraId="1B451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594C447D">
            <w:pPr>
              <w:rPr>
                <w:rFonts w:hint="default"/>
                <w:lang w:val="en-US" w:eastAsia="zh-CN"/>
              </w:rPr>
            </w:pPr>
            <w:r>
              <w:rPr>
                <w:rFonts w:hint="default"/>
                <w:lang w:val="vi-VN" w:eastAsia="zh-CN"/>
              </w:rPr>
              <w:t>/</w:t>
            </w:r>
            <w:r>
              <w:rPr>
                <w:rFonts w:hint="default"/>
                <w:lang w:val="en-US" w:eastAsia="zh-CN"/>
              </w:rPr>
              <w:t>User.php</w:t>
            </w:r>
          </w:p>
        </w:tc>
        <w:tc>
          <w:tcPr>
            <w:tcW w:w="3387" w:type="dxa"/>
            <w:vAlign w:val="center"/>
          </w:tcPr>
          <w:p w14:paraId="228D5631">
            <w:pPr>
              <w:jc w:val="left"/>
              <w:rPr>
                <w:rFonts w:hint="default"/>
                <w:lang w:val="en-US" w:eastAsia="zh-CN"/>
              </w:rPr>
            </w:pPr>
            <w:r>
              <w:rPr>
                <w:rFonts w:hint="default"/>
                <w:lang w:val="en-US" w:eastAsia="zh-CN"/>
              </w:rPr>
              <w:t>Model người dùng, quan hệ hasMany với Order, Review, Notification</w:t>
            </w:r>
          </w:p>
        </w:tc>
        <w:tc>
          <w:tcPr>
            <w:tcW w:w="4028" w:type="dxa"/>
            <w:vAlign w:val="center"/>
          </w:tcPr>
          <w:p w14:paraId="78D48103">
            <w:pPr>
              <w:jc w:val="left"/>
              <w:rPr>
                <w:rFonts w:hint="default"/>
                <w:lang w:val="en-US" w:eastAsia="zh-CN"/>
              </w:rPr>
            </w:pPr>
            <w:r>
              <w:rPr>
                <w:rFonts w:hint="default"/>
                <w:lang w:val="en-US" w:eastAsia="zh-CN"/>
              </w:rPr>
              <w:t>Quản lý tài khoản khách hàng và admin</w:t>
            </w:r>
          </w:p>
        </w:tc>
      </w:tr>
      <w:tr w14:paraId="3448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6436AD60">
            <w:pPr>
              <w:rPr>
                <w:rFonts w:hint="default"/>
                <w:lang w:val="en-US" w:eastAsia="zh-CN"/>
              </w:rPr>
            </w:pPr>
            <w:r>
              <w:rPr>
                <w:rFonts w:hint="default"/>
                <w:lang w:val="vi-VN" w:eastAsia="zh-CN"/>
              </w:rPr>
              <w:t>/</w:t>
            </w:r>
            <w:r>
              <w:rPr>
                <w:rFonts w:hint="default"/>
                <w:lang w:val="en-US" w:eastAsia="zh-CN"/>
              </w:rPr>
              <w:t>Product.php</w:t>
            </w:r>
          </w:p>
        </w:tc>
        <w:tc>
          <w:tcPr>
            <w:tcW w:w="3387" w:type="dxa"/>
            <w:vAlign w:val="center"/>
          </w:tcPr>
          <w:p w14:paraId="66117E54">
            <w:pPr>
              <w:jc w:val="left"/>
              <w:rPr>
                <w:rFonts w:hint="default"/>
                <w:lang w:val="en-US" w:eastAsia="zh-CN"/>
              </w:rPr>
            </w:pPr>
            <w:r>
              <w:rPr>
                <w:rFonts w:hint="default"/>
                <w:lang w:val="en-US" w:eastAsia="zh-CN"/>
              </w:rPr>
              <w:t>Model sản phẩm, quan hệ belongsTo với Category, hasMany với CartItem, OrderItem, Review</w:t>
            </w:r>
          </w:p>
        </w:tc>
        <w:tc>
          <w:tcPr>
            <w:tcW w:w="4028" w:type="dxa"/>
            <w:vAlign w:val="center"/>
          </w:tcPr>
          <w:p w14:paraId="62498078">
            <w:pPr>
              <w:jc w:val="left"/>
              <w:rPr>
                <w:rFonts w:hint="default"/>
                <w:lang w:val="en-US" w:eastAsia="zh-CN"/>
              </w:rPr>
            </w:pPr>
            <w:r>
              <w:rPr>
                <w:rFonts w:hint="default"/>
                <w:lang w:val="en-US" w:eastAsia="zh-CN"/>
              </w:rPr>
              <w:t>Lấy/sửa dữ liệu sản phẩm</w:t>
            </w:r>
          </w:p>
        </w:tc>
      </w:tr>
      <w:tr w14:paraId="09817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30AF33D2">
            <w:pPr>
              <w:rPr>
                <w:rFonts w:hint="default"/>
                <w:lang w:val="en-US" w:eastAsia="zh-CN"/>
              </w:rPr>
            </w:pPr>
            <w:r>
              <w:rPr>
                <w:rFonts w:hint="default"/>
                <w:lang w:val="vi-VN" w:eastAsia="zh-CN"/>
              </w:rPr>
              <w:t>/</w:t>
            </w:r>
            <w:r>
              <w:rPr>
                <w:rFonts w:hint="default"/>
                <w:lang w:val="en-US" w:eastAsia="zh-CN"/>
              </w:rPr>
              <w:t>Category.php</w:t>
            </w:r>
          </w:p>
        </w:tc>
        <w:tc>
          <w:tcPr>
            <w:tcW w:w="3387" w:type="dxa"/>
            <w:vAlign w:val="center"/>
          </w:tcPr>
          <w:p w14:paraId="54DAC5C4">
            <w:pPr>
              <w:jc w:val="left"/>
              <w:rPr>
                <w:rFonts w:hint="default"/>
                <w:lang w:val="en-US" w:eastAsia="zh-CN"/>
              </w:rPr>
            </w:pPr>
            <w:r>
              <w:rPr>
                <w:rFonts w:hint="default"/>
                <w:lang w:val="en-US" w:eastAsia="zh-CN"/>
              </w:rPr>
              <w:t>Model danh mục, quan hệ hasMany với Product</w:t>
            </w:r>
          </w:p>
        </w:tc>
        <w:tc>
          <w:tcPr>
            <w:tcW w:w="4028" w:type="dxa"/>
            <w:vAlign w:val="center"/>
          </w:tcPr>
          <w:p w14:paraId="60CE51BE">
            <w:pPr>
              <w:jc w:val="left"/>
              <w:rPr>
                <w:rFonts w:hint="default"/>
                <w:lang w:val="en-US" w:eastAsia="zh-CN"/>
              </w:rPr>
            </w:pPr>
            <w:r>
              <w:rPr>
                <w:rFonts w:hint="default"/>
                <w:lang w:val="en-US" w:eastAsia="zh-CN"/>
              </w:rPr>
              <w:t>Phân loại sản phẩm</w:t>
            </w:r>
          </w:p>
        </w:tc>
      </w:tr>
      <w:tr w14:paraId="49B5B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1EB3A4C8">
            <w:pPr>
              <w:rPr>
                <w:rFonts w:hint="default"/>
                <w:lang w:val="en-US" w:eastAsia="zh-CN"/>
              </w:rPr>
            </w:pPr>
            <w:r>
              <w:rPr>
                <w:rFonts w:hint="default"/>
                <w:lang w:val="vi-VN" w:eastAsia="zh-CN"/>
              </w:rPr>
              <w:t>/</w:t>
            </w:r>
            <w:r>
              <w:rPr>
                <w:rFonts w:hint="default"/>
                <w:lang w:val="en-US" w:eastAsia="zh-CN"/>
              </w:rPr>
              <w:t>Order.php</w:t>
            </w:r>
          </w:p>
        </w:tc>
        <w:tc>
          <w:tcPr>
            <w:tcW w:w="3387" w:type="dxa"/>
            <w:vAlign w:val="center"/>
          </w:tcPr>
          <w:p w14:paraId="0F79B0C9">
            <w:pPr>
              <w:jc w:val="left"/>
              <w:rPr>
                <w:rFonts w:hint="default"/>
                <w:lang w:val="en-US" w:eastAsia="zh-CN"/>
              </w:rPr>
            </w:pPr>
            <w:r>
              <w:rPr>
                <w:rFonts w:hint="default"/>
                <w:lang w:val="en-US" w:eastAsia="zh-CN"/>
              </w:rPr>
              <w:t>Model đơn hàng, quan hệ belongsTo với User, hasMany với OrderItem</w:t>
            </w:r>
          </w:p>
        </w:tc>
        <w:tc>
          <w:tcPr>
            <w:tcW w:w="4028" w:type="dxa"/>
            <w:vAlign w:val="center"/>
          </w:tcPr>
          <w:p w14:paraId="7A99E2E9">
            <w:pPr>
              <w:jc w:val="left"/>
              <w:rPr>
                <w:rFonts w:hint="default"/>
                <w:lang w:val="en-US" w:eastAsia="zh-CN"/>
              </w:rPr>
            </w:pPr>
            <w:r>
              <w:rPr>
                <w:rFonts w:hint="default"/>
                <w:lang w:val="en-US" w:eastAsia="zh-CN"/>
              </w:rPr>
              <w:t>Lưu thông tin đơn hàng, mã giảm giá, trạng thái</w:t>
            </w:r>
          </w:p>
        </w:tc>
      </w:tr>
      <w:tr w14:paraId="376D2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5BE4DFCC">
            <w:pPr>
              <w:rPr>
                <w:rFonts w:hint="default"/>
                <w:lang w:val="en-US" w:eastAsia="zh-CN"/>
              </w:rPr>
            </w:pPr>
            <w:r>
              <w:rPr>
                <w:rFonts w:hint="default"/>
                <w:lang w:val="vi-VN" w:eastAsia="zh-CN"/>
              </w:rPr>
              <w:t>/</w:t>
            </w:r>
            <w:r>
              <w:rPr>
                <w:rFonts w:hint="default"/>
                <w:lang w:val="en-US" w:eastAsia="zh-CN"/>
              </w:rPr>
              <w:t>OrderItem.php</w:t>
            </w:r>
          </w:p>
        </w:tc>
        <w:tc>
          <w:tcPr>
            <w:tcW w:w="3387" w:type="dxa"/>
            <w:vAlign w:val="center"/>
          </w:tcPr>
          <w:p w14:paraId="08DA6835">
            <w:pPr>
              <w:jc w:val="left"/>
              <w:rPr>
                <w:rFonts w:hint="default"/>
                <w:lang w:val="en-US" w:eastAsia="zh-CN"/>
              </w:rPr>
            </w:pPr>
            <w:r>
              <w:rPr>
                <w:rFonts w:hint="default"/>
                <w:lang w:val="en-US" w:eastAsia="zh-CN"/>
              </w:rPr>
              <w:t>Model chi tiết đơn hàng, quan hệ belongsTo với Order và Product</w:t>
            </w:r>
          </w:p>
        </w:tc>
        <w:tc>
          <w:tcPr>
            <w:tcW w:w="4028" w:type="dxa"/>
            <w:vAlign w:val="center"/>
          </w:tcPr>
          <w:p w14:paraId="7ECD1E4A">
            <w:pPr>
              <w:jc w:val="left"/>
              <w:rPr>
                <w:rFonts w:hint="default"/>
                <w:lang w:val="en-US" w:eastAsia="zh-CN"/>
              </w:rPr>
            </w:pPr>
            <w:r>
              <w:rPr>
                <w:rFonts w:hint="default"/>
                <w:lang w:val="en-US" w:eastAsia="zh-CN"/>
              </w:rPr>
              <w:t>Lưu sản phẩm, số lượng, giá tại thời điểm đặt</w:t>
            </w:r>
          </w:p>
        </w:tc>
      </w:tr>
      <w:tr w14:paraId="1080B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61632FDC">
            <w:pPr>
              <w:rPr>
                <w:rFonts w:hint="default"/>
                <w:lang w:val="en-US" w:eastAsia="zh-CN"/>
              </w:rPr>
            </w:pPr>
            <w:r>
              <w:rPr>
                <w:rFonts w:hint="default"/>
                <w:lang w:val="vi-VN" w:eastAsia="zh-CN"/>
              </w:rPr>
              <w:t>/</w:t>
            </w:r>
            <w:r>
              <w:rPr>
                <w:rFonts w:hint="default"/>
                <w:lang w:val="en-US" w:eastAsia="zh-CN"/>
              </w:rPr>
              <w:t>CartItem.php</w:t>
            </w:r>
          </w:p>
        </w:tc>
        <w:tc>
          <w:tcPr>
            <w:tcW w:w="3387" w:type="dxa"/>
            <w:vAlign w:val="center"/>
          </w:tcPr>
          <w:p w14:paraId="6BBFBDA0">
            <w:pPr>
              <w:jc w:val="left"/>
              <w:rPr>
                <w:rFonts w:hint="default"/>
                <w:lang w:val="en-US" w:eastAsia="zh-CN"/>
              </w:rPr>
            </w:pPr>
            <w:r>
              <w:rPr>
                <w:rFonts w:hint="default"/>
                <w:lang w:val="en-US" w:eastAsia="zh-CN"/>
              </w:rPr>
              <w:t>Model giỏ hàng tạm (nếu lưu database), quan hệ belongsTo với User và Product</w:t>
            </w:r>
          </w:p>
        </w:tc>
        <w:tc>
          <w:tcPr>
            <w:tcW w:w="4028" w:type="dxa"/>
            <w:vAlign w:val="center"/>
          </w:tcPr>
          <w:p w14:paraId="109145A9">
            <w:pPr>
              <w:jc w:val="left"/>
              <w:rPr>
                <w:rFonts w:hint="default"/>
                <w:lang w:val="en-US" w:eastAsia="zh-CN"/>
              </w:rPr>
            </w:pPr>
            <w:r>
              <w:rPr>
                <w:rFonts w:hint="default"/>
                <w:lang w:val="en-US" w:eastAsia="zh-CN"/>
              </w:rPr>
              <w:t>Lưu sản phẩm chưa thanh toán của khách đã đăng nhập</w:t>
            </w:r>
          </w:p>
        </w:tc>
      </w:tr>
      <w:tr w14:paraId="2000A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625C222B">
            <w:pPr>
              <w:rPr>
                <w:rFonts w:hint="default"/>
                <w:lang w:val="en-US" w:eastAsia="zh-CN"/>
              </w:rPr>
            </w:pPr>
            <w:r>
              <w:rPr>
                <w:rFonts w:hint="default"/>
                <w:lang w:val="vi-VN" w:eastAsia="zh-CN"/>
              </w:rPr>
              <w:t>/</w:t>
            </w:r>
            <w:r>
              <w:rPr>
                <w:rFonts w:hint="default"/>
                <w:lang w:val="en-US" w:eastAsia="zh-CN"/>
              </w:rPr>
              <w:t>Review.php</w:t>
            </w:r>
          </w:p>
        </w:tc>
        <w:tc>
          <w:tcPr>
            <w:tcW w:w="3387" w:type="dxa"/>
            <w:vAlign w:val="center"/>
          </w:tcPr>
          <w:p w14:paraId="1E745FBC">
            <w:pPr>
              <w:jc w:val="left"/>
              <w:rPr>
                <w:rFonts w:hint="default"/>
                <w:lang w:val="en-US" w:eastAsia="zh-CN"/>
              </w:rPr>
            </w:pPr>
            <w:r>
              <w:rPr>
                <w:rFonts w:hint="default"/>
                <w:lang w:val="en-US" w:eastAsia="zh-CN"/>
              </w:rPr>
              <w:t>Model đánh giá, quan hệ belongsTo với User và Product</w:t>
            </w:r>
          </w:p>
        </w:tc>
        <w:tc>
          <w:tcPr>
            <w:tcW w:w="4028" w:type="dxa"/>
            <w:vAlign w:val="center"/>
          </w:tcPr>
          <w:p w14:paraId="00B8F606">
            <w:pPr>
              <w:jc w:val="left"/>
              <w:rPr>
                <w:rFonts w:hint="default"/>
                <w:lang w:val="en-US" w:eastAsia="zh-CN"/>
              </w:rPr>
            </w:pPr>
            <w:r>
              <w:rPr>
                <w:rFonts w:hint="default"/>
                <w:lang w:val="en-US" w:eastAsia="zh-CN"/>
              </w:rPr>
              <w:t>Quản lý nhận xét, xếp hạng sao</w:t>
            </w:r>
          </w:p>
        </w:tc>
      </w:tr>
      <w:tr w14:paraId="71ED5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781083A9">
            <w:pPr>
              <w:rPr>
                <w:rFonts w:hint="default"/>
                <w:lang w:val="en-US" w:eastAsia="zh-CN"/>
              </w:rPr>
            </w:pPr>
            <w:r>
              <w:rPr>
                <w:rFonts w:hint="default"/>
                <w:lang w:val="vi-VN" w:eastAsia="zh-CN"/>
              </w:rPr>
              <w:t>/</w:t>
            </w:r>
            <w:r>
              <w:rPr>
                <w:rFonts w:hint="default"/>
                <w:lang w:val="en-US" w:eastAsia="zh-CN"/>
              </w:rPr>
              <w:t>Coupon.php</w:t>
            </w:r>
          </w:p>
        </w:tc>
        <w:tc>
          <w:tcPr>
            <w:tcW w:w="3387" w:type="dxa"/>
            <w:vAlign w:val="center"/>
          </w:tcPr>
          <w:p w14:paraId="7519DDE7">
            <w:pPr>
              <w:jc w:val="left"/>
              <w:rPr>
                <w:rFonts w:hint="default"/>
                <w:lang w:val="en-US" w:eastAsia="zh-CN"/>
              </w:rPr>
            </w:pPr>
            <w:r>
              <w:rPr>
                <w:rFonts w:hint="default"/>
                <w:lang w:val="en-US" w:eastAsia="zh-CN"/>
              </w:rPr>
              <w:t>Model mã giảm giá, lưu mã code, giá trị giảm, số lần sử dụng, hạn dùng</w:t>
            </w:r>
          </w:p>
        </w:tc>
        <w:tc>
          <w:tcPr>
            <w:tcW w:w="4028" w:type="dxa"/>
            <w:vAlign w:val="center"/>
          </w:tcPr>
          <w:p w14:paraId="390CD15C">
            <w:pPr>
              <w:jc w:val="left"/>
              <w:rPr>
                <w:rFonts w:hint="default"/>
                <w:lang w:val="en-US" w:eastAsia="zh-CN"/>
              </w:rPr>
            </w:pPr>
            <w:r>
              <w:rPr>
                <w:rFonts w:hint="default"/>
                <w:lang w:val="en-US" w:eastAsia="zh-CN"/>
              </w:rPr>
              <w:t>Áp dụng giảm giá cho đơn hàng</w:t>
            </w:r>
          </w:p>
        </w:tc>
      </w:tr>
      <w:tr w14:paraId="7D5A9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14EAD1CD">
            <w:pPr>
              <w:rPr>
                <w:rFonts w:hint="default"/>
                <w:lang w:val="en-US" w:eastAsia="zh-CN"/>
              </w:rPr>
            </w:pPr>
            <w:r>
              <w:rPr>
                <w:rFonts w:hint="default"/>
                <w:lang w:val="vi-VN" w:eastAsia="zh-CN"/>
              </w:rPr>
              <w:t>/</w:t>
            </w:r>
            <w:r>
              <w:rPr>
                <w:rFonts w:hint="default"/>
                <w:lang w:val="en-US" w:eastAsia="zh-CN"/>
              </w:rPr>
              <w:t>Notification.php</w:t>
            </w:r>
          </w:p>
        </w:tc>
        <w:tc>
          <w:tcPr>
            <w:tcW w:w="3387" w:type="dxa"/>
            <w:vAlign w:val="center"/>
          </w:tcPr>
          <w:p w14:paraId="58C67F0C">
            <w:pPr>
              <w:jc w:val="left"/>
              <w:rPr>
                <w:rFonts w:hint="default"/>
                <w:lang w:val="en-US" w:eastAsia="zh-CN"/>
              </w:rPr>
            </w:pPr>
            <w:r>
              <w:rPr>
                <w:rFonts w:hint="default"/>
                <w:lang w:val="en-US" w:eastAsia="zh-CN"/>
              </w:rPr>
              <w:t>Model thông báo, quan hệ belongsTo với User</w:t>
            </w:r>
          </w:p>
        </w:tc>
        <w:tc>
          <w:tcPr>
            <w:tcW w:w="4028" w:type="dxa"/>
            <w:vAlign w:val="center"/>
          </w:tcPr>
          <w:p w14:paraId="5FA87BB1">
            <w:pPr>
              <w:jc w:val="left"/>
              <w:rPr>
                <w:rFonts w:hint="default"/>
                <w:lang w:val="en-US" w:eastAsia="zh-CN"/>
              </w:rPr>
            </w:pPr>
            <w:r>
              <w:rPr>
                <w:rFonts w:hint="default"/>
                <w:lang w:val="en-US" w:eastAsia="zh-CN"/>
              </w:rPr>
              <w:t>Lưu thông báo cho người dùng (đơn hàng, khuyến mãi)</w:t>
            </w:r>
          </w:p>
        </w:tc>
      </w:tr>
      <w:tr w14:paraId="67D01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1B7ADD06">
            <w:pPr>
              <w:rPr>
                <w:rFonts w:hint="default"/>
                <w:lang w:val="en-US" w:eastAsia="zh-CN"/>
              </w:rPr>
            </w:pPr>
            <w:r>
              <w:rPr>
                <w:rFonts w:hint="default"/>
                <w:lang w:val="en-US" w:eastAsia="zh-CN"/>
              </w:rPr>
              <w:t>/app/Http/Middleware/</w:t>
            </w:r>
          </w:p>
        </w:tc>
        <w:tc>
          <w:tcPr>
            <w:tcW w:w="3387" w:type="dxa"/>
            <w:vAlign w:val="center"/>
          </w:tcPr>
          <w:p w14:paraId="2C066DBD">
            <w:pPr>
              <w:jc w:val="left"/>
              <w:rPr>
                <w:rFonts w:hint="default"/>
                <w:lang w:val="en-US" w:eastAsia="zh-CN"/>
              </w:rPr>
            </w:pPr>
            <w:r>
              <w:rPr>
                <w:rFonts w:hint="default"/>
                <w:lang w:val="en-US" w:eastAsia="zh-CN"/>
              </w:rPr>
              <w:t>Các middleware: Authenticate, AdminMiddleware, RedirectIfAuthenticated, TrimStrings, VerifyCsrfToken</w:t>
            </w:r>
          </w:p>
        </w:tc>
        <w:tc>
          <w:tcPr>
            <w:tcW w:w="4028" w:type="dxa"/>
            <w:vAlign w:val="center"/>
          </w:tcPr>
          <w:p w14:paraId="731B6700">
            <w:pPr>
              <w:jc w:val="left"/>
              <w:rPr>
                <w:rFonts w:hint="default"/>
                <w:lang w:val="en-US" w:eastAsia="zh-CN"/>
              </w:rPr>
            </w:pPr>
            <w:r>
              <w:rPr>
                <w:rFonts w:hint="default"/>
                <w:lang w:val="en-US" w:eastAsia="zh-CN"/>
              </w:rPr>
              <w:t>Lọc request, kiểm tra quyền truy cập, bảo vệ route</w:t>
            </w:r>
          </w:p>
        </w:tc>
      </w:tr>
      <w:tr w14:paraId="5C10F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6F84FC94">
            <w:pPr>
              <w:rPr>
                <w:rFonts w:hint="default"/>
                <w:lang w:val="en-US" w:eastAsia="zh-CN"/>
              </w:rPr>
            </w:pPr>
            <w:r>
              <w:rPr>
                <w:rFonts w:hint="default"/>
                <w:lang w:val="en-US" w:eastAsia="zh-CN"/>
              </w:rPr>
              <w:t>/app/Http/Requests/</w:t>
            </w:r>
          </w:p>
        </w:tc>
        <w:tc>
          <w:tcPr>
            <w:tcW w:w="3387" w:type="dxa"/>
            <w:vAlign w:val="center"/>
          </w:tcPr>
          <w:p w14:paraId="4ABB0734">
            <w:pPr>
              <w:jc w:val="left"/>
              <w:rPr>
                <w:rFonts w:hint="default"/>
                <w:lang w:val="en-US" w:eastAsia="zh-CN"/>
              </w:rPr>
            </w:pPr>
            <w:r>
              <w:rPr>
                <w:rFonts w:hint="default"/>
                <w:lang w:val="en-US" w:eastAsia="zh-CN"/>
              </w:rPr>
              <w:t>Form request validation (ví dụ: ProductRequest, OrderRequest)</w:t>
            </w:r>
          </w:p>
        </w:tc>
        <w:tc>
          <w:tcPr>
            <w:tcW w:w="4028" w:type="dxa"/>
            <w:vAlign w:val="center"/>
          </w:tcPr>
          <w:p w14:paraId="3778B5D0">
            <w:pPr>
              <w:jc w:val="left"/>
              <w:rPr>
                <w:rFonts w:hint="default"/>
                <w:lang w:val="en-US" w:eastAsia="zh-CN"/>
              </w:rPr>
            </w:pPr>
            <w:r>
              <w:rPr>
                <w:rFonts w:hint="default"/>
                <w:lang w:val="en-US" w:eastAsia="zh-CN"/>
              </w:rPr>
              <w:t>Tách biệt logic validate, tái sử dụng</w:t>
            </w:r>
          </w:p>
        </w:tc>
      </w:tr>
      <w:tr w14:paraId="3318F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69D2CA2A">
            <w:pPr>
              <w:rPr>
                <w:rFonts w:hint="default"/>
                <w:lang w:val="en-US" w:eastAsia="zh-CN"/>
              </w:rPr>
            </w:pPr>
            <w:r>
              <w:rPr>
                <w:rFonts w:hint="default"/>
                <w:lang w:val="en-US" w:eastAsia="zh-CN"/>
              </w:rPr>
              <w:t>/app/Providers/</w:t>
            </w:r>
          </w:p>
        </w:tc>
        <w:tc>
          <w:tcPr>
            <w:tcW w:w="3387" w:type="dxa"/>
            <w:vAlign w:val="center"/>
          </w:tcPr>
          <w:p w14:paraId="7C6E4BE2">
            <w:pPr>
              <w:jc w:val="left"/>
              <w:rPr>
                <w:rFonts w:hint="default"/>
                <w:lang w:val="en-US" w:eastAsia="zh-CN"/>
              </w:rPr>
            </w:pPr>
            <w:r>
              <w:rPr>
                <w:rFonts w:hint="default"/>
                <w:lang w:val="en-US" w:eastAsia="zh-CN"/>
              </w:rPr>
              <w:t>Service providers: AppServiceProvider, AuthServiceProvider, RouteServiceProvider</w:t>
            </w:r>
          </w:p>
        </w:tc>
        <w:tc>
          <w:tcPr>
            <w:tcW w:w="4028" w:type="dxa"/>
            <w:vAlign w:val="center"/>
          </w:tcPr>
          <w:p w14:paraId="1FBB0AA4">
            <w:pPr>
              <w:jc w:val="left"/>
              <w:rPr>
                <w:rFonts w:hint="default"/>
                <w:lang w:val="en-US" w:eastAsia="zh-CN"/>
              </w:rPr>
            </w:pPr>
            <w:r>
              <w:rPr>
                <w:rFonts w:hint="default"/>
                <w:lang w:val="en-US" w:eastAsia="zh-CN"/>
              </w:rPr>
              <w:t>Đăng ký binding, sự kiện, route</w:t>
            </w:r>
          </w:p>
        </w:tc>
      </w:tr>
      <w:tr w14:paraId="4AD3D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61287C16">
            <w:pPr>
              <w:rPr>
                <w:rFonts w:hint="default"/>
                <w:lang w:val="en-US" w:eastAsia="zh-CN"/>
              </w:rPr>
            </w:pPr>
            <w:r>
              <w:rPr>
                <w:rFonts w:hint="default"/>
                <w:lang w:val="en-US" w:eastAsia="zh-CN"/>
              </w:rPr>
              <w:t>/bootstrap</w:t>
            </w:r>
          </w:p>
        </w:tc>
        <w:tc>
          <w:tcPr>
            <w:tcW w:w="3387" w:type="dxa"/>
            <w:vAlign w:val="center"/>
          </w:tcPr>
          <w:p w14:paraId="0F8AA09B">
            <w:pPr>
              <w:jc w:val="left"/>
              <w:rPr>
                <w:rFonts w:hint="default"/>
                <w:lang w:val="en-US" w:eastAsia="zh-CN"/>
              </w:rPr>
            </w:pPr>
            <w:r>
              <w:rPr>
                <w:rFonts w:hint="default"/>
                <w:lang w:val="en-US" w:eastAsia="zh-CN"/>
              </w:rPr>
              <w:t>Thư mục chứa file khởi tạo framework</w:t>
            </w:r>
          </w:p>
        </w:tc>
        <w:tc>
          <w:tcPr>
            <w:tcW w:w="4028" w:type="dxa"/>
            <w:vAlign w:val="center"/>
          </w:tcPr>
          <w:p w14:paraId="38F884A6">
            <w:pPr>
              <w:jc w:val="left"/>
              <w:rPr>
                <w:rFonts w:hint="default"/>
                <w:lang w:val="en-US" w:eastAsia="zh-CN"/>
              </w:rPr>
            </w:pPr>
            <w:r>
              <w:rPr>
                <w:rFonts w:hint="default"/>
                <w:lang w:val="en-US" w:eastAsia="zh-CN"/>
              </w:rPr>
              <w:t>app.php khởi động Laravel</w:t>
            </w:r>
          </w:p>
        </w:tc>
      </w:tr>
      <w:tr w14:paraId="053F7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76744FB0">
            <w:pPr>
              <w:rPr>
                <w:rFonts w:hint="default"/>
                <w:lang w:val="en-US" w:eastAsia="zh-CN"/>
              </w:rPr>
            </w:pPr>
            <w:r>
              <w:rPr>
                <w:rFonts w:hint="default"/>
                <w:lang w:val="en-US" w:eastAsia="zh-CN"/>
              </w:rPr>
              <w:t>/config</w:t>
            </w:r>
          </w:p>
        </w:tc>
        <w:tc>
          <w:tcPr>
            <w:tcW w:w="3387" w:type="dxa"/>
            <w:vAlign w:val="center"/>
          </w:tcPr>
          <w:p w14:paraId="556B4464">
            <w:pPr>
              <w:jc w:val="left"/>
              <w:rPr>
                <w:rFonts w:hint="default"/>
                <w:lang w:val="en-US" w:eastAsia="zh-CN"/>
              </w:rPr>
            </w:pPr>
            <w:r>
              <w:rPr>
                <w:rFonts w:hint="default"/>
                <w:lang w:val="en-US" w:eastAsia="zh-CN"/>
              </w:rPr>
              <w:t>Thư mục chứa toàn bộ file cấu hình ứng dụng</w:t>
            </w:r>
          </w:p>
        </w:tc>
        <w:tc>
          <w:tcPr>
            <w:tcW w:w="4028" w:type="dxa"/>
            <w:vAlign w:val="center"/>
          </w:tcPr>
          <w:p w14:paraId="4D9CFA31">
            <w:pPr>
              <w:jc w:val="left"/>
              <w:rPr>
                <w:rFonts w:hint="default"/>
                <w:lang w:val="en-US" w:eastAsia="zh-CN"/>
              </w:rPr>
            </w:pPr>
            <w:r>
              <w:rPr>
                <w:rFonts w:hint="default"/>
                <w:lang w:val="en-US" w:eastAsia="zh-CN"/>
              </w:rPr>
              <w:t>Cấu hình database, session, mail, auth…</w:t>
            </w:r>
          </w:p>
        </w:tc>
      </w:tr>
      <w:tr w14:paraId="17F14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57535878">
            <w:pPr>
              <w:rPr>
                <w:rFonts w:hint="default"/>
                <w:lang w:val="en-US" w:eastAsia="zh-CN"/>
              </w:rPr>
            </w:pPr>
            <w:r>
              <w:rPr>
                <w:rFonts w:hint="default"/>
                <w:lang w:val="en-US" w:eastAsia="zh-CN"/>
              </w:rPr>
              <w:t>/database</w:t>
            </w:r>
          </w:p>
        </w:tc>
        <w:tc>
          <w:tcPr>
            <w:tcW w:w="3387" w:type="dxa"/>
            <w:vAlign w:val="center"/>
          </w:tcPr>
          <w:p w14:paraId="55168876">
            <w:pPr>
              <w:jc w:val="left"/>
              <w:rPr>
                <w:rFonts w:hint="default"/>
                <w:lang w:val="en-US" w:eastAsia="zh-CN"/>
              </w:rPr>
            </w:pPr>
            <w:r>
              <w:rPr>
                <w:rFonts w:hint="default"/>
                <w:lang w:val="en-US" w:eastAsia="zh-CN"/>
              </w:rPr>
              <w:t>Thư mục chứa migration, seeder, factory</w:t>
            </w:r>
          </w:p>
        </w:tc>
        <w:tc>
          <w:tcPr>
            <w:tcW w:w="4028" w:type="dxa"/>
            <w:vAlign w:val="center"/>
          </w:tcPr>
          <w:p w14:paraId="3367E8E6">
            <w:pPr>
              <w:jc w:val="left"/>
              <w:rPr>
                <w:rFonts w:hint="default"/>
                <w:lang w:val="en-US" w:eastAsia="zh-CN"/>
              </w:rPr>
            </w:pPr>
            <w:r>
              <w:rPr>
                <w:rFonts w:hint="default"/>
                <w:lang w:val="en-US" w:eastAsia="zh-CN"/>
              </w:rPr>
              <w:t>Tạo cấu trúc bảng và dữ liệu mẫu</w:t>
            </w:r>
          </w:p>
        </w:tc>
      </w:tr>
      <w:tr w14:paraId="07D89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0BDEA97B">
            <w:pPr>
              <w:rPr>
                <w:rFonts w:hint="default"/>
                <w:lang w:val="en-US" w:eastAsia="zh-CN"/>
              </w:rPr>
            </w:pPr>
            <w:r>
              <w:rPr>
                <w:rFonts w:hint="default"/>
                <w:lang w:val="en-US" w:eastAsia="zh-CN"/>
              </w:rPr>
              <w:t>/migrations/</w:t>
            </w:r>
          </w:p>
        </w:tc>
        <w:tc>
          <w:tcPr>
            <w:tcW w:w="3387" w:type="dxa"/>
            <w:vAlign w:val="center"/>
          </w:tcPr>
          <w:p w14:paraId="5FD1AFCF">
            <w:pPr>
              <w:jc w:val="left"/>
              <w:rPr>
                <w:rFonts w:hint="default"/>
                <w:lang w:val="en-US" w:eastAsia="zh-CN"/>
              </w:rPr>
            </w:pPr>
            <w:r>
              <w:rPr>
                <w:rFonts w:hint="default"/>
                <w:lang w:val="en-US" w:eastAsia="zh-CN"/>
              </w:rPr>
              <w:t>Các file tạo bảng: create_users_table, create_products_table, create_orders_table, create_cart_items_table, create_reviews_table, create_coupons_table, create_notifications_table…</w:t>
            </w:r>
          </w:p>
        </w:tc>
        <w:tc>
          <w:tcPr>
            <w:tcW w:w="4028" w:type="dxa"/>
            <w:vAlign w:val="center"/>
          </w:tcPr>
          <w:p w14:paraId="1FA83F96">
            <w:pPr>
              <w:jc w:val="left"/>
              <w:rPr>
                <w:rFonts w:hint="default"/>
                <w:lang w:val="en-US" w:eastAsia="zh-CN"/>
              </w:rPr>
            </w:pPr>
            <w:r>
              <w:rPr>
                <w:rFonts w:hint="default"/>
                <w:lang w:val="en-US" w:eastAsia="zh-CN"/>
              </w:rPr>
              <w:t>Tạo và chỉnh sửa cấu trúc CSDL</w:t>
            </w:r>
          </w:p>
        </w:tc>
      </w:tr>
      <w:tr w14:paraId="5F66B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23415270">
            <w:pPr>
              <w:rPr>
                <w:rFonts w:hint="default"/>
                <w:lang w:val="en-US" w:eastAsia="zh-CN"/>
              </w:rPr>
            </w:pPr>
            <w:r>
              <w:rPr>
                <w:rFonts w:hint="default"/>
                <w:lang w:val="en-US" w:eastAsia="zh-CN"/>
              </w:rPr>
              <w:t>/seeders/</w:t>
            </w:r>
          </w:p>
        </w:tc>
        <w:tc>
          <w:tcPr>
            <w:tcW w:w="3387" w:type="dxa"/>
            <w:vAlign w:val="center"/>
          </w:tcPr>
          <w:p w14:paraId="68AB3816">
            <w:pPr>
              <w:jc w:val="left"/>
              <w:rPr>
                <w:rFonts w:hint="default"/>
                <w:lang w:val="en-US" w:eastAsia="zh-CN"/>
              </w:rPr>
            </w:pPr>
            <w:r>
              <w:rPr>
                <w:rFonts w:hint="default"/>
                <w:lang w:val="en-US" w:eastAsia="zh-CN"/>
              </w:rPr>
              <w:t>Seeder: DatabaseSeeder, UserSeeder, ProductSeeder, CategorySeeder</w:t>
            </w:r>
          </w:p>
        </w:tc>
        <w:tc>
          <w:tcPr>
            <w:tcW w:w="4028" w:type="dxa"/>
            <w:vAlign w:val="center"/>
          </w:tcPr>
          <w:p w14:paraId="4BFE7B2C">
            <w:pPr>
              <w:jc w:val="left"/>
              <w:rPr>
                <w:rFonts w:hint="default"/>
                <w:lang w:val="en-US" w:eastAsia="zh-CN"/>
              </w:rPr>
            </w:pPr>
            <w:r>
              <w:rPr>
                <w:rFonts w:hint="default"/>
                <w:lang w:val="en-US" w:eastAsia="zh-CN"/>
              </w:rPr>
              <w:t>Đổ dữ liệu giả lập (test) vào bảng</w:t>
            </w:r>
          </w:p>
        </w:tc>
      </w:tr>
      <w:tr w14:paraId="0E62C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484E5A03">
            <w:pPr>
              <w:rPr>
                <w:rFonts w:hint="default"/>
                <w:lang w:val="en-US" w:eastAsia="zh-CN"/>
              </w:rPr>
            </w:pPr>
            <w:r>
              <w:rPr>
                <w:rFonts w:hint="default"/>
                <w:lang w:val="en-US" w:eastAsia="zh-CN"/>
              </w:rPr>
              <w:t>/factories/</w:t>
            </w:r>
          </w:p>
        </w:tc>
        <w:tc>
          <w:tcPr>
            <w:tcW w:w="3387" w:type="dxa"/>
            <w:vAlign w:val="center"/>
          </w:tcPr>
          <w:p w14:paraId="7AC8E2B5">
            <w:pPr>
              <w:jc w:val="left"/>
              <w:rPr>
                <w:rFonts w:hint="default"/>
                <w:lang w:val="en-US" w:eastAsia="zh-CN"/>
              </w:rPr>
            </w:pPr>
            <w:r>
              <w:rPr>
                <w:rFonts w:hint="default"/>
                <w:lang w:val="en-US" w:eastAsia="zh-CN"/>
              </w:rPr>
              <w:t>Factory tạo dữ liệu giả cho các model</w:t>
            </w:r>
          </w:p>
        </w:tc>
        <w:tc>
          <w:tcPr>
            <w:tcW w:w="4028" w:type="dxa"/>
            <w:vAlign w:val="center"/>
          </w:tcPr>
          <w:p w14:paraId="1AC3867C">
            <w:pPr>
              <w:jc w:val="left"/>
              <w:rPr>
                <w:rFonts w:hint="default"/>
                <w:lang w:val="en-US" w:eastAsia="zh-CN"/>
              </w:rPr>
            </w:pPr>
            <w:r>
              <w:rPr>
                <w:rFonts w:hint="default"/>
                <w:lang w:val="en-US" w:eastAsia="zh-CN"/>
              </w:rPr>
              <w:t>Hỗ trợ seeder và kiểm thử</w:t>
            </w:r>
          </w:p>
        </w:tc>
      </w:tr>
      <w:tr w14:paraId="1BD02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4161650C">
            <w:pPr>
              <w:rPr>
                <w:rFonts w:hint="default"/>
                <w:lang w:val="en-US" w:eastAsia="zh-CN"/>
              </w:rPr>
            </w:pPr>
            <w:r>
              <w:rPr>
                <w:rFonts w:hint="default"/>
                <w:lang w:val="en-US" w:eastAsia="zh-CN"/>
              </w:rPr>
              <w:t>/public</w:t>
            </w:r>
          </w:p>
        </w:tc>
        <w:tc>
          <w:tcPr>
            <w:tcW w:w="3387" w:type="dxa"/>
            <w:vAlign w:val="center"/>
          </w:tcPr>
          <w:p w14:paraId="2A2A1E25">
            <w:pPr>
              <w:jc w:val="left"/>
              <w:rPr>
                <w:rFonts w:hint="default"/>
                <w:lang w:val="en-US" w:eastAsia="zh-CN"/>
              </w:rPr>
            </w:pPr>
            <w:r>
              <w:rPr>
                <w:rFonts w:hint="default"/>
                <w:lang w:val="en-US" w:eastAsia="zh-CN"/>
              </w:rPr>
              <w:t>Thư mục gốc của web server (document root)</w:t>
            </w:r>
          </w:p>
        </w:tc>
        <w:tc>
          <w:tcPr>
            <w:tcW w:w="4028" w:type="dxa"/>
            <w:vAlign w:val="center"/>
          </w:tcPr>
          <w:p w14:paraId="518FA341">
            <w:pPr>
              <w:jc w:val="left"/>
              <w:rPr>
                <w:rFonts w:hint="default"/>
                <w:lang w:val="en-US" w:eastAsia="zh-CN"/>
              </w:rPr>
            </w:pPr>
            <w:r>
              <w:rPr>
                <w:rFonts w:hint="default"/>
                <w:lang w:val="en-US" w:eastAsia="zh-CN"/>
              </w:rPr>
              <w:t>Chứa index.php, CSS, JS, hình ảnh đã build</w:t>
            </w:r>
          </w:p>
        </w:tc>
      </w:tr>
      <w:tr w14:paraId="4CBD2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59A6AC86">
            <w:pPr>
              <w:rPr>
                <w:rFonts w:hint="default"/>
                <w:lang w:val="en-US" w:eastAsia="zh-CN"/>
              </w:rPr>
            </w:pPr>
            <w:r>
              <w:rPr>
                <w:rFonts w:hint="default"/>
                <w:lang w:val="en-US" w:eastAsia="zh-CN"/>
              </w:rPr>
              <w:t>index.php</w:t>
            </w:r>
          </w:p>
        </w:tc>
        <w:tc>
          <w:tcPr>
            <w:tcW w:w="3387" w:type="dxa"/>
            <w:vAlign w:val="center"/>
          </w:tcPr>
          <w:p w14:paraId="04B379DC">
            <w:pPr>
              <w:jc w:val="left"/>
              <w:rPr>
                <w:rFonts w:hint="default"/>
                <w:lang w:val="en-US" w:eastAsia="zh-CN"/>
              </w:rPr>
            </w:pPr>
            <w:r>
              <w:rPr>
                <w:rFonts w:hint="default"/>
                <w:lang w:val="en-US" w:eastAsia="zh-CN"/>
              </w:rPr>
              <w:t>Điểm nhập (entry point) của ứng dụng</w:t>
            </w:r>
          </w:p>
        </w:tc>
        <w:tc>
          <w:tcPr>
            <w:tcW w:w="4028" w:type="dxa"/>
            <w:vAlign w:val="center"/>
          </w:tcPr>
          <w:p w14:paraId="2AFC17C0">
            <w:pPr>
              <w:jc w:val="left"/>
              <w:rPr>
                <w:rFonts w:hint="default"/>
                <w:lang w:val="en-US" w:eastAsia="zh-CN"/>
              </w:rPr>
            </w:pPr>
            <w:r>
              <w:rPr>
                <w:rFonts w:hint="default"/>
                <w:lang w:val="en-US" w:eastAsia="zh-CN"/>
              </w:rPr>
              <w:t>Nhận request, khởi tạo kernel, gửi response</w:t>
            </w:r>
          </w:p>
        </w:tc>
      </w:tr>
      <w:tr w14:paraId="0AE3E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7A1F8F5E">
            <w:pPr>
              <w:rPr>
                <w:rFonts w:hint="default"/>
                <w:lang w:val="en-US" w:eastAsia="zh-CN"/>
              </w:rPr>
            </w:pPr>
            <w:r>
              <w:rPr>
                <w:rFonts w:hint="default"/>
                <w:lang w:val="en-US" w:eastAsia="zh-CN"/>
              </w:rPr>
              <w:t>/css/</w:t>
            </w:r>
          </w:p>
        </w:tc>
        <w:tc>
          <w:tcPr>
            <w:tcW w:w="3387" w:type="dxa"/>
            <w:vAlign w:val="center"/>
          </w:tcPr>
          <w:p w14:paraId="29DAC480">
            <w:pPr>
              <w:jc w:val="left"/>
              <w:rPr>
                <w:rFonts w:hint="default"/>
                <w:lang w:val="en-US" w:eastAsia="zh-CN"/>
              </w:rPr>
            </w:pPr>
            <w:r>
              <w:rPr>
                <w:rFonts w:hint="default"/>
                <w:lang w:val="en-US" w:eastAsia="zh-CN"/>
              </w:rPr>
              <w:t>File CSS sau khi build (từ Vite)</w:t>
            </w:r>
          </w:p>
        </w:tc>
        <w:tc>
          <w:tcPr>
            <w:tcW w:w="4028" w:type="dxa"/>
            <w:vAlign w:val="center"/>
          </w:tcPr>
          <w:p w14:paraId="726EE1C0">
            <w:pPr>
              <w:jc w:val="left"/>
              <w:rPr>
                <w:rFonts w:hint="default"/>
                <w:lang w:val="en-US" w:eastAsia="zh-CN"/>
              </w:rPr>
            </w:pPr>
            <w:r>
              <w:rPr>
                <w:rFonts w:hint="default"/>
                <w:lang w:val="en-US" w:eastAsia="zh-CN"/>
              </w:rPr>
              <w:t>Giao diện người dùng</w:t>
            </w:r>
          </w:p>
        </w:tc>
      </w:tr>
      <w:tr w14:paraId="3BCAD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69A9AC8A">
            <w:pPr>
              <w:rPr>
                <w:rFonts w:hint="default"/>
                <w:lang w:val="en-US" w:eastAsia="zh-CN"/>
              </w:rPr>
            </w:pPr>
            <w:r>
              <w:rPr>
                <w:rFonts w:hint="default"/>
                <w:lang w:val="en-US" w:eastAsia="zh-CN"/>
              </w:rPr>
              <w:t>/js/</w:t>
            </w:r>
          </w:p>
        </w:tc>
        <w:tc>
          <w:tcPr>
            <w:tcW w:w="3387" w:type="dxa"/>
            <w:vAlign w:val="center"/>
          </w:tcPr>
          <w:p w14:paraId="770B8F68">
            <w:pPr>
              <w:jc w:val="left"/>
              <w:rPr>
                <w:rFonts w:hint="default"/>
                <w:lang w:val="en-US" w:eastAsia="zh-CN"/>
              </w:rPr>
            </w:pPr>
            <w:r>
              <w:rPr>
                <w:rFonts w:hint="default"/>
                <w:lang w:val="en-US" w:eastAsia="zh-CN"/>
              </w:rPr>
              <w:t>File JavaScript sau khi build (từ Vite)</w:t>
            </w:r>
          </w:p>
        </w:tc>
        <w:tc>
          <w:tcPr>
            <w:tcW w:w="4028" w:type="dxa"/>
            <w:vAlign w:val="center"/>
          </w:tcPr>
          <w:p w14:paraId="23B7EAD0">
            <w:pPr>
              <w:jc w:val="left"/>
              <w:rPr>
                <w:rFonts w:hint="default"/>
                <w:lang w:val="en-US" w:eastAsia="zh-CN"/>
              </w:rPr>
            </w:pPr>
            <w:r>
              <w:rPr>
                <w:rFonts w:hint="default"/>
                <w:lang w:val="en-US" w:eastAsia="zh-CN"/>
              </w:rPr>
              <w:t>Xử lý tương tác phía client</w:t>
            </w:r>
          </w:p>
        </w:tc>
      </w:tr>
      <w:tr w14:paraId="77C90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583CC314">
            <w:pPr>
              <w:rPr>
                <w:rFonts w:hint="default"/>
                <w:lang w:val="en-US" w:eastAsia="zh-CN"/>
              </w:rPr>
            </w:pPr>
            <w:r>
              <w:rPr>
                <w:rFonts w:hint="default"/>
                <w:lang w:val="en-US" w:eastAsia="zh-CN"/>
              </w:rPr>
              <w:t>/images/</w:t>
            </w:r>
          </w:p>
        </w:tc>
        <w:tc>
          <w:tcPr>
            <w:tcW w:w="3387" w:type="dxa"/>
            <w:vAlign w:val="center"/>
          </w:tcPr>
          <w:p w14:paraId="1220F5CA">
            <w:pPr>
              <w:jc w:val="left"/>
              <w:rPr>
                <w:rFonts w:hint="default"/>
                <w:lang w:val="en-US" w:eastAsia="zh-CN"/>
              </w:rPr>
            </w:pPr>
            <w:r>
              <w:rPr>
                <w:rFonts w:hint="default"/>
                <w:lang w:val="en-US" w:eastAsia="zh-CN"/>
              </w:rPr>
              <w:t>Hình ảnh tĩnh (logo, icon, ảnh món ăn)</w:t>
            </w:r>
          </w:p>
        </w:tc>
        <w:tc>
          <w:tcPr>
            <w:tcW w:w="4028" w:type="dxa"/>
            <w:vAlign w:val="center"/>
          </w:tcPr>
          <w:p w14:paraId="407B58A3">
            <w:pPr>
              <w:jc w:val="left"/>
              <w:rPr>
                <w:rFonts w:hint="default"/>
                <w:lang w:val="en-US" w:eastAsia="zh-CN"/>
              </w:rPr>
            </w:pPr>
            <w:r>
              <w:rPr>
                <w:rFonts w:hint="default"/>
                <w:lang w:val="en-US" w:eastAsia="zh-CN"/>
              </w:rPr>
              <w:t>Nội dung đa phương tiện</w:t>
            </w:r>
          </w:p>
        </w:tc>
      </w:tr>
      <w:tr w14:paraId="3A659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41A29B54">
            <w:pPr>
              <w:rPr>
                <w:rFonts w:hint="default"/>
                <w:lang w:val="en-US" w:eastAsia="zh-CN"/>
              </w:rPr>
            </w:pPr>
            <w:r>
              <w:rPr>
                <w:rFonts w:hint="default"/>
                <w:lang w:val="en-US" w:eastAsia="zh-CN"/>
              </w:rPr>
              <w:t>/resources</w:t>
            </w:r>
          </w:p>
        </w:tc>
        <w:tc>
          <w:tcPr>
            <w:tcW w:w="3387" w:type="dxa"/>
            <w:vAlign w:val="center"/>
          </w:tcPr>
          <w:p w14:paraId="770305C8">
            <w:pPr>
              <w:jc w:val="left"/>
              <w:rPr>
                <w:rFonts w:hint="default"/>
                <w:lang w:val="en-US" w:eastAsia="zh-CN"/>
              </w:rPr>
            </w:pPr>
            <w:r>
              <w:rPr>
                <w:rFonts w:hint="default"/>
                <w:lang w:val="en-US" w:eastAsia="zh-CN"/>
              </w:rPr>
              <w:t>Thư mục chứa tài nguyên thô (chưa build)</w:t>
            </w:r>
          </w:p>
        </w:tc>
        <w:tc>
          <w:tcPr>
            <w:tcW w:w="4028" w:type="dxa"/>
            <w:vAlign w:val="center"/>
          </w:tcPr>
          <w:p w14:paraId="71ACFA1D">
            <w:pPr>
              <w:jc w:val="left"/>
              <w:rPr>
                <w:rFonts w:hint="default"/>
                <w:lang w:val="en-US" w:eastAsia="zh-CN"/>
              </w:rPr>
            </w:pPr>
            <w:r>
              <w:rPr>
                <w:rFonts w:hint="default"/>
                <w:lang w:val="en-US" w:eastAsia="zh-CN"/>
              </w:rPr>
              <w:t>View, CSS, JS, font, ảnh gốc</w:t>
            </w:r>
          </w:p>
        </w:tc>
      </w:tr>
      <w:tr w14:paraId="142FD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35A4AE23">
            <w:pPr>
              <w:rPr>
                <w:rFonts w:hint="default"/>
                <w:lang w:val="en-US" w:eastAsia="zh-CN"/>
              </w:rPr>
            </w:pPr>
            <w:r>
              <w:rPr>
                <w:rFonts w:hint="default"/>
                <w:lang w:val="en-US" w:eastAsia="zh-CN"/>
              </w:rPr>
              <w:t>/views/</w:t>
            </w:r>
          </w:p>
        </w:tc>
        <w:tc>
          <w:tcPr>
            <w:tcW w:w="3387" w:type="dxa"/>
            <w:vAlign w:val="center"/>
          </w:tcPr>
          <w:p w14:paraId="71904C90">
            <w:pPr>
              <w:jc w:val="left"/>
              <w:rPr>
                <w:rFonts w:hint="default"/>
                <w:lang w:val="en-US" w:eastAsia="zh-CN"/>
              </w:rPr>
            </w:pPr>
            <w:r>
              <w:rPr>
                <w:rFonts w:hint="default"/>
                <w:lang w:val="en-US" w:eastAsia="zh-CN"/>
              </w:rPr>
              <w:t>Các file Blade template (.blade.php)</w:t>
            </w:r>
          </w:p>
        </w:tc>
        <w:tc>
          <w:tcPr>
            <w:tcW w:w="4028" w:type="dxa"/>
            <w:vAlign w:val="center"/>
          </w:tcPr>
          <w:p w14:paraId="1749BA61">
            <w:pPr>
              <w:jc w:val="left"/>
              <w:rPr>
                <w:rFonts w:hint="default"/>
                <w:lang w:val="en-US" w:eastAsia="zh-CN"/>
              </w:rPr>
            </w:pPr>
            <w:r>
              <w:rPr>
                <w:rFonts w:hint="default"/>
                <w:lang w:val="en-US" w:eastAsia="zh-CN"/>
              </w:rPr>
              <w:t>Giao diện người dùng động</w:t>
            </w:r>
          </w:p>
        </w:tc>
      </w:tr>
      <w:tr w14:paraId="186BA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4F0B96D5">
            <w:pPr>
              <w:rPr>
                <w:rFonts w:hint="default"/>
                <w:lang w:val="en-US" w:eastAsia="zh-CN"/>
              </w:rPr>
            </w:pPr>
            <w:r>
              <w:rPr>
                <w:rFonts w:hint="default"/>
                <w:lang w:val="vi-VN" w:eastAsia="zh-CN"/>
              </w:rPr>
              <w:t>/</w:t>
            </w:r>
            <w:r>
              <w:rPr>
                <w:rFonts w:hint="default"/>
                <w:lang w:val="en-US" w:eastAsia="zh-CN"/>
              </w:rPr>
              <w:t>/layouts/</w:t>
            </w:r>
          </w:p>
        </w:tc>
        <w:tc>
          <w:tcPr>
            <w:tcW w:w="3387" w:type="dxa"/>
            <w:vAlign w:val="center"/>
          </w:tcPr>
          <w:p w14:paraId="69B2F514">
            <w:pPr>
              <w:jc w:val="left"/>
              <w:rPr>
                <w:rFonts w:hint="default"/>
                <w:lang w:val="en-US" w:eastAsia="zh-CN"/>
              </w:rPr>
            </w:pPr>
            <w:r>
              <w:rPr>
                <w:rFonts w:hint="default"/>
                <w:lang w:val="en-US" w:eastAsia="zh-CN"/>
              </w:rPr>
              <w:t>Layout chính: app.blade.php</w:t>
            </w:r>
          </w:p>
        </w:tc>
        <w:tc>
          <w:tcPr>
            <w:tcW w:w="4028" w:type="dxa"/>
            <w:vAlign w:val="center"/>
          </w:tcPr>
          <w:p w14:paraId="797A96D5">
            <w:pPr>
              <w:jc w:val="left"/>
              <w:rPr>
                <w:rFonts w:hint="default"/>
                <w:lang w:val="en-US" w:eastAsia="zh-CN"/>
              </w:rPr>
            </w:pPr>
            <w:r>
              <w:rPr>
                <w:rFonts w:hint="default"/>
                <w:lang w:val="en-US" w:eastAsia="zh-CN"/>
              </w:rPr>
              <w:t>Header, footer, cấu trúc chung</w:t>
            </w:r>
          </w:p>
        </w:tc>
      </w:tr>
      <w:tr w14:paraId="5B1CB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40D9C01C">
            <w:pPr>
              <w:rPr>
                <w:rFonts w:hint="default"/>
                <w:lang w:val="en-US" w:eastAsia="zh-CN"/>
              </w:rPr>
            </w:pPr>
            <w:r>
              <w:rPr>
                <w:rFonts w:hint="default"/>
                <w:lang w:val="vi-VN" w:eastAsia="zh-CN"/>
              </w:rPr>
              <w:t>/</w:t>
            </w:r>
            <w:r>
              <w:rPr>
                <w:rFonts w:hint="default"/>
                <w:lang w:val="en-US" w:eastAsia="zh-CN"/>
              </w:rPr>
              <w:t>/auth/</w:t>
            </w:r>
          </w:p>
        </w:tc>
        <w:tc>
          <w:tcPr>
            <w:tcW w:w="3387" w:type="dxa"/>
            <w:vAlign w:val="center"/>
          </w:tcPr>
          <w:p w14:paraId="48B10C09">
            <w:pPr>
              <w:jc w:val="left"/>
              <w:rPr>
                <w:rFonts w:hint="default"/>
                <w:lang w:val="en-US" w:eastAsia="zh-CN"/>
              </w:rPr>
            </w:pPr>
            <w:r>
              <w:rPr>
                <w:rFonts w:hint="default"/>
                <w:lang w:val="en-US" w:eastAsia="zh-CN"/>
              </w:rPr>
              <w:t>View đăng nhập, đăng ký, quên mật khẩu</w:t>
            </w:r>
          </w:p>
        </w:tc>
        <w:tc>
          <w:tcPr>
            <w:tcW w:w="4028" w:type="dxa"/>
            <w:vAlign w:val="center"/>
          </w:tcPr>
          <w:p w14:paraId="0AE34D60">
            <w:pPr>
              <w:jc w:val="left"/>
              <w:rPr>
                <w:rFonts w:hint="default"/>
                <w:lang w:val="en-US" w:eastAsia="zh-CN"/>
              </w:rPr>
            </w:pPr>
            <w:r>
              <w:rPr>
                <w:rFonts w:hint="default"/>
                <w:lang w:val="en-US" w:eastAsia="zh-CN"/>
              </w:rPr>
              <w:t>login.blade.php, register.blade.php</w:t>
            </w:r>
          </w:p>
        </w:tc>
      </w:tr>
      <w:tr w14:paraId="5E6D7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4EFF01BF">
            <w:pPr>
              <w:rPr>
                <w:rFonts w:hint="default"/>
                <w:lang w:val="en-US" w:eastAsia="zh-CN"/>
              </w:rPr>
            </w:pPr>
            <w:r>
              <w:rPr>
                <w:rFonts w:hint="default"/>
                <w:lang w:val="vi-VN" w:eastAsia="zh-CN"/>
              </w:rPr>
              <w:t>/</w:t>
            </w:r>
            <w:r>
              <w:rPr>
                <w:rFonts w:hint="default"/>
                <w:lang w:val="en-US" w:eastAsia="zh-CN"/>
              </w:rPr>
              <w:t>/admin/</w:t>
            </w:r>
          </w:p>
        </w:tc>
        <w:tc>
          <w:tcPr>
            <w:tcW w:w="3387" w:type="dxa"/>
            <w:vAlign w:val="center"/>
          </w:tcPr>
          <w:p w14:paraId="65435256">
            <w:pPr>
              <w:jc w:val="left"/>
              <w:rPr>
                <w:rFonts w:hint="default"/>
                <w:lang w:val="en-US" w:eastAsia="zh-CN"/>
              </w:rPr>
            </w:pPr>
            <w:r>
              <w:rPr>
                <w:rFonts w:hint="default"/>
                <w:lang w:val="en-US" w:eastAsia="zh-CN"/>
              </w:rPr>
              <w:t>Giao diện quản trị: dashboard, danh sách sản phẩm, form sửa, đơn hàng</w:t>
            </w:r>
          </w:p>
        </w:tc>
        <w:tc>
          <w:tcPr>
            <w:tcW w:w="4028" w:type="dxa"/>
            <w:vAlign w:val="center"/>
          </w:tcPr>
          <w:p w14:paraId="7C710A70">
            <w:pPr>
              <w:jc w:val="left"/>
              <w:rPr>
                <w:rFonts w:hint="default"/>
                <w:lang w:val="en-US" w:eastAsia="zh-CN"/>
              </w:rPr>
            </w:pPr>
            <w:r>
              <w:rPr>
                <w:rFonts w:hint="default"/>
                <w:lang w:val="en-US" w:eastAsia="zh-CN"/>
              </w:rPr>
              <w:t>index.blade.php, edit.blade.php, orders.blade.php</w:t>
            </w:r>
          </w:p>
        </w:tc>
      </w:tr>
      <w:tr w14:paraId="23AB3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47AE3787">
            <w:pPr>
              <w:rPr>
                <w:rFonts w:hint="default"/>
                <w:lang w:val="en-US" w:eastAsia="zh-CN"/>
              </w:rPr>
            </w:pPr>
            <w:r>
              <w:rPr>
                <w:rFonts w:hint="default"/>
                <w:lang w:val="vi-VN" w:eastAsia="zh-CN"/>
              </w:rPr>
              <w:t>/</w:t>
            </w:r>
            <w:r>
              <w:rPr>
                <w:rFonts w:hint="default"/>
                <w:lang w:val="en-US" w:eastAsia="zh-CN"/>
              </w:rPr>
              <w:t>/user/</w:t>
            </w:r>
          </w:p>
        </w:tc>
        <w:tc>
          <w:tcPr>
            <w:tcW w:w="3387" w:type="dxa"/>
            <w:vAlign w:val="center"/>
          </w:tcPr>
          <w:p w14:paraId="433B9C54">
            <w:pPr>
              <w:jc w:val="left"/>
              <w:rPr>
                <w:rFonts w:hint="default"/>
                <w:lang w:val="en-US" w:eastAsia="zh-CN"/>
              </w:rPr>
            </w:pPr>
            <w:r>
              <w:rPr>
                <w:rFonts w:hint="default"/>
                <w:lang w:val="en-US" w:eastAsia="zh-CN"/>
              </w:rPr>
              <w:t>Giao diện người dùng: trang chủ, chi tiết sản phẩm, giỏ hàng, thanh toán, lịch sử đơn hàng</w:t>
            </w:r>
          </w:p>
        </w:tc>
        <w:tc>
          <w:tcPr>
            <w:tcW w:w="4028" w:type="dxa"/>
            <w:vAlign w:val="center"/>
          </w:tcPr>
          <w:p w14:paraId="4DBEE0B6">
            <w:pPr>
              <w:jc w:val="left"/>
              <w:rPr>
                <w:rFonts w:hint="default"/>
                <w:lang w:val="en-US" w:eastAsia="zh-CN"/>
              </w:rPr>
            </w:pPr>
            <w:r>
              <w:rPr>
                <w:rFonts w:hint="default"/>
                <w:lang w:val="en-US" w:eastAsia="zh-CN"/>
              </w:rPr>
              <w:t>home.blade.php, product-detail.blade.php, cart.blade.php, checkout.blade.php</w:t>
            </w:r>
          </w:p>
        </w:tc>
      </w:tr>
      <w:tr w14:paraId="6709A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7C1450DD">
            <w:pPr>
              <w:rPr>
                <w:rFonts w:hint="default"/>
                <w:lang w:val="en-US" w:eastAsia="zh-CN"/>
              </w:rPr>
            </w:pPr>
            <w:r>
              <w:rPr>
                <w:rFonts w:hint="default"/>
                <w:lang w:val="vi-VN" w:eastAsia="zh-CN"/>
              </w:rPr>
              <w:t>/</w:t>
            </w:r>
            <w:r>
              <w:rPr>
                <w:rFonts w:hint="default"/>
                <w:lang w:val="en-US" w:eastAsia="zh-CN"/>
              </w:rPr>
              <w:t>/partials/</w:t>
            </w:r>
          </w:p>
        </w:tc>
        <w:tc>
          <w:tcPr>
            <w:tcW w:w="3387" w:type="dxa"/>
            <w:vAlign w:val="center"/>
          </w:tcPr>
          <w:p w14:paraId="1B391832">
            <w:pPr>
              <w:jc w:val="left"/>
              <w:rPr>
                <w:rFonts w:hint="default"/>
                <w:lang w:val="en-US" w:eastAsia="zh-CN"/>
              </w:rPr>
            </w:pPr>
            <w:r>
              <w:rPr>
                <w:rFonts w:hint="default"/>
                <w:lang w:val="en-US" w:eastAsia="zh-CN"/>
              </w:rPr>
              <w:t>Các thành phần tái sử dụng: header, footer, sidebar, thanh tìm kiếm, thông báo</w:t>
            </w:r>
          </w:p>
        </w:tc>
        <w:tc>
          <w:tcPr>
            <w:tcW w:w="4028" w:type="dxa"/>
            <w:vAlign w:val="center"/>
          </w:tcPr>
          <w:p w14:paraId="2F13F81E">
            <w:pPr>
              <w:jc w:val="left"/>
              <w:rPr>
                <w:rFonts w:hint="default"/>
                <w:lang w:val="en-US" w:eastAsia="zh-CN"/>
              </w:rPr>
            </w:pPr>
            <w:r>
              <w:rPr>
                <w:rFonts w:hint="default"/>
                <w:lang w:val="en-US" w:eastAsia="zh-CN"/>
              </w:rPr>
              <w:t>_header.blade.php, _footer.blade.php</w:t>
            </w:r>
          </w:p>
        </w:tc>
      </w:tr>
      <w:tr w14:paraId="7AF1A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71180C5D">
            <w:pPr>
              <w:rPr>
                <w:rFonts w:hint="default"/>
                <w:lang w:val="en-US" w:eastAsia="zh-CN"/>
              </w:rPr>
            </w:pPr>
            <w:r>
              <w:rPr>
                <w:rFonts w:hint="default"/>
                <w:lang w:val="en-US" w:eastAsia="zh-CN"/>
              </w:rPr>
              <w:t>/css/</w:t>
            </w:r>
          </w:p>
        </w:tc>
        <w:tc>
          <w:tcPr>
            <w:tcW w:w="3387" w:type="dxa"/>
            <w:vAlign w:val="center"/>
          </w:tcPr>
          <w:p w14:paraId="6C00B9BD">
            <w:pPr>
              <w:jc w:val="left"/>
              <w:rPr>
                <w:rFonts w:hint="default"/>
                <w:lang w:val="en-US" w:eastAsia="zh-CN"/>
              </w:rPr>
            </w:pPr>
            <w:r>
              <w:rPr>
                <w:rFonts w:hint="default"/>
                <w:lang w:val="en-US" w:eastAsia="zh-CN"/>
              </w:rPr>
              <w:t>File CSS nguồn (Tailwind, custom)</w:t>
            </w:r>
          </w:p>
        </w:tc>
        <w:tc>
          <w:tcPr>
            <w:tcW w:w="4028" w:type="dxa"/>
            <w:vAlign w:val="center"/>
          </w:tcPr>
          <w:p w14:paraId="17BADD79">
            <w:pPr>
              <w:jc w:val="left"/>
              <w:rPr>
                <w:rFonts w:hint="default"/>
                <w:lang w:val="en-US" w:eastAsia="zh-CN"/>
              </w:rPr>
            </w:pPr>
            <w:r>
              <w:rPr>
                <w:rFonts w:hint="default"/>
                <w:lang w:val="en-US" w:eastAsia="zh-CN"/>
              </w:rPr>
              <w:t>app.css, admin.css</w:t>
            </w:r>
          </w:p>
        </w:tc>
      </w:tr>
      <w:tr w14:paraId="5338E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3296D171">
            <w:pPr>
              <w:rPr>
                <w:rFonts w:hint="default"/>
                <w:lang w:val="en-US" w:eastAsia="zh-CN"/>
              </w:rPr>
            </w:pPr>
            <w:r>
              <w:rPr>
                <w:rFonts w:hint="default"/>
                <w:lang w:val="en-US" w:eastAsia="zh-CN"/>
              </w:rPr>
              <w:t>/js/</w:t>
            </w:r>
          </w:p>
        </w:tc>
        <w:tc>
          <w:tcPr>
            <w:tcW w:w="3387" w:type="dxa"/>
            <w:vAlign w:val="center"/>
          </w:tcPr>
          <w:p w14:paraId="10ED74DB">
            <w:pPr>
              <w:jc w:val="left"/>
              <w:rPr>
                <w:rFonts w:hint="default"/>
                <w:lang w:val="en-US" w:eastAsia="zh-CN"/>
              </w:rPr>
            </w:pPr>
            <w:r>
              <w:rPr>
                <w:rFonts w:hint="default"/>
                <w:lang w:val="en-US" w:eastAsia="zh-CN"/>
              </w:rPr>
              <w:t>File JavaScript nguồn (AJAX, xử lý giỏ hàng)</w:t>
            </w:r>
          </w:p>
        </w:tc>
        <w:tc>
          <w:tcPr>
            <w:tcW w:w="4028" w:type="dxa"/>
            <w:vAlign w:val="center"/>
          </w:tcPr>
          <w:p w14:paraId="5C10C04E">
            <w:pPr>
              <w:jc w:val="left"/>
              <w:rPr>
                <w:rFonts w:hint="default"/>
                <w:lang w:val="en-US" w:eastAsia="zh-CN"/>
              </w:rPr>
            </w:pPr>
            <w:r>
              <w:rPr>
                <w:rFonts w:hint="default"/>
                <w:lang w:val="en-US" w:eastAsia="zh-CN"/>
              </w:rPr>
              <w:t>cart.js, checkout.js, app.js</w:t>
            </w:r>
          </w:p>
        </w:tc>
      </w:tr>
      <w:tr w14:paraId="00F80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1F91F5C7">
            <w:pPr>
              <w:rPr>
                <w:rFonts w:hint="default"/>
                <w:lang w:val="en-US" w:eastAsia="zh-CN"/>
              </w:rPr>
            </w:pPr>
            <w:r>
              <w:rPr>
                <w:rFonts w:hint="default"/>
                <w:lang w:val="en-US" w:eastAsia="zh-CN"/>
              </w:rPr>
              <w:t>/fonts/</w:t>
            </w:r>
          </w:p>
        </w:tc>
        <w:tc>
          <w:tcPr>
            <w:tcW w:w="3387" w:type="dxa"/>
            <w:vAlign w:val="center"/>
          </w:tcPr>
          <w:p w14:paraId="3513230D">
            <w:pPr>
              <w:jc w:val="left"/>
              <w:rPr>
                <w:rFonts w:hint="default"/>
                <w:lang w:val="en-US" w:eastAsia="zh-CN"/>
              </w:rPr>
            </w:pPr>
            <w:r>
              <w:rPr>
                <w:rFonts w:hint="default"/>
                <w:lang w:val="en-US" w:eastAsia="zh-CN"/>
              </w:rPr>
              <w:t>Font chữ tùy chỉnh (nếu có)</w:t>
            </w:r>
          </w:p>
        </w:tc>
        <w:tc>
          <w:tcPr>
            <w:tcW w:w="4028" w:type="dxa"/>
            <w:vAlign w:val="center"/>
          </w:tcPr>
          <w:p w14:paraId="1912B682">
            <w:pPr>
              <w:jc w:val="left"/>
              <w:rPr>
                <w:rFonts w:hint="default"/>
                <w:lang w:val="en-US" w:eastAsia="zh-CN"/>
              </w:rPr>
            </w:pPr>
            <w:r>
              <w:rPr>
                <w:rFonts w:hint="default"/>
                <w:lang w:val="en-US" w:eastAsia="zh-CN"/>
              </w:rPr>
              <w:t>Giao diện</w:t>
            </w:r>
          </w:p>
        </w:tc>
      </w:tr>
      <w:tr w14:paraId="307DE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3A138758">
            <w:pPr>
              <w:rPr>
                <w:rFonts w:hint="default"/>
                <w:lang w:val="en-US" w:eastAsia="zh-CN"/>
              </w:rPr>
            </w:pPr>
            <w:r>
              <w:rPr>
                <w:rFonts w:hint="default"/>
                <w:lang w:val="en-US" w:eastAsia="zh-CN"/>
              </w:rPr>
              <w:t>/routes</w:t>
            </w:r>
          </w:p>
        </w:tc>
        <w:tc>
          <w:tcPr>
            <w:tcW w:w="3387" w:type="dxa"/>
            <w:vAlign w:val="center"/>
          </w:tcPr>
          <w:p w14:paraId="56F4D0B0">
            <w:pPr>
              <w:jc w:val="left"/>
              <w:rPr>
                <w:rFonts w:hint="default"/>
                <w:lang w:val="en-US" w:eastAsia="zh-CN"/>
              </w:rPr>
            </w:pPr>
            <w:r>
              <w:rPr>
                <w:rFonts w:hint="default"/>
                <w:lang w:val="en-US" w:eastAsia="zh-CN"/>
              </w:rPr>
              <w:t>Thư mục định nghĩa các route</w:t>
            </w:r>
          </w:p>
        </w:tc>
        <w:tc>
          <w:tcPr>
            <w:tcW w:w="4028" w:type="dxa"/>
            <w:vAlign w:val="center"/>
          </w:tcPr>
          <w:p w14:paraId="76096B9E">
            <w:pPr>
              <w:jc w:val="left"/>
              <w:rPr>
                <w:rFonts w:hint="default"/>
                <w:lang w:val="en-US" w:eastAsia="zh-CN"/>
              </w:rPr>
            </w:pPr>
            <w:r>
              <w:rPr>
                <w:rFonts w:hint="default"/>
                <w:lang w:val="en-US" w:eastAsia="zh-CN"/>
              </w:rPr>
              <w:t>Điều hướng URL</w:t>
            </w:r>
          </w:p>
        </w:tc>
      </w:tr>
      <w:tr w14:paraId="3FC88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1E39EF87">
            <w:pPr>
              <w:rPr>
                <w:rFonts w:hint="default"/>
                <w:lang w:val="en-US" w:eastAsia="zh-CN"/>
              </w:rPr>
            </w:pPr>
            <w:r>
              <w:rPr>
                <w:rFonts w:hint="default"/>
                <w:lang w:val="en-US" w:eastAsia="zh-CN"/>
              </w:rPr>
              <w:t>web.php</w:t>
            </w:r>
          </w:p>
        </w:tc>
        <w:tc>
          <w:tcPr>
            <w:tcW w:w="3387" w:type="dxa"/>
            <w:vAlign w:val="center"/>
          </w:tcPr>
          <w:p w14:paraId="20B9C0B1">
            <w:pPr>
              <w:jc w:val="left"/>
              <w:rPr>
                <w:rFonts w:hint="default"/>
                <w:lang w:val="en-US" w:eastAsia="zh-CN"/>
              </w:rPr>
            </w:pPr>
            <w:r>
              <w:rPr>
                <w:rFonts w:hint="default"/>
                <w:lang w:val="en-US" w:eastAsia="zh-CN"/>
              </w:rPr>
              <w:t>Route cho giao diện web: trang chủ, sản phẩm, giỏ hàng, admin, xác thực</w:t>
            </w:r>
          </w:p>
        </w:tc>
        <w:tc>
          <w:tcPr>
            <w:tcW w:w="4028" w:type="dxa"/>
            <w:vAlign w:val="center"/>
          </w:tcPr>
          <w:p w14:paraId="72802EC1">
            <w:pPr>
              <w:jc w:val="left"/>
              <w:rPr>
                <w:rFonts w:hint="default"/>
                <w:lang w:val="en-US" w:eastAsia="zh-CN"/>
              </w:rPr>
            </w:pPr>
            <w:r>
              <w:rPr>
                <w:rFonts w:hint="default"/>
                <w:lang w:val="en-US" w:eastAsia="zh-CN"/>
              </w:rPr>
              <w:t>Xử lý request từ trình duyệt, gọi controller</w:t>
            </w:r>
          </w:p>
        </w:tc>
      </w:tr>
      <w:tr w14:paraId="60ECD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3A209479">
            <w:pPr>
              <w:rPr>
                <w:rFonts w:hint="default"/>
                <w:lang w:val="en-US" w:eastAsia="zh-CN"/>
              </w:rPr>
            </w:pPr>
            <w:r>
              <w:rPr>
                <w:rFonts w:hint="default"/>
                <w:lang w:val="en-US" w:eastAsia="zh-CN"/>
              </w:rPr>
              <w:t>console.php</w:t>
            </w:r>
          </w:p>
        </w:tc>
        <w:tc>
          <w:tcPr>
            <w:tcW w:w="3387" w:type="dxa"/>
            <w:vAlign w:val="center"/>
          </w:tcPr>
          <w:p w14:paraId="7F90A68D">
            <w:pPr>
              <w:jc w:val="left"/>
              <w:rPr>
                <w:rFonts w:hint="default"/>
                <w:lang w:val="en-US" w:eastAsia="zh-CN"/>
              </w:rPr>
            </w:pPr>
            <w:r>
              <w:rPr>
                <w:rFonts w:hint="default"/>
                <w:lang w:val="en-US" w:eastAsia="zh-CN"/>
              </w:rPr>
              <w:t>Route dạng closure cho artisan commands (nếu có)</w:t>
            </w:r>
          </w:p>
        </w:tc>
        <w:tc>
          <w:tcPr>
            <w:tcW w:w="4028" w:type="dxa"/>
            <w:vAlign w:val="center"/>
          </w:tcPr>
          <w:p w14:paraId="2377BDCA">
            <w:pPr>
              <w:jc w:val="left"/>
              <w:rPr>
                <w:rFonts w:hint="default"/>
                <w:lang w:val="en-US" w:eastAsia="zh-CN"/>
              </w:rPr>
            </w:pPr>
            <w:r>
              <w:rPr>
                <w:rFonts w:hint="default"/>
                <w:lang w:val="en-US" w:eastAsia="zh-CN"/>
              </w:rPr>
              <w:t>Tác vụ CLI</w:t>
            </w:r>
          </w:p>
        </w:tc>
      </w:tr>
      <w:tr w14:paraId="0CF00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47306F3A">
            <w:pPr>
              <w:rPr>
                <w:rFonts w:hint="default"/>
                <w:lang w:val="en-US" w:eastAsia="zh-CN"/>
              </w:rPr>
            </w:pPr>
            <w:r>
              <w:rPr>
                <w:rFonts w:hint="default"/>
                <w:lang w:val="en-US" w:eastAsia="zh-CN"/>
              </w:rPr>
              <w:t>/storage</w:t>
            </w:r>
          </w:p>
        </w:tc>
        <w:tc>
          <w:tcPr>
            <w:tcW w:w="3387" w:type="dxa"/>
            <w:vAlign w:val="center"/>
          </w:tcPr>
          <w:p w14:paraId="4582D9FA">
            <w:pPr>
              <w:jc w:val="left"/>
              <w:rPr>
                <w:rFonts w:hint="default"/>
                <w:lang w:val="en-US" w:eastAsia="zh-CN"/>
              </w:rPr>
            </w:pPr>
            <w:r>
              <w:rPr>
                <w:rFonts w:hint="default"/>
                <w:lang w:val="en-US" w:eastAsia="zh-CN"/>
              </w:rPr>
              <w:t>Thư mục lưu trữ log, session, file upload, cache</w:t>
            </w:r>
          </w:p>
        </w:tc>
        <w:tc>
          <w:tcPr>
            <w:tcW w:w="4028" w:type="dxa"/>
            <w:vAlign w:val="center"/>
          </w:tcPr>
          <w:p w14:paraId="3006776D">
            <w:pPr>
              <w:jc w:val="left"/>
              <w:rPr>
                <w:rFonts w:hint="default"/>
                <w:lang w:val="en-US" w:eastAsia="zh-CN"/>
              </w:rPr>
            </w:pPr>
            <w:r>
              <w:rPr>
                <w:rFonts w:hint="default"/>
                <w:lang w:val="en-US" w:eastAsia="zh-CN"/>
              </w:rPr>
              <w:t>Dữ liệu do ứng dụng sinh ra</w:t>
            </w:r>
          </w:p>
        </w:tc>
      </w:tr>
      <w:tr w14:paraId="7BC16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411AB1E7">
            <w:pPr>
              <w:rPr>
                <w:rFonts w:hint="default"/>
                <w:lang w:val="en-US" w:eastAsia="zh-CN"/>
              </w:rPr>
            </w:pPr>
            <w:r>
              <w:rPr>
                <w:rFonts w:hint="default"/>
                <w:lang w:val="en-US" w:eastAsia="zh-CN"/>
              </w:rPr>
              <w:t>/tests</w:t>
            </w:r>
          </w:p>
        </w:tc>
        <w:tc>
          <w:tcPr>
            <w:tcW w:w="3387" w:type="dxa"/>
            <w:vAlign w:val="center"/>
          </w:tcPr>
          <w:p w14:paraId="582F029D">
            <w:pPr>
              <w:jc w:val="left"/>
              <w:rPr>
                <w:rFonts w:hint="default"/>
                <w:lang w:val="en-US" w:eastAsia="zh-CN"/>
              </w:rPr>
            </w:pPr>
            <w:r>
              <w:rPr>
                <w:rFonts w:hint="default"/>
                <w:lang w:val="en-US" w:eastAsia="zh-CN"/>
              </w:rPr>
              <w:t>Thư mục chứa test (Unit, Feature)</w:t>
            </w:r>
          </w:p>
        </w:tc>
        <w:tc>
          <w:tcPr>
            <w:tcW w:w="4028" w:type="dxa"/>
            <w:vAlign w:val="center"/>
          </w:tcPr>
          <w:p w14:paraId="2BA32D74">
            <w:pPr>
              <w:jc w:val="left"/>
              <w:rPr>
                <w:rFonts w:hint="default"/>
                <w:lang w:val="en-US" w:eastAsia="zh-CN"/>
              </w:rPr>
            </w:pPr>
            <w:r>
              <w:rPr>
                <w:rFonts w:hint="default"/>
                <w:lang w:val="en-US" w:eastAsia="zh-CN"/>
              </w:rPr>
              <w:t>Kiểm thử tự động với PHPUnit</w:t>
            </w:r>
          </w:p>
        </w:tc>
      </w:tr>
      <w:tr w14:paraId="758E3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6DC78EAC">
            <w:pPr>
              <w:rPr>
                <w:rFonts w:hint="default"/>
                <w:lang w:val="en-US" w:eastAsia="zh-CN"/>
              </w:rPr>
            </w:pPr>
            <w:r>
              <w:rPr>
                <w:rFonts w:hint="default"/>
                <w:lang w:val="en-US" w:eastAsia="zh-CN"/>
              </w:rPr>
              <w:t>/vendor</w:t>
            </w:r>
          </w:p>
        </w:tc>
        <w:tc>
          <w:tcPr>
            <w:tcW w:w="3387" w:type="dxa"/>
            <w:vAlign w:val="center"/>
          </w:tcPr>
          <w:p w14:paraId="51CB45A2">
            <w:pPr>
              <w:jc w:val="left"/>
              <w:rPr>
                <w:rFonts w:hint="default"/>
                <w:lang w:val="en-US" w:eastAsia="zh-CN"/>
              </w:rPr>
            </w:pPr>
            <w:r>
              <w:rPr>
                <w:rFonts w:hint="default"/>
                <w:lang w:val="en-US" w:eastAsia="zh-CN"/>
              </w:rPr>
              <w:t>Thư mục chứa các package PHP cài qua Composer</w:t>
            </w:r>
          </w:p>
        </w:tc>
        <w:tc>
          <w:tcPr>
            <w:tcW w:w="4028" w:type="dxa"/>
            <w:vAlign w:val="center"/>
          </w:tcPr>
          <w:p w14:paraId="63269720">
            <w:pPr>
              <w:jc w:val="left"/>
              <w:rPr>
                <w:rFonts w:hint="default"/>
                <w:lang w:val="en-US" w:eastAsia="zh-CN"/>
              </w:rPr>
            </w:pPr>
            <w:r>
              <w:rPr>
                <w:rFonts w:hint="default"/>
                <w:lang w:val="en-US" w:eastAsia="zh-CN"/>
              </w:rPr>
              <w:t>Không cần commit lên Git</w:t>
            </w:r>
          </w:p>
        </w:tc>
      </w:tr>
      <w:tr w14:paraId="2838D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1108B6A2">
            <w:pPr>
              <w:rPr>
                <w:rFonts w:hint="default"/>
                <w:lang w:val="en-US" w:eastAsia="zh-CN"/>
              </w:rPr>
            </w:pPr>
            <w:r>
              <w:rPr>
                <w:rFonts w:hint="default"/>
                <w:lang w:val="en-US" w:eastAsia="zh-CN"/>
              </w:rPr>
              <w:t>.env.example</w:t>
            </w:r>
          </w:p>
        </w:tc>
        <w:tc>
          <w:tcPr>
            <w:tcW w:w="3387" w:type="dxa"/>
            <w:vAlign w:val="center"/>
          </w:tcPr>
          <w:p w14:paraId="67C287CA">
            <w:pPr>
              <w:jc w:val="left"/>
              <w:rPr>
                <w:rFonts w:hint="default"/>
                <w:lang w:val="en-US" w:eastAsia="zh-CN"/>
              </w:rPr>
            </w:pPr>
            <w:r>
              <w:rPr>
                <w:rFonts w:hint="default"/>
                <w:lang w:val="en-US" w:eastAsia="zh-CN"/>
              </w:rPr>
              <w:t>File mẫu biến môi trường</w:t>
            </w:r>
          </w:p>
        </w:tc>
        <w:tc>
          <w:tcPr>
            <w:tcW w:w="4028" w:type="dxa"/>
            <w:vAlign w:val="center"/>
          </w:tcPr>
          <w:p w14:paraId="4DDBE302">
            <w:pPr>
              <w:jc w:val="left"/>
              <w:rPr>
                <w:rFonts w:hint="default"/>
                <w:lang w:val="en-US" w:eastAsia="zh-CN"/>
              </w:rPr>
            </w:pPr>
            <w:r>
              <w:rPr>
                <w:rFonts w:hint="default"/>
                <w:lang w:val="en-US" w:eastAsia="zh-CN"/>
              </w:rPr>
              <w:t>Sao chép thành .env để cấu hình</w:t>
            </w:r>
          </w:p>
        </w:tc>
      </w:tr>
      <w:tr w14:paraId="42034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4E5AE93B">
            <w:pPr>
              <w:rPr>
                <w:rFonts w:hint="default"/>
                <w:lang w:val="en-US" w:eastAsia="zh-CN"/>
              </w:rPr>
            </w:pPr>
            <w:r>
              <w:rPr>
                <w:rFonts w:hint="default"/>
                <w:lang w:val="en-US" w:eastAsia="zh-CN"/>
              </w:rPr>
              <w:t>.gitignore</w:t>
            </w:r>
          </w:p>
        </w:tc>
        <w:tc>
          <w:tcPr>
            <w:tcW w:w="3387" w:type="dxa"/>
            <w:vAlign w:val="center"/>
          </w:tcPr>
          <w:p w14:paraId="6211B4C0">
            <w:pPr>
              <w:jc w:val="left"/>
              <w:rPr>
                <w:rFonts w:hint="default"/>
                <w:lang w:val="en-US" w:eastAsia="zh-CN"/>
              </w:rPr>
            </w:pPr>
            <w:r>
              <w:rPr>
                <w:rFonts w:hint="default"/>
                <w:lang w:val="en-US" w:eastAsia="zh-CN"/>
              </w:rPr>
              <w:t>Danh sách file/thư mục không được Git theo dõi</w:t>
            </w:r>
          </w:p>
        </w:tc>
        <w:tc>
          <w:tcPr>
            <w:tcW w:w="4028" w:type="dxa"/>
            <w:vAlign w:val="center"/>
          </w:tcPr>
          <w:p w14:paraId="41160F5C">
            <w:pPr>
              <w:jc w:val="left"/>
              <w:rPr>
                <w:rFonts w:hint="default"/>
                <w:lang w:val="en-US" w:eastAsia="zh-CN"/>
              </w:rPr>
            </w:pPr>
            <w:r>
              <w:rPr>
                <w:rFonts w:hint="default"/>
                <w:lang w:val="en-US" w:eastAsia="zh-CN"/>
              </w:rPr>
              <w:t>Bỏ qua vendor, node_modules, .env, storage</w:t>
            </w:r>
          </w:p>
        </w:tc>
      </w:tr>
      <w:tr w14:paraId="481D8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0F9A4551">
            <w:pPr>
              <w:rPr>
                <w:rFonts w:hint="default"/>
                <w:lang w:val="en-US" w:eastAsia="zh-CN"/>
              </w:rPr>
            </w:pPr>
            <w:r>
              <w:rPr>
                <w:rFonts w:hint="default"/>
                <w:lang w:val="en-US" w:eastAsia="zh-CN"/>
              </w:rPr>
              <w:t>composer.json</w:t>
            </w:r>
          </w:p>
        </w:tc>
        <w:tc>
          <w:tcPr>
            <w:tcW w:w="3387" w:type="dxa"/>
            <w:vAlign w:val="center"/>
          </w:tcPr>
          <w:p w14:paraId="1EF10035">
            <w:pPr>
              <w:jc w:val="left"/>
              <w:rPr>
                <w:rFonts w:hint="default"/>
                <w:lang w:val="en-US" w:eastAsia="zh-CN"/>
              </w:rPr>
            </w:pPr>
            <w:r>
              <w:rPr>
                <w:rFonts w:hint="default"/>
                <w:lang w:val="en-US" w:eastAsia="zh-CN"/>
              </w:rPr>
              <w:t>Khai báo dependencies PHP, scripts, autoload</w:t>
            </w:r>
          </w:p>
        </w:tc>
        <w:tc>
          <w:tcPr>
            <w:tcW w:w="4028" w:type="dxa"/>
            <w:vAlign w:val="center"/>
          </w:tcPr>
          <w:p w14:paraId="5A364715">
            <w:pPr>
              <w:jc w:val="left"/>
              <w:rPr>
                <w:rFonts w:hint="default"/>
                <w:lang w:val="en-US" w:eastAsia="zh-CN"/>
              </w:rPr>
            </w:pPr>
            <w:r>
              <w:rPr>
                <w:rFonts w:hint="default"/>
                <w:lang w:val="en-US" w:eastAsia="zh-CN"/>
              </w:rPr>
              <w:t>Quản lý package</w:t>
            </w:r>
          </w:p>
        </w:tc>
      </w:tr>
      <w:tr w14:paraId="305FB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15D3ECD1">
            <w:pPr>
              <w:rPr>
                <w:rFonts w:hint="default"/>
                <w:lang w:val="en-US" w:eastAsia="zh-CN"/>
              </w:rPr>
            </w:pPr>
            <w:r>
              <w:rPr>
                <w:rFonts w:hint="default"/>
                <w:lang w:val="en-US" w:eastAsia="zh-CN"/>
              </w:rPr>
              <w:t>package.json</w:t>
            </w:r>
          </w:p>
        </w:tc>
        <w:tc>
          <w:tcPr>
            <w:tcW w:w="3387" w:type="dxa"/>
            <w:vAlign w:val="center"/>
          </w:tcPr>
          <w:p w14:paraId="53A6FC07">
            <w:pPr>
              <w:jc w:val="left"/>
              <w:rPr>
                <w:rFonts w:hint="default"/>
                <w:lang w:val="en-US" w:eastAsia="zh-CN"/>
              </w:rPr>
            </w:pPr>
            <w:r>
              <w:rPr>
                <w:rFonts w:hint="default"/>
                <w:lang w:val="en-US" w:eastAsia="zh-CN"/>
              </w:rPr>
              <w:t>Khai báo dependencies frontend (Vite, Tailwind, Axios)</w:t>
            </w:r>
          </w:p>
        </w:tc>
        <w:tc>
          <w:tcPr>
            <w:tcW w:w="4028" w:type="dxa"/>
            <w:vAlign w:val="center"/>
          </w:tcPr>
          <w:p w14:paraId="2ABCD6CB">
            <w:pPr>
              <w:jc w:val="left"/>
              <w:rPr>
                <w:rFonts w:hint="default"/>
                <w:lang w:val="en-US" w:eastAsia="zh-CN"/>
              </w:rPr>
            </w:pPr>
            <w:r>
              <w:rPr>
                <w:rFonts w:hint="default"/>
                <w:lang w:val="en-US" w:eastAsia="zh-CN"/>
              </w:rPr>
              <w:t>Quản lý công cụ frontend</w:t>
            </w:r>
          </w:p>
        </w:tc>
      </w:tr>
      <w:tr w14:paraId="40450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0B435CB3">
            <w:pPr>
              <w:rPr>
                <w:rFonts w:hint="default"/>
                <w:lang w:val="en-US" w:eastAsia="zh-CN"/>
              </w:rPr>
            </w:pPr>
            <w:r>
              <w:rPr>
                <w:rFonts w:hint="default"/>
                <w:lang w:val="en-US" w:eastAsia="zh-CN"/>
              </w:rPr>
              <w:t>vite.config.js</w:t>
            </w:r>
          </w:p>
        </w:tc>
        <w:tc>
          <w:tcPr>
            <w:tcW w:w="3387" w:type="dxa"/>
            <w:vAlign w:val="center"/>
          </w:tcPr>
          <w:p w14:paraId="36153F40">
            <w:pPr>
              <w:jc w:val="left"/>
              <w:rPr>
                <w:rFonts w:hint="default"/>
                <w:lang w:val="en-US" w:eastAsia="zh-CN"/>
              </w:rPr>
            </w:pPr>
            <w:r>
              <w:rPr>
                <w:rFonts w:hint="default"/>
                <w:lang w:val="en-US" w:eastAsia="zh-CN"/>
              </w:rPr>
              <w:t>Cấu hình Vite tích hợp Laravel</w:t>
            </w:r>
          </w:p>
        </w:tc>
        <w:tc>
          <w:tcPr>
            <w:tcW w:w="4028" w:type="dxa"/>
            <w:vAlign w:val="center"/>
          </w:tcPr>
          <w:p w14:paraId="79077AEF">
            <w:pPr>
              <w:jc w:val="left"/>
              <w:rPr>
                <w:rFonts w:hint="default"/>
                <w:lang w:val="en-US" w:eastAsia="zh-CN"/>
              </w:rPr>
            </w:pPr>
            <w:r>
              <w:rPr>
                <w:rFonts w:hint="default"/>
                <w:lang w:val="en-US" w:eastAsia="zh-CN"/>
              </w:rPr>
              <w:t>Build CSS/JS, hot reload</w:t>
            </w:r>
          </w:p>
        </w:tc>
      </w:tr>
      <w:tr w14:paraId="449FF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438D6260">
            <w:pPr>
              <w:rPr>
                <w:rFonts w:hint="default"/>
                <w:lang w:val="en-US" w:eastAsia="zh-CN"/>
              </w:rPr>
            </w:pPr>
            <w:r>
              <w:rPr>
                <w:rFonts w:hint="default"/>
                <w:lang w:val="en-US" w:eastAsia="zh-CN"/>
              </w:rPr>
              <w:t>postcss.config.js</w:t>
            </w:r>
          </w:p>
        </w:tc>
        <w:tc>
          <w:tcPr>
            <w:tcW w:w="3387" w:type="dxa"/>
            <w:vAlign w:val="center"/>
          </w:tcPr>
          <w:p w14:paraId="066BADEA">
            <w:pPr>
              <w:jc w:val="left"/>
              <w:rPr>
                <w:rFonts w:hint="default"/>
                <w:lang w:val="en-US" w:eastAsia="zh-CN"/>
              </w:rPr>
            </w:pPr>
            <w:r>
              <w:rPr>
                <w:rFonts w:hint="default"/>
                <w:lang w:val="en-US" w:eastAsia="zh-CN"/>
              </w:rPr>
              <w:t>Cấu hình PostCSS (Tailwind, Autoprefixer)</w:t>
            </w:r>
          </w:p>
        </w:tc>
        <w:tc>
          <w:tcPr>
            <w:tcW w:w="4028" w:type="dxa"/>
            <w:vAlign w:val="center"/>
          </w:tcPr>
          <w:p w14:paraId="63AC39E1">
            <w:pPr>
              <w:jc w:val="left"/>
              <w:rPr>
                <w:rFonts w:hint="default"/>
                <w:lang w:val="en-US" w:eastAsia="zh-CN"/>
              </w:rPr>
            </w:pPr>
            <w:r>
              <w:rPr>
                <w:rFonts w:hint="default"/>
                <w:lang w:val="en-US" w:eastAsia="zh-CN"/>
              </w:rPr>
              <w:t>Xử lý CSS</w:t>
            </w:r>
          </w:p>
        </w:tc>
      </w:tr>
      <w:tr w14:paraId="7B61F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4278A832">
            <w:pPr>
              <w:rPr>
                <w:rFonts w:hint="default"/>
                <w:lang w:val="en-US" w:eastAsia="zh-CN"/>
              </w:rPr>
            </w:pPr>
            <w:r>
              <w:rPr>
                <w:rFonts w:hint="default"/>
                <w:lang w:val="en-US" w:eastAsia="zh-CN"/>
              </w:rPr>
              <w:t>tailwind.config.js</w:t>
            </w:r>
          </w:p>
        </w:tc>
        <w:tc>
          <w:tcPr>
            <w:tcW w:w="3387" w:type="dxa"/>
            <w:vAlign w:val="center"/>
          </w:tcPr>
          <w:p w14:paraId="0B5AF1E5">
            <w:pPr>
              <w:jc w:val="left"/>
              <w:rPr>
                <w:rFonts w:hint="default"/>
                <w:lang w:val="en-US" w:eastAsia="zh-CN"/>
              </w:rPr>
            </w:pPr>
            <w:r>
              <w:rPr>
                <w:rFonts w:hint="default"/>
                <w:lang w:val="en-US" w:eastAsia="zh-CN"/>
              </w:rPr>
              <w:t>Cấu hình Tailwind CSS (content paths, theme)</w:t>
            </w:r>
          </w:p>
        </w:tc>
        <w:tc>
          <w:tcPr>
            <w:tcW w:w="4028" w:type="dxa"/>
            <w:vAlign w:val="center"/>
          </w:tcPr>
          <w:p w14:paraId="562F611B">
            <w:pPr>
              <w:jc w:val="left"/>
              <w:rPr>
                <w:rFonts w:hint="default"/>
                <w:lang w:val="en-US" w:eastAsia="zh-CN"/>
              </w:rPr>
            </w:pPr>
            <w:r>
              <w:rPr>
                <w:rFonts w:hint="default"/>
                <w:lang w:val="en-US" w:eastAsia="zh-CN"/>
              </w:rPr>
              <w:t>Tùy chỉnh giao diện</w:t>
            </w:r>
          </w:p>
        </w:tc>
      </w:tr>
      <w:tr w14:paraId="35101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vAlign w:val="center"/>
          </w:tcPr>
          <w:p w14:paraId="3DA9DE73">
            <w:pPr>
              <w:rPr>
                <w:rFonts w:hint="default"/>
                <w:lang w:val="en-US" w:eastAsia="zh-CN"/>
              </w:rPr>
            </w:pPr>
            <w:r>
              <w:rPr>
                <w:rFonts w:hint="default"/>
                <w:lang w:val="en-US" w:eastAsia="zh-CN"/>
              </w:rPr>
              <w:t>phpunit.xml</w:t>
            </w:r>
          </w:p>
        </w:tc>
        <w:tc>
          <w:tcPr>
            <w:tcW w:w="3387" w:type="dxa"/>
            <w:vAlign w:val="center"/>
          </w:tcPr>
          <w:p w14:paraId="56AEDCFF">
            <w:pPr>
              <w:jc w:val="left"/>
              <w:rPr>
                <w:rFonts w:hint="default"/>
                <w:lang w:val="en-US" w:eastAsia="zh-CN"/>
              </w:rPr>
            </w:pPr>
            <w:r>
              <w:rPr>
                <w:rFonts w:hint="default"/>
                <w:lang w:val="en-US" w:eastAsia="zh-CN"/>
              </w:rPr>
              <w:t>Cấu hình PHPUnit</w:t>
            </w:r>
          </w:p>
        </w:tc>
        <w:tc>
          <w:tcPr>
            <w:tcW w:w="4028" w:type="dxa"/>
            <w:vAlign w:val="center"/>
          </w:tcPr>
          <w:p w14:paraId="69680E7E">
            <w:pPr>
              <w:jc w:val="left"/>
              <w:rPr>
                <w:rFonts w:hint="default"/>
                <w:lang w:val="en-US" w:eastAsia="zh-CN"/>
              </w:rPr>
            </w:pPr>
            <w:r>
              <w:rPr>
                <w:rFonts w:hint="default"/>
                <w:lang w:val="en-US" w:eastAsia="zh-CN"/>
              </w:rPr>
              <w:t>Chạy test</w:t>
            </w:r>
          </w:p>
        </w:tc>
      </w:tr>
    </w:tbl>
    <w:p w14:paraId="48460029">
      <w:pPr>
        <w:bidi w:val="0"/>
        <w:rPr>
          <w:rFonts w:hint="default"/>
        </w:rPr>
      </w:pPr>
    </w:p>
    <w:p w14:paraId="1C3EFC58">
      <w:pPr>
        <w:bidi w:val="0"/>
        <w:rPr>
          <w:rFonts w:hint="default"/>
          <w:lang w:val="vi-VN"/>
        </w:rPr>
      </w:pPr>
      <w:r>
        <w:rPr>
          <w:rFonts w:hint="default"/>
          <w:lang w:val="vi-VN"/>
        </w:rPr>
        <w:t>A2.3. Mô tả các file cấu hình chính của dự án</w:t>
      </w:r>
    </w:p>
    <w:p w14:paraId="67673721">
      <w:pPr>
        <w:bidi w:val="0"/>
        <w:ind w:firstLine="720" w:firstLineChars="0"/>
        <w:rPr>
          <w:rFonts w:hint="default"/>
          <w:lang w:val="vi-VN"/>
        </w:rPr>
      </w:pPr>
      <w:r>
        <w:rPr>
          <w:rFonts w:hint="default"/>
        </w:rPr>
        <w:t>Dự án “Website đặt đồ ăn bằng Laravel” sử dụng cấu trúc cấu hình chuẩn của Laravel Framework phiên bản 13.x, được tổ chức lưu trữ trong các thư mục và file cấu hình cụ thể. Các file cấu hình này cho phép thiết lập thông số kết nối cơ sở dữ liệu, máy chủ thư điện tử, xác thực người dùng, thời gian hệ thống và nhiều tùy chỉnh khác của ứng dụng.</w:t>
      </w:r>
    </w:p>
    <w:p w14:paraId="0A377FA5">
      <w:pPr>
        <w:bidi w:val="0"/>
        <w:jc w:val="center"/>
        <w:rPr>
          <w:rFonts w:hint="default"/>
          <w:b w:val="0"/>
          <w:bCs w:val="0"/>
          <w:i/>
          <w:iCs/>
        </w:rPr>
      </w:pPr>
      <w:r>
        <w:rPr>
          <w:rFonts w:hint="default"/>
          <w:b w:val="0"/>
          <w:bCs w:val="0"/>
          <w:i/>
          <w:iCs/>
        </w:rPr>
        <w:t>Bảng A2.</w:t>
      </w:r>
      <w:r>
        <w:rPr>
          <w:rFonts w:hint="default"/>
          <w:b w:val="0"/>
          <w:bCs w:val="0"/>
          <w:i/>
          <w:iCs/>
          <w:lang w:val="vi-VN"/>
        </w:rPr>
        <w:t>3</w:t>
      </w:r>
      <w:r>
        <w:rPr>
          <w:rFonts w:hint="default"/>
          <w:b w:val="0"/>
          <w:bCs w:val="0"/>
          <w:i/>
          <w:iCs/>
        </w:rPr>
        <w:t>: Mô tả các file cấu hình chính của dự án</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0"/>
        <w:gridCol w:w="5106"/>
        <w:gridCol w:w="2701"/>
      </w:tblGrid>
      <w:tr w14:paraId="1B126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center"/>
          </w:tcPr>
          <w:p w14:paraId="45051A6C">
            <w:pPr>
              <w:jc w:val="center"/>
              <w:rPr>
                <w:rFonts w:hint="default"/>
                <w:b/>
                <w:bCs/>
              </w:rPr>
            </w:pPr>
            <w:r>
              <w:rPr>
                <w:rFonts w:hint="default"/>
                <w:b/>
                <w:bCs/>
                <w:lang w:val="en-US" w:eastAsia="zh-CN"/>
              </w:rPr>
              <w:t>Tên file / Thư mục</w:t>
            </w:r>
          </w:p>
        </w:tc>
        <w:tc>
          <w:tcPr>
            <w:tcW w:w="5106" w:type="dxa"/>
            <w:vAlign w:val="center"/>
          </w:tcPr>
          <w:p w14:paraId="693802A4">
            <w:pPr>
              <w:jc w:val="center"/>
              <w:rPr>
                <w:rFonts w:hint="default"/>
                <w:b/>
                <w:bCs/>
              </w:rPr>
            </w:pPr>
            <w:r>
              <w:rPr>
                <w:rFonts w:hint="default"/>
                <w:b/>
                <w:bCs/>
                <w:lang w:val="en-US" w:eastAsia="zh-CN"/>
              </w:rPr>
              <w:t>Mô tả chi tiết</w:t>
            </w:r>
          </w:p>
        </w:tc>
        <w:tc>
          <w:tcPr>
            <w:tcW w:w="2701" w:type="dxa"/>
            <w:vAlign w:val="center"/>
          </w:tcPr>
          <w:p w14:paraId="5012C46E">
            <w:pPr>
              <w:jc w:val="center"/>
              <w:rPr>
                <w:rFonts w:hint="default"/>
                <w:b/>
                <w:bCs/>
              </w:rPr>
            </w:pPr>
            <w:r>
              <w:rPr>
                <w:rFonts w:hint="default"/>
                <w:b/>
                <w:bCs/>
                <w:lang w:val="en-US" w:eastAsia="zh-CN"/>
              </w:rPr>
              <w:t>Vai trò trong dự án</w:t>
            </w:r>
          </w:p>
        </w:tc>
      </w:tr>
      <w:tr w14:paraId="425F1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center"/>
          </w:tcPr>
          <w:p w14:paraId="4D8B8948">
            <w:pPr>
              <w:rPr>
                <w:rFonts w:hint="default"/>
              </w:rPr>
            </w:pPr>
            <w:r>
              <w:rPr>
                <w:rFonts w:hint="default"/>
                <w:lang w:val="en-US" w:eastAsia="zh-CN"/>
              </w:rPr>
              <w:t>/.env.example</w:t>
            </w:r>
          </w:p>
        </w:tc>
        <w:tc>
          <w:tcPr>
            <w:tcW w:w="5106" w:type="dxa"/>
            <w:vAlign w:val="center"/>
          </w:tcPr>
          <w:p w14:paraId="73C3B7FC">
            <w:pPr>
              <w:jc w:val="left"/>
              <w:rPr>
                <w:rFonts w:hint="default"/>
              </w:rPr>
            </w:pPr>
            <w:r>
              <w:rPr>
                <w:rFonts w:hint="default"/>
                <w:lang w:val="en-US" w:eastAsia="zh-CN"/>
              </w:rPr>
              <w:t>File mẫu cấu hình môi trường (environment). Chứa các biến môi trường như </w:t>
            </w:r>
            <w:r>
              <w:rPr>
                <w:lang w:val="en-US" w:eastAsia="zh-CN"/>
              </w:rPr>
              <w:t>APP_NAME</w:t>
            </w:r>
            <w:r>
              <w:rPr>
                <w:rFonts w:hint="default"/>
                <w:lang w:val="en-US" w:eastAsia="zh-CN"/>
              </w:rPr>
              <w:t>, APP_ENV, APP_DEBUG, APP_URL (tên, môi trường, chế độ debug, URL của ứng dụng), DB_CONNECTION, DB_HOST, DB_PORT, DB_DATABASE, DB_USERNAME, DB_PASSWORD (kết nối MySQL), SESSION_DRIVER (phiên làm việc), CACHE_STORE (bộ nhớ đệm), MAIL_MAILER, MAIL_HOST (cấu hình email)</w:t>
            </w:r>
          </w:p>
        </w:tc>
        <w:tc>
          <w:tcPr>
            <w:tcW w:w="2701" w:type="dxa"/>
            <w:vAlign w:val="center"/>
          </w:tcPr>
          <w:p w14:paraId="79E5197B">
            <w:pPr>
              <w:rPr>
                <w:rFonts w:hint="default"/>
              </w:rPr>
            </w:pPr>
            <w:r>
              <w:rPr>
                <w:rFonts w:hint="default"/>
                <w:lang w:val="en-US" w:eastAsia="zh-CN"/>
              </w:rPr>
              <w:t>Cấu hình các tham số phụ thuộc vào môi trường chạy (development, production, testing). Sao chép thành .env để hoạt động</w:t>
            </w:r>
          </w:p>
        </w:tc>
      </w:tr>
      <w:tr w14:paraId="47B09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center"/>
          </w:tcPr>
          <w:p w14:paraId="1B7BBF55">
            <w:pPr>
              <w:rPr>
                <w:rFonts w:hint="default"/>
              </w:rPr>
            </w:pPr>
            <w:r>
              <w:rPr>
                <w:rFonts w:hint="default"/>
                <w:lang w:val="en-US" w:eastAsia="zh-CN"/>
              </w:rPr>
              <w:t>/config/app.php</w:t>
            </w:r>
          </w:p>
        </w:tc>
        <w:tc>
          <w:tcPr>
            <w:tcW w:w="5106" w:type="dxa"/>
            <w:vAlign w:val="center"/>
          </w:tcPr>
          <w:p w14:paraId="2204894A">
            <w:pPr>
              <w:jc w:val="left"/>
              <w:rPr>
                <w:rFonts w:hint="default"/>
              </w:rPr>
            </w:pPr>
            <w:r>
              <w:rPr>
                <w:rFonts w:hint="default"/>
                <w:lang w:val="en-US" w:eastAsia="zh-CN"/>
              </w:rPr>
              <w:t>Cấu hình ứng dụng tổng thể: cài đặt name (tên ứng dụng), env (môi trường), debug (bật/tắt debug), url (đường dẫn gốc), timezone (múi giờ – đặt theo khu vực), locale (ngôn ngữ mặc định), providers (các service provider), aliases (facade aliases)</w:t>
            </w:r>
          </w:p>
        </w:tc>
        <w:tc>
          <w:tcPr>
            <w:tcW w:w="2701" w:type="dxa"/>
            <w:vAlign w:val="center"/>
          </w:tcPr>
          <w:p w14:paraId="266D299F">
            <w:pPr>
              <w:rPr>
                <w:rFonts w:hint="default"/>
              </w:rPr>
            </w:pPr>
            <w:r>
              <w:rPr>
                <w:rFonts w:hint="default"/>
                <w:lang w:val="en-US" w:eastAsia="zh-CN"/>
              </w:rPr>
              <w:t>Xác định cài đặt cốt lõi của toàn bộ hệ thống</w:t>
            </w:r>
          </w:p>
        </w:tc>
      </w:tr>
      <w:tr w14:paraId="12178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4" w:hRule="atLeast"/>
        </w:trPr>
        <w:tc>
          <w:tcPr>
            <w:tcW w:w="1480" w:type="dxa"/>
            <w:vAlign w:val="center"/>
          </w:tcPr>
          <w:p w14:paraId="0D38091B">
            <w:pPr>
              <w:rPr>
                <w:rFonts w:hint="default"/>
              </w:rPr>
            </w:pPr>
            <w:r>
              <w:rPr>
                <w:rFonts w:hint="default"/>
                <w:lang w:val="en-US" w:eastAsia="zh-CN"/>
              </w:rPr>
              <w:t>/config/auth.php</w:t>
            </w:r>
          </w:p>
        </w:tc>
        <w:tc>
          <w:tcPr>
            <w:tcW w:w="5106" w:type="dxa"/>
            <w:vAlign w:val="center"/>
          </w:tcPr>
          <w:p w14:paraId="3FEB169F">
            <w:pPr>
              <w:rPr>
                <w:rFonts w:hint="default"/>
              </w:rPr>
            </w:pPr>
            <w:r>
              <w:rPr>
                <w:rFonts w:hint="default"/>
                <w:lang w:val="en-US" w:eastAsia="zh-CN"/>
              </w:rPr>
              <w:t>Cấu hình xác thực người dùng: khai báo các guards (web guard mặc định xác thực qua session), providers (users provider với Eloquent model App\Models\User), passwords (reset mật khẩu), xác định defaults (guard mặc định, password broker mặc định)</w:t>
            </w:r>
          </w:p>
        </w:tc>
        <w:tc>
          <w:tcPr>
            <w:tcW w:w="2701" w:type="dxa"/>
            <w:vAlign w:val="center"/>
          </w:tcPr>
          <w:p w14:paraId="110F92C4">
            <w:pPr>
              <w:rPr>
                <w:rFonts w:hint="default"/>
              </w:rPr>
            </w:pPr>
            <w:r>
              <w:rPr>
                <w:rFonts w:hint="default"/>
                <w:lang w:val="en-US" w:eastAsia="zh-CN"/>
              </w:rPr>
              <w:t>Quản lý đăng nhập, đăng ký, phân quyền, và khôi phục mật khẩu của người dùng</w:t>
            </w:r>
          </w:p>
        </w:tc>
      </w:tr>
      <w:tr w14:paraId="35285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center"/>
          </w:tcPr>
          <w:p w14:paraId="1BA02969">
            <w:pPr>
              <w:rPr>
                <w:rFonts w:hint="default"/>
              </w:rPr>
            </w:pPr>
            <w:r>
              <w:rPr>
                <w:rFonts w:hint="default"/>
                <w:lang w:val="en-US" w:eastAsia="zh-CN"/>
              </w:rPr>
              <w:t>/config/cache.php</w:t>
            </w:r>
          </w:p>
        </w:tc>
        <w:tc>
          <w:tcPr>
            <w:tcW w:w="5106" w:type="dxa"/>
            <w:vAlign w:val="center"/>
          </w:tcPr>
          <w:p w14:paraId="1766ACC2">
            <w:pPr>
              <w:rPr>
                <w:rFonts w:hint="default"/>
              </w:rPr>
            </w:pPr>
            <w:r>
              <w:rPr>
                <w:rFonts w:hint="default"/>
                <w:lang w:val="en-US" w:eastAsia="zh-CN"/>
              </w:rPr>
              <w:t>Cấu hình bộ nhớ đệm: xác định default (driver mặc định như file, database, redis), stores (các driver cache với các tùy chọn như connection, server), cài đặt prefix (tiền tố key cache)</w:t>
            </w:r>
          </w:p>
        </w:tc>
        <w:tc>
          <w:tcPr>
            <w:tcW w:w="2701" w:type="dxa"/>
            <w:vAlign w:val="center"/>
          </w:tcPr>
          <w:p w14:paraId="3862AAE0">
            <w:pPr>
              <w:rPr>
                <w:rFonts w:hint="default"/>
              </w:rPr>
            </w:pPr>
            <w:r>
              <w:rPr>
                <w:rFonts w:hint="default"/>
                <w:lang w:val="en-US" w:eastAsia="zh-CN"/>
              </w:rPr>
              <w:t>Tăng tốc độ truy xuất dữ liệu thường dùng (danh sách sản phẩm, danh mục)</w:t>
            </w:r>
          </w:p>
        </w:tc>
      </w:tr>
      <w:tr w14:paraId="5F97F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center"/>
          </w:tcPr>
          <w:p w14:paraId="4B4CE72A">
            <w:pPr>
              <w:rPr>
                <w:rFonts w:hint="default"/>
              </w:rPr>
            </w:pPr>
            <w:r>
              <w:rPr>
                <w:rFonts w:hint="default"/>
                <w:lang w:val="en-US" w:eastAsia="zh-CN"/>
              </w:rPr>
              <w:t>/config/database.php</w:t>
            </w:r>
          </w:p>
        </w:tc>
        <w:tc>
          <w:tcPr>
            <w:tcW w:w="5106" w:type="dxa"/>
            <w:vAlign w:val="center"/>
          </w:tcPr>
          <w:p w14:paraId="1F46B4E0">
            <w:pPr>
              <w:rPr>
                <w:rFonts w:hint="default"/>
              </w:rPr>
            </w:pPr>
            <w:r>
              <w:rPr>
                <w:rFonts w:hint="default"/>
                <w:lang w:val="en-US" w:eastAsia="zh-CN"/>
              </w:rPr>
              <w:t>Cấu hình cơ sở dữ liệu: khai báo default (kết nối mặc định – mysql), connections (các kết nối với host, port, database, username, password, charset, collation, prefix), migrations (bảng quản lý migration), redis (nếu có)</w:t>
            </w:r>
          </w:p>
        </w:tc>
        <w:tc>
          <w:tcPr>
            <w:tcW w:w="2701" w:type="dxa"/>
            <w:vAlign w:val="center"/>
          </w:tcPr>
          <w:p w14:paraId="4987AE0A">
            <w:pPr>
              <w:rPr>
                <w:rFonts w:hint="default"/>
              </w:rPr>
            </w:pPr>
            <w:r>
              <w:rPr>
                <w:rFonts w:hint="default"/>
                <w:lang w:val="en-US" w:eastAsia="zh-CN"/>
              </w:rPr>
              <w:t>Kết nối và tương tác với cơ sở dữ liệu MySQL, thực thi truy vấn</w:t>
            </w:r>
          </w:p>
        </w:tc>
      </w:tr>
      <w:tr w14:paraId="2DF57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center"/>
          </w:tcPr>
          <w:p w14:paraId="6A9754EF">
            <w:pPr>
              <w:rPr>
                <w:rFonts w:hint="default"/>
              </w:rPr>
            </w:pPr>
            <w:r>
              <w:rPr>
                <w:rFonts w:hint="default"/>
                <w:lang w:val="en-US" w:eastAsia="zh-CN"/>
              </w:rPr>
              <w:t>/config/mail.php</w:t>
            </w:r>
          </w:p>
        </w:tc>
        <w:tc>
          <w:tcPr>
            <w:tcW w:w="5106" w:type="dxa"/>
            <w:vAlign w:val="center"/>
          </w:tcPr>
          <w:p w14:paraId="43CA66AA">
            <w:pPr>
              <w:rPr>
                <w:rFonts w:hint="default"/>
              </w:rPr>
            </w:pPr>
            <w:r>
              <w:rPr>
                <w:rFonts w:hint="default"/>
                <w:lang w:val="en-US" w:eastAsia="zh-CN"/>
              </w:rPr>
              <w:t>Cấu hình gửi email: khai báo default (mailer mặc định như log, smtp, mailgun), mailers (các mailer với transport, host, port, username, password, encryption), from (địa chỉ email người gửi mặc định)</w:t>
            </w:r>
          </w:p>
        </w:tc>
        <w:tc>
          <w:tcPr>
            <w:tcW w:w="2701" w:type="dxa"/>
            <w:vAlign w:val="center"/>
          </w:tcPr>
          <w:p w14:paraId="3A375B0F">
            <w:pPr>
              <w:rPr>
                <w:rFonts w:hint="default"/>
              </w:rPr>
            </w:pPr>
            <w:r>
              <w:rPr>
                <w:rFonts w:hint="default"/>
                <w:lang w:val="en-US" w:eastAsia="zh-CN"/>
              </w:rPr>
              <w:t>Gửi email xác nhận đơn hàng, thông báo đến khách hàng</w:t>
            </w:r>
          </w:p>
        </w:tc>
      </w:tr>
      <w:tr w14:paraId="08C25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center"/>
          </w:tcPr>
          <w:p w14:paraId="22BC3B13">
            <w:pPr>
              <w:rPr>
                <w:rFonts w:hint="default"/>
              </w:rPr>
            </w:pPr>
            <w:r>
              <w:rPr>
                <w:rFonts w:hint="default"/>
                <w:lang w:val="en-US" w:eastAsia="zh-CN"/>
              </w:rPr>
              <w:t>/config/session.php</w:t>
            </w:r>
          </w:p>
        </w:tc>
        <w:tc>
          <w:tcPr>
            <w:tcW w:w="5106" w:type="dxa"/>
            <w:vAlign w:val="center"/>
          </w:tcPr>
          <w:p w14:paraId="24BBC7AF">
            <w:pPr>
              <w:rPr>
                <w:rFonts w:hint="default"/>
              </w:rPr>
            </w:pPr>
            <w:r>
              <w:rPr>
                <w:rFonts w:hint="default"/>
                <w:lang w:val="en-US" w:eastAsia="zh-CN"/>
              </w:rPr>
              <w:t>Cấu hình phiên làm việc: khai báo driver (driver lưu session như file, database, redis), lifetime (thời gian sống của session – đơn vị phút), expire_on_close (hết hạn khi đóng trình duyệt), encrypt (mã hóa dữ liệu session), cookie (tên cookie session)</w:t>
            </w:r>
          </w:p>
        </w:tc>
        <w:tc>
          <w:tcPr>
            <w:tcW w:w="2701" w:type="dxa"/>
            <w:vAlign w:val="center"/>
          </w:tcPr>
          <w:p w14:paraId="4839B932">
            <w:pPr>
              <w:rPr>
                <w:rFonts w:hint="default"/>
              </w:rPr>
            </w:pPr>
            <w:r>
              <w:rPr>
                <w:rFonts w:hint="default"/>
                <w:lang w:val="en-US" w:eastAsia="zh-CN"/>
              </w:rPr>
              <w:t>Duy trì trạng thái đăng nhập và dữ liệu tạm thời của người dùng (giỏ hàng)</w:t>
            </w:r>
          </w:p>
        </w:tc>
      </w:tr>
      <w:tr w14:paraId="74E10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center"/>
          </w:tcPr>
          <w:p w14:paraId="03521379">
            <w:pPr>
              <w:rPr>
                <w:rFonts w:hint="default"/>
                <w:lang w:val="en-US" w:eastAsia="zh-CN"/>
              </w:rPr>
            </w:pPr>
            <w:r>
              <w:rPr>
                <w:rFonts w:hint="default"/>
                <w:lang w:val="en-US" w:eastAsia="zh-CN"/>
              </w:rPr>
              <w:t>/config/filesystems.php</w:t>
            </w:r>
          </w:p>
        </w:tc>
        <w:tc>
          <w:tcPr>
            <w:tcW w:w="5106" w:type="dxa"/>
            <w:vAlign w:val="center"/>
          </w:tcPr>
          <w:p w14:paraId="01D911E8">
            <w:pPr>
              <w:rPr>
                <w:rFonts w:hint="default"/>
                <w:lang w:val="en-US" w:eastAsia="zh-CN"/>
              </w:rPr>
            </w:pPr>
            <w:r>
              <w:rPr>
                <w:rFonts w:hint="default"/>
                <w:lang w:val="en-US" w:eastAsia="zh-CN"/>
              </w:rPr>
              <w:t>Cấu hình hệ thống tập tin: khai báo default (disk mặc định – local), disks (các disk như local, public, s3 với root path, url, visibility)</w:t>
            </w:r>
          </w:p>
        </w:tc>
        <w:tc>
          <w:tcPr>
            <w:tcW w:w="2701" w:type="dxa"/>
            <w:vAlign w:val="center"/>
          </w:tcPr>
          <w:p w14:paraId="1EDF1746">
            <w:pPr>
              <w:rPr>
                <w:rFonts w:hint="default"/>
                <w:lang w:val="en-US" w:eastAsia="zh-CN"/>
              </w:rPr>
            </w:pPr>
            <w:r>
              <w:rPr>
                <w:rFonts w:hint="default"/>
                <w:lang w:val="en-US" w:eastAsia="zh-CN"/>
              </w:rPr>
              <w:t>Quản lý upload và lưu trữ hình ảnh sản phẩm, tệp tin</w:t>
            </w:r>
          </w:p>
        </w:tc>
      </w:tr>
      <w:tr w14:paraId="0C112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center"/>
          </w:tcPr>
          <w:p w14:paraId="798715C9">
            <w:pPr>
              <w:rPr>
                <w:rFonts w:hint="default"/>
                <w:lang w:val="en-US" w:eastAsia="zh-CN"/>
              </w:rPr>
            </w:pPr>
            <w:r>
              <w:rPr>
                <w:rFonts w:hint="default"/>
                <w:lang w:val="en-US" w:eastAsia="zh-CN"/>
              </w:rPr>
              <w:t>/config/services.php</w:t>
            </w:r>
          </w:p>
        </w:tc>
        <w:tc>
          <w:tcPr>
            <w:tcW w:w="5106" w:type="dxa"/>
            <w:vAlign w:val="center"/>
          </w:tcPr>
          <w:p w14:paraId="446663A1">
            <w:pPr>
              <w:rPr>
                <w:rFonts w:hint="default"/>
                <w:lang w:val="en-US" w:eastAsia="zh-CN"/>
              </w:rPr>
            </w:pPr>
            <w:r>
              <w:rPr>
                <w:rFonts w:hint="default"/>
                <w:lang w:val="en-US" w:eastAsia="zh-CN"/>
              </w:rPr>
              <w:t>Cấu hình các dịch vụ bên thứ ba: khai báo thông số cho mailgun, postmark, ses (dịch vụ email), các tham số kết nối API ngoài (nếu có)</w:t>
            </w:r>
          </w:p>
        </w:tc>
        <w:tc>
          <w:tcPr>
            <w:tcW w:w="2701" w:type="dxa"/>
            <w:vAlign w:val="center"/>
          </w:tcPr>
          <w:p w14:paraId="7D36901F">
            <w:pPr>
              <w:rPr>
                <w:rFonts w:hint="default"/>
                <w:lang w:val="en-US" w:eastAsia="zh-CN"/>
              </w:rPr>
            </w:pPr>
            <w:r>
              <w:rPr>
                <w:rFonts w:hint="default"/>
                <w:lang w:val="en-US" w:eastAsia="zh-CN"/>
              </w:rPr>
              <w:t>Tích hợp dịch vụ email, thanh toán (VNPay, MoMo) hoặc các API ngoài khác</w:t>
            </w:r>
          </w:p>
        </w:tc>
      </w:tr>
      <w:tr w14:paraId="3453D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center"/>
          </w:tcPr>
          <w:p w14:paraId="789192D6">
            <w:pPr>
              <w:rPr>
                <w:rFonts w:hint="default"/>
                <w:lang w:val="en-US" w:eastAsia="zh-CN"/>
              </w:rPr>
            </w:pPr>
            <w:r>
              <w:rPr>
                <w:rFonts w:hint="default"/>
                <w:lang w:val="en-US" w:eastAsia="zh-CN"/>
              </w:rPr>
              <w:t>/config/logging.php</w:t>
            </w:r>
          </w:p>
        </w:tc>
        <w:tc>
          <w:tcPr>
            <w:tcW w:w="5106" w:type="dxa"/>
            <w:vAlign w:val="center"/>
          </w:tcPr>
          <w:p w14:paraId="3767A9C2">
            <w:pPr>
              <w:rPr>
                <w:rFonts w:hint="default"/>
                <w:lang w:val="en-US" w:eastAsia="zh-CN"/>
              </w:rPr>
            </w:pPr>
            <w:r>
              <w:rPr>
                <w:rFonts w:hint="default"/>
                <w:lang w:val="en-US" w:eastAsia="zh-CN"/>
              </w:rPr>
              <w:t>Cấu hình ghi log: khai báo default (channel mặc định – stack), channels (các channel như stack, single, daily, slack, papertrail) với các tùy chọn driver, path, level, days</w:t>
            </w:r>
          </w:p>
        </w:tc>
        <w:tc>
          <w:tcPr>
            <w:tcW w:w="2701" w:type="dxa"/>
            <w:vAlign w:val="center"/>
          </w:tcPr>
          <w:p w14:paraId="75DA449D">
            <w:pPr>
              <w:rPr>
                <w:rFonts w:hint="default"/>
                <w:lang w:val="en-US" w:eastAsia="zh-CN"/>
              </w:rPr>
            </w:pPr>
            <w:r>
              <w:rPr>
                <w:rFonts w:hint="default"/>
                <w:lang w:val="en-US" w:eastAsia="zh-CN"/>
              </w:rPr>
              <w:t>Ghi nhật ký hoạt động, lỗi hệ thống, phục vụ gỡ lỗi</w:t>
            </w:r>
          </w:p>
        </w:tc>
      </w:tr>
      <w:tr w14:paraId="11065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center"/>
          </w:tcPr>
          <w:p w14:paraId="1595BEA0">
            <w:pPr>
              <w:rPr>
                <w:rFonts w:hint="default"/>
                <w:lang w:val="en-US" w:eastAsia="zh-CN"/>
              </w:rPr>
            </w:pPr>
            <w:r>
              <w:rPr>
                <w:rFonts w:hint="default"/>
                <w:lang w:val="en-US" w:eastAsia="zh-CN"/>
              </w:rPr>
              <w:t>/config/queue.php</w:t>
            </w:r>
          </w:p>
        </w:tc>
        <w:tc>
          <w:tcPr>
            <w:tcW w:w="5106" w:type="dxa"/>
            <w:vAlign w:val="center"/>
          </w:tcPr>
          <w:p w14:paraId="0A3F309A">
            <w:pPr>
              <w:rPr>
                <w:rFonts w:hint="default"/>
                <w:lang w:val="en-US" w:eastAsia="zh-CN"/>
              </w:rPr>
            </w:pPr>
            <w:r>
              <w:rPr>
                <w:rFonts w:hint="default"/>
                <w:lang w:val="en-US" w:eastAsia="zh-CN"/>
              </w:rPr>
              <w:t>Cấu hình hàng đợi (queue): khai báo default (connection mặc định – database, redis, sync), connections (các kết nối với thông số driver, database, table, queue name, retry_after), batching (batch job), failed (quản lý job thất bại)</w:t>
            </w:r>
          </w:p>
        </w:tc>
        <w:tc>
          <w:tcPr>
            <w:tcW w:w="2701" w:type="dxa"/>
            <w:vAlign w:val="center"/>
          </w:tcPr>
          <w:p w14:paraId="37C9D5BA">
            <w:pPr>
              <w:rPr>
                <w:rFonts w:hint="default"/>
                <w:lang w:val="en-US" w:eastAsia="zh-CN"/>
              </w:rPr>
            </w:pPr>
            <w:r>
              <w:rPr>
                <w:rFonts w:hint="default"/>
                <w:lang w:val="en-US" w:eastAsia="zh-CN"/>
              </w:rPr>
              <w:t>Xử lý các tác vụ bất đồng bộ: gửi email hàng loạt, xử lý đơn hàng nặng, thông báo</w:t>
            </w:r>
          </w:p>
        </w:tc>
      </w:tr>
      <w:tr w14:paraId="36460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center"/>
          </w:tcPr>
          <w:p w14:paraId="5A360144">
            <w:pPr>
              <w:rPr>
                <w:rFonts w:hint="default"/>
                <w:lang w:val="en-US" w:eastAsia="zh-CN"/>
              </w:rPr>
            </w:pPr>
            <w:r>
              <w:rPr>
                <w:rFonts w:hint="default"/>
                <w:lang w:val="en-US" w:eastAsia="zh-CN"/>
              </w:rPr>
              <w:t>/routes/web.php</w:t>
            </w:r>
          </w:p>
        </w:tc>
        <w:tc>
          <w:tcPr>
            <w:tcW w:w="5106" w:type="dxa"/>
            <w:vAlign w:val="center"/>
          </w:tcPr>
          <w:p w14:paraId="040E5721">
            <w:pPr>
              <w:rPr>
                <w:rFonts w:hint="default"/>
                <w:lang w:val="en-US" w:eastAsia="zh-CN"/>
              </w:rPr>
            </w:pPr>
            <w:r>
              <w:rPr>
                <w:rFonts w:hint="default"/>
                <w:lang w:val="en-US" w:eastAsia="zh-CN"/>
              </w:rPr>
              <w:t>Định nghĩa tất cả route liên quan đến giao diện người dùng: khai báo route GET, POST cho trang chủ, danh sách sản phẩm, giỏ hàng, thanh toán, xác thực (login/register), trang quản trị admin, webhook. Sử dụng middleware auth, admin để bảo vệ route</w:t>
            </w:r>
          </w:p>
        </w:tc>
        <w:tc>
          <w:tcPr>
            <w:tcW w:w="2701" w:type="dxa"/>
            <w:vAlign w:val="center"/>
          </w:tcPr>
          <w:p w14:paraId="09741665">
            <w:pPr>
              <w:rPr>
                <w:rFonts w:hint="default"/>
                <w:lang w:val="en-US" w:eastAsia="zh-CN"/>
              </w:rPr>
            </w:pPr>
            <w:r>
              <w:rPr>
                <w:rFonts w:hint="default"/>
                <w:lang w:val="en-US" w:eastAsia="zh-CN"/>
              </w:rPr>
              <w:t>Điều hướng URL đến các Controller tương ứng (HomeController, CartController, CheckoutController, Admin Controllers)</w:t>
            </w:r>
            <w:r>
              <w:rPr>
                <w:rFonts w:hint="default"/>
                <w:lang w:val="en-US" w:eastAsia="zh-CN"/>
              </w:rPr>
              <w:fldChar w:fldCharType="begin"/>
            </w:r>
            <w:r>
              <w:rPr>
                <w:rFonts w:hint="default"/>
                <w:lang w:val="en-US" w:eastAsia="zh-CN"/>
              </w:rPr>
              <w:instrText xml:space="preserve"> HYPERLINK "https://api.github.com/repos/Vuphong2232/food-order/contents/routes?ref=dung" \t "https://chat.deepseek.com/a/chat/s/_blank" </w:instrText>
            </w:r>
            <w:r>
              <w:rPr>
                <w:rFonts w:hint="default"/>
                <w:lang w:val="en-US" w:eastAsia="zh-CN"/>
              </w:rPr>
              <w:fldChar w:fldCharType="separate"/>
            </w:r>
            <w:r>
              <w:rPr>
                <w:rFonts w:hint="default"/>
                <w:lang w:val="en-US" w:eastAsia="zh-CN"/>
              </w:rPr>
              <w:fldChar w:fldCharType="end"/>
            </w:r>
          </w:p>
        </w:tc>
      </w:tr>
      <w:tr w14:paraId="1FD37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center"/>
          </w:tcPr>
          <w:p w14:paraId="4B5BD8F0">
            <w:pPr>
              <w:rPr>
                <w:rFonts w:hint="default"/>
                <w:lang w:val="en-US" w:eastAsia="zh-CN"/>
              </w:rPr>
            </w:pPr>
            <w:r>
              <w:rPr>
                <w:rFonts w:hint="default"/>
                <w:lang w:val="en-US" w:eastAsia="zh-CN"/>
              </w:rPr>
              <w:t>/routes/console.php</w:t>
            </w:r>
          </w:p>
        </w:tc>
        <w:tc>
          <w:tcPr>
            <w:tcW w:w="5106" w:type="dxa"/>
            <w:vAlign w:val="center"/>
          </w:tcPr>
          <w:p w14:paraId="154E64D1">
            <w:pPr>
              <w:rPr>
                <w:rFonts w:hint="default"/>
                <w:lang w:val="en-US" w:eastAsia="zh-CN"/>
              </w:rPr>
            </w:pPr>
            <w:r>
              <w:rPr>
                <w:rFonts w:hint="default"/>
                <w:lang w:val="en-US" w:eastAsia="zh-CN"/>
              </w:rPr>
              <w:t>Định nghĩa các lệnh Artisan tùy chỉnh: khai báo các câu lệnh Closure-based commands phục vụ bảo trì hệ thống, tạo dữ liệu mẫu, gửi thông báo định kỳ</w:t>
            </w:r>
          </w:p>
        </w:tc>
        <w:tc>
          <w:tcPr>
            <w:tcW w:w="2701" w:type="dxa"/>
            <w:vAlign w:val="center"/>
          </w:tcPr>
          <w:p w14:paraId="33260461">
            <w:pPr>
              <w:rPr>
                <w:rFonts w:hint="default"/>
                <w:lang w:val="en-US" w:eastAsia="zh-CN"/>
              </w:rPr>
            </w:pPr>
            <w:r>
              <w:rPr>
                <w:rFonts w:hint="default"/>
                <w:lang w:val="en-US" w:eastAsia="zh-CN"/>
              </w:rPr>
              <w:t>Mở rộng CLI cho các tác vụ bảo trì, tự động hóa</w:t>
            </w:r>
          </w:p>
        </w:tc>
      </w:tr>
    </w:tbl>
    <w:p w14:paraId="36698C12">
      <w:pPr>
        <w:bidi w:val="0"/>
        <w:rPr>
          <w:rFonts w:hint="default"/>
        </w:rPr>
      </w:pPr>
    </w:p>
    <w:p w14:paraId="2BAE49D5">
      <w:pPr>
        <w:pStyle w:val="4"/>
        <w:bidi w:val="0"/>
        <w:rPr>
          <w:rFonts w:hint="default"/>
        </w:rPr>
      </w:pPr>
      <w:bookmarkStart w:id="277" w:name="_Toc21775"/>
      <w:r>
        <w:rPr>
          <w:rFonts w:hint="default"/>
        </w:rPr>
        <w:t>A2.</w:t>
      </w:r>
      <w:r>
        <w:rPr>
          <w:rFonts w:hint="default"/>
          <w:lang w:val="vi-VN"/>
        </w:rPr>
        <w:t>4</w:t>
      </w:r>
      <w:r>
        <w:rPr>
          <w:rFonts w:hint="default"/>
        </w:rPr>
        <w:t>. Các công nghệ sử dụng trong dự án</w:t>
      </w:r>
      <w:bookmarkEnd w:id="277"/>
    </w:p>
    <w:p w14:paraId="46DBB593">
      <w:pPr>
        <w:bidi w:val="0"/>
        <w:jc w:val="center"/>
        <w:rPr>
          <w:rFonts w:hint="default"/>
          <w:b w:val="0"/>
          <w:bCs w:val="0"/>
          <w:i/>
          <w:iCs/>
        </w:rPr>
      </w:pPr>
      <w:r>
        <w:rPr>
          <w:rFonts w:hint="default"/>
          <w:b w:val="0"/>
          <w:bCs w:val="0"/>
          <w:i/>
          <w:iCs/>
        </w:rPr>
        <w:t>Bảng A2.</w:t>
      </w:r>
      <w:r>
        <w:rPr>
          <w:rFonts w:hint="default"/>
          <w:b w:val="0"/>
          <w:bCs w:val="0"/>
          <w:i/>
          <w:iCs/>
          <w:lang w:val="vi-VN"/>
        </w:rPr>
        <w:t>4</w:t>
      </w:r>
      <w:r>
        <w:rPr>
          <w:rFonts w:hint="default"/>
          <w:b w:val="0"/>
          <w:bCs w:val="0"/>
          <w:i/>
          <w:iCs/>
        </w:rPr>
        <w:t xml:space="preserve">: Công nghệ và phiên bản ổn định nhất </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2322"/>
        <w:gridCol w:w="4644"/>
      </w:tblGrid>
      <w:tr w14:paraId="02B31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478E0FC6">
            <w:pPr>
              <w:bidi w:val="0"/>
              <w:jc w:val="center"/>
              <w:rPr>
                <w:rFonts w:hint="default"/>
                <w:b/>
                <w:bCs/>
                <w:vertAlign w:val="baseline"/>
              </w:rPr>
            </w:pPr>
            <w:r>
              <w:rPr>
                <w:rFonts w:hint="default"/>
                <w:b/>
                <w:bCs/>
              </w:rPr>
              <w:t>Công nghệ</w:t>
            </w:r>
          </w:p>
        </w:tc>
        <w:tc>
          <w:tcPr>
            <w:tcW w:w="2322" w:type="dxa"/>
          </w:tcPr>
          <w:p w14:paraId="0B1BE6F1">
            <w:pPr>
              <w:bidi w:val="0"/>
              <w:jc w:val="center"/>
              <w:rPr>
                <w:rFonts w:hint="default"/>
                <w:b/>
                <w:bCs/>
                <w:vertAlign w:val="baseline"/>
              </w:rPr>
            </w:pPr>
            <w:r>
              <w:rPr>
                <w:rFonts w:hint="default"/>
                <w:b/>
                <w:bCs/>
              </w:rPr>
              <w:t>Phiên bản ổn định</w:t>
            </w:r>
          </w:p>
        </w:tc>
        <w:tc>
          <w:tcPr>
            <w:tcW w:w="4644" w:type="dxa"/>
          </w:tcPr>
          <w:p w14:paraId="785BBA37">
            <w:pPr>
              <w:bidi w:val="0"/>
              <w:jc w:val="center"/>
              <w:rPr>
                <w:rFonts w:hint="default"/>
                <w:b/>
                <w:bCs/>
                <w:vertAlign w:val="baseline"/>
              </w:rPr>
            </w:pPr>
            <w:r>
              <w:rPr>
                <w:rFonts w:hint="default"/>
                <w:b/>
                <w:bCs/>
              </w:rPr>
              <w:t>Mục đích sử dụng</w:t>
            </w:r>
          </w:p>
        </w:tc>
      </w:tr>
      <w:tr w14:paraId="3D1B2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41CD8CA0">
            <w:pPr>
              <w:bidi w:val="0"/>
              <w:rPr>
                <w:rFonts w:hint="default"/>
                <w:vertAlign w:val="baseline"/>
              </w:rPr>
            </w:pPr>
            <w:r>
              <w:rPr>
                <w:rFonts w:hint="default"/>
              </w:rPr>
              <w:t>PHP</w:t>
            </w:r>
          </w:p>
        </w:tc>
        <w:tc>
          <w:tcPr>
            <w:tcW w:w="2322" w:type="dxa"/>
          </w:tcPr>
          <w:p w14:paraId="416A2E4C">
            <w:pPr>
              <w:bidi w:val="0"/>
              <w:rPr>
                <w:rFonts w:hint="default"/>
                <w:vertAlign w:val="baseline"/>
              </w:rPr>
            </w:pPr>
            <w:r>
              <w:rPr>
                <w:rFonts w:hint="default"/>
              </w:rPr>
              <w:t>8.3</w:t>
            </w:r>
          </w:p>
        </w:tc>
        <w:tc>
          <w:tcPr>
            <w:tcW w:w="4644" w:type="dxa"/>
          </w:tcPr>
          <w:p w14:paraId="2AA80D5B">
            <w:pPr>
              <w:bidi w:val="0"/>
              <w:rPr>
                <w:rFonts w:hint="default"/>
                <w:vertAlign w:val="baseline"/>
              </w:rPr>
            </w:pPr>
            <w:r>
              <w:rPr>
                <w:rFonts w:hint="default"/>
              </w:rPr>
              <w:t>Ngôn ngữ lập trình backend</w:t>
            </w:r>
          </w:p>
        </w:tc>
      </w:tr>
      <w:tr w14:paraId="25042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039544C2">
            <w:pPr>
              <w:bidi w:val="0"/>
              <w:rPr>
                <w:rFonts w:hint="default"/>
                <w:vertAlign w:val="baseline"/>
              </w:rPr>
            </w:pPr>
            <w:r>
              <w:rPr>
                <w:rFonts w:hint="default"/>
              </w:rPr>
              <w:t>Laravel Framework</w:t>
            </w:r>
          </w:p>
        </w:tc>
        <w:tc>
          <w:tcPr>
            <w:tcW w:w="2322" w:type="dxa"/>
          </w:tcPr>
          <w:p w14:paraId="35238ABA">
            <w:pPr>
              <w:bidi w:val="0"/>
              <w:rPr>
                <w:rFonts w:hint="default"/>
                <w:vertAlign w:val="baseline"/>
              </w:rPr>
            </w:pPr>
            <w:r>
              <w:rPr>
                <w:rFonts w:hint="default"/>
              </w:rPr>
              <w:t>13.0</w:t>
            </w:r>
          </w:p>
        </w:tc>
        <w:tc>
          <w:tcPr>
            <w:tcW w:w="4644" w:type="dxa"/>
          </w:tcPr>
          <w:p w14:paraId="2946B2E9">
            <w:pPr>
              <w:bidi w:val="0"/>
              <w:rPr>
                <w:rFonts w:hint="default"/>
                <w:vertAlign w:val="baseline"/>
              </w:rPr>
            </w:pPr>
            <w:r>
              <w:rPr>
                <w:rFonts w:hint="default"/>
              </w:rPr>
              <w:t>Framework chính – MVC, Eloquent, routing, queue, auth</w:t>
            </w:r>
          </w:p>
        </w:tc>
      </w:tr>
      <w:tr w14:paraId="23984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31BE80BB">
            <w:pPr>
              <w:bidi w:val="0"/>
              <w:rPr>
                <w:rFonts w:hint="default"/>
                <w:vertAlign w:val="baseline"/>
              </w:rPr>
            </w:pPr>
            <w:r>
              <w:rPr>
                <w:rFonts w:hint="default"/>
              </w:rPr>
              <w:t>MySQL</w:t>
            </w:r>
          </w:p>
        </w:tc>
        <w:tc>
          <w:tcPr>
            <w:tcW w:w="2322" w:type="dxa"/>
          </w:tcPr>
          <w:p w14:paraId="1A7A4042">
            <w:pPr>
              <w:bidi w:val="0"/>
              <w:rPr>
                <w:rFonts w:hint="default"/>
                <w:vertAlign w:val="baseline"/>
              </w:rPr>
            </w:pPr>
            <w:r>
              <w:rPr>
                <w:rFonts w:hint="default"/>
              </w:rPr>
              <w:t>8.0</w:t>
            </w:r>
          </w:p>
        </w:tc>
        <w:tc>
          <w:tcPr>
            <w:tcW w:w="4644" w:type="dxa"/>
          </w:tcPr>
          <w:p w14:paraId="3EDB8108">
            <w:pPr>
              <w:bidi w:val="0"/>
              <w:rPr>
                <w:rFonts w:hint="default"/>
                <w:vertAlign w:val="baseline"/>
              </w:rPr>
            </w:pPr>
            <w:r>
              <w:rPr>
                <w:rFonts w:hint="default"/>
              </w:rPr>
              <w:t>Hệ quản trị cơ sở dữ liệu quan hệ</w:t>
            </w:r>
          </w:p>
        </w:tc>
      </w:tr>
      <w:tr w14:paraId="6E8FD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04D94DDC">
            <w:pPr>
              <w:bidi w:val="0"/>
              <w:rPr>
                <w:rFonts w:hint="default"/>
                <w:vertAlign w:val="baseline"/>
              </w:rPr>
            </w:pPr>
            <w:r>
              <w:rPr>
                <w:rFonts w:hint="default"/>
              </w:rPr>
              <w:t>Composer</w:t>
            </w:r>
          </w:p>
        </w:tc>
        <w:tc>
          <w:tcPr>
            <w:tcW w:w="2322" w:type="dxa"/>
          </w:tcPr>
          <w:p w14:paraId="791002A0">
            <w:pPr>
              <w:bidi w:val="0"/>
              <w:rPr>
                <w:rFonts w:hint="default"/>
                <w:vertAlign w:val="baseline"/>
              </w:rPr>
            </w:pPr>
            <w:r>
              <w:rPr>
                <w:rFonts w:hint="default"/>
              </w:rPr>
              <w:t>2.8</w:t>
            </w:r>
          </w:p>
        </w:tc>
        <w:tc>
          <w:tcPr>
            <w:tcW w:w="4644" w:type="dxa"/>
          </w:tcPr>
          <w:p w14:paraId="0FD33D16">
            <w:pPr>
              <w:bidi w:val="0"/>
              <w:rPr>
                <w:rFonts w:hint="default"/>
                <w:vertAlign w:val="baseline"/>
              </w:rPr>
            </w:pPr>
            <w:r>
              <w:rPr>
                <w:rFonts w:hint="default"/>
              </w:rPr>
              <w:t>Quản lý package PHP, tự động tải thư viện</w:t>
            </w:r>
          </w:p>
        </w:tc>
      </w:tr>
      <w:tr w14:paraId="6EE17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28C2A68D">
            <w:pPr>
              <w:bidi w:val="0"/>
              <w:rPr>
                <w:rFonts w:hint="default"/>
                <w:vertAlign w:val="baseline"/>
              </w:rPr>
            </w:pPr>
            <w:r>
              <w:rPr>
                <w:rFonts w:hint="default"/>
              </w:rPr>
              <w:t>Node.js</w:t>
            </w:r>
          </w:p>
        </w:tc>
        <w:tc>
          <w:tcPr>
            <w:tcW w:w="2322" w:type="dxa"/>
          </w:tcPr>
          <w:p w14:paraId="2F8E020D">
            <w:pPr>
              <w:bidi w:val="0"/>
              <w:rPr>
                <w:rFonts w:hint="default"/>
                <w:vertAlign w:val="baseline"/>
                <w:lang w:val="vi-VN"/>
              </w:rPr>
            </w:pPr>
            <w:r>
              <w:rPr>
                <w:rFonts w:hint="default"/>
              </w:rPr>
              <w:t>20</w:t>
            </w:r>
            <w:r>
              <w:rPr>
                <w:rFonts w:hint="default"/>
                <w:lang w:val="vi-VN"/>
              </w:rPr>
              <w:t xml:space="preserve"> LTS</w:t>
            </w:r>
          </w:p>
        </w:tc>
        <w:tc>
          <w:tcPr>
            <w:tcW w:w="4644" w:type="dxa"/>
          </w:tcPr>
          <w:p w14:paraId="735DB929">
            <w:pPr>
              <w:bidi w:val="0"/>
              <w:rPr>
                <w:rFonts w:hint="default"/>
                <w:vertAlign w:val="baseline"/>
              </w:rPr>
            </w:pPr>
            <w:r>
              <w:rPr>
                <w:rFonts w:hint="default"/>
              </w:rPr>
              <w:t>Môi trường chạy JavaScript, quản lý frontend</w:t>
            </w:r>
          </w:p>
        </w:tc>
      </w:tr>
      <w:tr w14:paraId="1176A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06051D40">
            <w:pPr>
              <w:bidi w:val="0"/>
              <w:rPr>
                <w:rFonts w:hint="default"/>
                <w:vertAlign w:val="baseline"/>
              </w:rPr>
            </w:pPr>
            <w:r>
              <w:rPr>
                <w:rFonts w:hint="default"/>
              </w:rPr>
              <w:t>npm</w:t>
            </w:r>
          </w:p>
        </w:tc>
        <w:tc>
          <w:tcPr>
            <w:tcW w:w="2322" w:type="dxa"/>
          </w:tcPr>
          <w:p w14:paraId="7BE69B43">
            <w:pPr>
              <w:bidi w:val="0"/>
              <w:rPr>
                <w:rFonts w:hint="default"/>
                <w:vertAlign w:val="baseline"/>
              </w:rPr>
            </w:pPr>
            <w:r>
              <w:rPr>
                <w:rFonts w:hint="default"/>
              </w:rPr>
              <w:t>10</w:t>
            </w:r>
          </w:p>
        </w:tc>
        <w:tc>
          <w:tcPr>
            <w:tcW w:w="4644" w:type="dxa"/>
          </w:tcPr>
          <w:p w14:paraId="487527AF">
            <w:pPr>
              <w:bidi w:val="0"/>
              <w:rPr>
                <w:rFonts w:hint="default"/>
                <w:vertAlign w:val="baseline"/>
              </w:rPr>
            </w:pPr>
            <w:r>
              <w:rPr>
                <w:rFonts w:hint="default"/>
              </w:rPr>
              <w:t>Quản lý package frontend</w:t>
            </w:r>
          </w:p>
        </w:tc>
      </w:tr>
      <w:tr w14:paraId="41DF4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58A794FD">
            <w:pPr>
              <w:bidi w:val="0"/>
              <w:rPr>
                <w:rFonts w:hint="default"/>
                <w:vertAlign w:val="baseline"/>
              </w:rPr>
            </w:pPr>
            <w:r>
              <w:rPr>
                <w:rFonts w:hint="default"/>
              </w:rPr>
              <w:t>Vite</w:t>
            </w:r>
          </w:p>
        </w:tc>
        <w:tc>
          <w:tcPr>
            <w:tcW w:w="2322" w:type="dxa"/>
          </w:tcPr>
          <w:p w14:paraId="7B7BFE67">
            <w:pPr>
              <w:bidi w:val="0"/>
              <w:rPr>
                <w:rFonts w:hint="default"/>
                <w:vertAlign w:val="baseline"/>
              </w:rPr>
            </w:pPr>
            <w:r>
              <w:rPr>
                <w:rFonts w:hint="default"/>
              </w:rPr>
              <w:t>8.0.0</w:t>
            </w:r>
          </w:p>
        </w:tc>
        <w:tc>
          <w:tcPr>
            <w:tcW w:w="4644" w:type="dxa"/>
          </w:tcPr>
          <w:p w14:paraId="1A653E1F">
            <w:pPr>
              <w:bidi w:val="0"/>
              <w:rPr>
                <w:rFonts w:hint="default"/>
                <w:vertAlign w:val="baseline"/>
              </w:rPr>
            </w:pPr>
            <w:r>
              <w:rPr>
                <w:rFonts w:hint="default"/>
              </w:rPr>
              <w:t>Công cụ build frontend</w:t>
            </w:r>
          </w:p>
        </w:tc>
      </w:tr>
      <w:tr w14:paraId="0EC7C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003883BC">
            <w:pPr>
              <w:bidi w:val="0"/>
              <w:rPr>
                <w:rFonts w:hint="default"/>
              </w:rPr>
            </w:pPr>
            <w:r>
              <w:rPr>
                <w:rFonts w:hint="default"/>
              </w:rPr>
              <w:t>Laravel Vite Plugin</w:t>
            </w:r>
          </w:p>
        </w:tc>
        <w:tc>
          <w:tcPr>
            <w:tcW w:w="2322" w:type="dxa"/>
          </w:tcPr>
          <w:p w14:paraId="644EDF2A">
            <w:pPr>
              <w:bidi w:val="0"/>
              <w:rPr>
                <w:rFonts w:hint="default"/>
              </w:rPr>
            </w:pPr>
            <w:r>
              <w:rPr>
                <w:rFonts w:hint="default"/>
              </w:rPr>
              <w:t>3.0.0</w:t>
            </w:r>
          </w:p>
        </w:tc>
        <w:tc>
          <w:tcPr>
            <w:tcW w:w="4644" w:type="dxa"/>
          </w:tcPr>
          <w:p w14:paraId="19F8CDE2">
            <w:pPr>
              <w:bidi w:val="0"/>
              <w:rPr>
                <w:rFonts w:hint="default"/>
              </w:rPr>
            </w:pPr>
            <w:r>
              <w:rPr>
                <w:rFonts w:hint="default"/>
              </w:rPr>
              <w:t>Plugin tích hợp Vite vào Laravel</w:t>
            </w:r>
          </w:p>
        </w:tc>
      </w:tr>
      <w:tr w14:paraId="257B1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0B09D23C">
            <w:pPr>
              <w:bidi w:val="0"/>
              <w:rPr>
                <w:rFonts w:hint="default"/>
              </w:rPr>
            </w:pPr>
            <w:r>
              <w:rPr>
                <w:rFonts w:hint="default"/>
              </w:rPr>
              <w:t>Tailwind CSS</w:t>
            </w:r>
          </w:p>
        </w:tc>
        <w:tc>
          <w:tcPr>
            <w:tcW w:w="2322" w:type="dxa"/>
          </w:tcPr>
          <w:p w14:paraId="39AC4EF5">
            <w:pPr>
              <w:bidi w:val="0"/>
              <w:rPr>
                <w:rFonts w:hint="default"/>
              </w:rPr>
            </w:pPr>
            <w:r>
              <w:rPr>
                <w:rFonts w:hint="default"/>
              </w:rPr>
              <w:t>3.4.19</w:t>
            </w:r>
          </w:p>
        </w:tc>
        <w:tc>
          <w:tcPr>
            <w:tcW w:w="4644" w:type="dxa"/>
          </w:tcPr>
          <w:p w14:paraId="2ADEF4FD">
            <w:pPr>
              <w:bidi w:val="0"/>
              <w:rPr>
                <w:rFonts w:hint="default"/>
              </w:rPr>
            </w:pPr>
            <w:r>
              <w:rPr>
                <w:rFonts w:hint="default"/>
              </w:rPr>
              <w:t>Framework CSS utility‑first</w:t>
            </w:r>
          </w:p>
        </w:tc>
      </w:tr>
      <w:tr w14:paraId="177EC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7BA06005">
            <w:pPr>
              <w:bidi w:val="0"/>
              <w:rPr>
                <w:rFonts w:hint="default"/>
              </w:rPr>
            </w:pPr>
            <w:r>
              <w:rPr>
                <w:rFonts w:hint="default"/>
              </w:rPr>
              <w:t>@tailwindcss/vite</w:t>
            </w:r>
          </w:p>
        </w:tc>
        <w:tc>
          <w:tcPr>
            <w:tcW w:w="2322" w:type="dxa"/>
          </w:tcPr>
          <w:p w14:paraId="1BBBA37B">
            <w:pPr>
              <w:bidi w:val="0"/>
              <w:rPr>
                <w:rFonts w:hint="default"/>
              </w:rPr>
            </w:pPr>
            <w:r>
              <w:rPr>
                <w:rFonts w:hint="default"/>
              </w:rPr>
              <w:t>4.0.0</w:t>
            </w:r>
          </w:p>
        </w:tc>
        <w:tc>
          <w:tcPr>
            <w:tcW w:w="4644" w:type="dxa"/>
          </w:tcPr>
          <w:p w14:paraId="303CD888">
            <w:pPr>
              <w:bidi w:val="0"/>
              <w:rPr>
                <w:rFonts w:hint="default"/>
              </w:rPr>
            </w:pPr>
            <w:r>
              <w:rPr>
                <w:rFonts w:hint="default"/>
              </w:rPr>
              <w:t>Plugin Tailwind cho Vite</w:t>
            </w:r>
          </w:p>
        </w:tc>
      </w:tr>
      <w:tr w14:paraId="227B1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7B61D641">
            <w:pPr>
              <w:bidi w:val="0"/>
              <w:rPr>
                <w:rFonts w:hint="default"/>
              </w:rPr>
            </w:pPr>
            <w:r>
              <w:rPr>
                <w:rFonts w:hint="default"/>
              </w:rPr>
              <w:t>PostCSS</w:t>
            </w:r>
          </w:p>
        </w:tc>
        <w:tc>
          <w:tcPr>
            <w:tcW w:w="2322" w:type="dxa"/>
          </w:tcPr>
          <w:p w14:paraId="67C1F1A8">
            <w:pPr>
              <w:bidi w:val="0"/>
              <w:rPr>
                <w:rFonts w:hint="default"/>
              </w:rPr>
            </w:pPr>
            <w:r>
              <w:rPr>
                <w:rFonts w:hint="default"/>
              </w:rPr>
              <w:t>8.5.8</w:t>
            </w:r>
          </w:p>
        </w:tc>
        <w:tc>
          <w:tcPr>
            <w:tcW w:w="4644" w:type="dxa"/>
          </w:tcPr>
          <w:p w14:paraId="5A34D592">
            <w:pPr>
              <w:bidi w:val="0"/>
              <w:rPr>
                <w:rFonts w:hint="default"/>
              </w:rPr>
            </w:pPr>
            <w:r>
              <w:rPr>
                <w:rFonts w:hint="default"/>
              </w:rPr>
              <w:t>Công cụ xử lý CSS</w:t>
            </w:r>
          </w:p>
        </w:tc>
      </w:tr>
      <w:tr w14:paraId="5D649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7A260B57">
            <w:pPr>
              <w:bidi w:val="0"/>
              <w:rPr>
                <w:rFonts w:hint="default"/>
              </w:rPr>
            </w:pPr>
            <w:r>
              <w:rPr>
                <w:rFonts w:hint="default"/>
              </w:rPr>
              <w:t>Autoprefixer</w:t>
            </w:r>
          </w:p>
        </w:tc>
        <w:tc>
          <w:tcPr>
            <w:tcW w:w="2322" w:type="dxa"/>
          </w:tcPr>
          <w:p w14:paraId="63E7467E">
            <w:pPr>
              <w:bidi w:val="0"/>
              <w:rPr>
                <w:rFonts w:hint="default"/>
              </w:rPr>
            </w:pPr>
            <w:r>
              <w:rPr>
                <w:rFonts w:hint="default"/>
              </w:rPr>
              <w:t>10.4.27</w:t>
            </w:r>
          </w:p>
        </w:tc>
        <w:tc>
          <w:tcPr>
            <w:tcW w:w="4644" w:type="dxa"/>
          </w:tcPr>
          <w:p w14:paraId="637BA405">
            <w:pPr>
              <w:bidi w:val="0"/>
              <w:rPr>
                <w:rFonts w:hint="default"/>
              </w:rPr>
            </w:pPr>
            <w:r>
              <w:rPr>
                <w:rFonts w:hint="default"/>
              </w:rPr>
              <w:t>Plugin PostCSS: thêm tiền tố trình duyệt</w:t>
            </w:r>
          </w:p>
        </w:tc>
      </w:tr>
      <w:tr w14:paraId="707AE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5BD66FBF">
            <w:pPr>
              <w:bidi w:val="0"/>
              <w:rPr>
                <w:rFonts w:hint="default"/>
              </w:rPr>
            </w:pPr>
            <w:r>
              <w:rPr>
                <w:rFonts w:hint="default"/>
              </w:rPr>
              <w:t>Axios</w:t>
            </w:r>
          </w:p>
        </w:tc>
        <w:tc>
          <w:tcPr>
            <w:tcW w:w="2322" w:type="dxa"/>
          </w:tcPr>
          <w:p w14:paraId="1DA1B0A1">
            <w:pPr>
              <w:bidi w:val="0"/>
              <w:rPr>
                <w:rFonts w:hint="default"/>
              </w:rPr>
            </w:pPr>
            <w:r>
              <w:rPr>
                <w:rFonts w:hint="default"/>
              </w:rPr>
              <w:t>1.11.0</w:t>
            </w:r>
          </w:p>
        </w:tc>
        <w:tc>
          <w:tcPr>
            <w:tcW w:w="4644" w:type="dxa"/>
          </w:tcPr>
          <w:p w14:paraId="41D64860">
            <w:pPr>
              <w:bidi w:val="0"/>
              <w:rPr>
                <w:rFonts w:hint="default"/>
              </w:rPr>
            </w:pPr>
            <w:r>
              <w:rPr>
                <w:rFonts w:hint="default"/>
              </w:rPr>
              <w:t>HTTP client (gọi API bất đồng bộ)</w:t>
            </w:r>
          </w:p>
        </w:tc>
      </w:tr>
      <w:tr w14:paraId="5AAA7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5FDB3A43">
            <w:pPr>
              <w:bidi w:val="0"/>
              <w:rPr>
                <w:rFonts w:hint="default"/>
              </w:rPr>
            </w:pPr>
            <w:r>
              <w:rPr>
                <w:rFonts w:hint="default"/>
              </w:rPr>
              <w:t>Concurrently</w:t>
            </w:r>
          </w:p>
        </w:tc>
        <w:tc>
          <w:tcPr>
            <w:tcW w:w="2322" w:type="dxa"/>
          </w:tcPr>
          <w:p w14:paraId="3157DBEE">
            <w:pPr>
              <w:bidi w:val="0"/>
              <w:rPr>
                <w:rFonts w:hint="default"/>
              </w:rPr>
            </w:pPr>
            <w:r>
              <w:rPr>
                <w:rFonts w:hint="default"/>
              </w:rPr>
              <w:t>9.0.1</w:t>
            </w:r>
          </w:p>
        </w:tc>
        <w:tc>
          <w:tcPr>
            <w:tcW w:w="4644" w:type="dxa"/>
          </w:tcPr>
          <w:p w14:paraId="799B1D4B">
            <w:pPr>
              <w:bidi w:val="0"/>
              <w:rPr>
                <w:rFonts w:hint="default"/>
              </w:rPr>
            </w:pPr>
            <w:r>
              <w:rPr>
                <w:rFonts w:hint="default"/>
              </w:rPr>
              <w:t>Chạy đồng thời nhiều lệnh</w:t>
            </w:r>
          </w:p>
        </w:tc>
      </w:tr>
      <w:tr w14:paraId="3C83E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5A5C237E">
            <w:pPr>
              <w:bidi w:val="0"/>
              <w:rPr>
                <w:rFonts w:hint="default"/>
              </w:rPr>
            </w:pPr>
            <w:r>
              <w:rPr>
                <w:rFonts w:hint="default"/>
              </w:rPr>
              <w:t>Git</w:t>
            </w:r>
          </w:p>
        </w:tc>
        <w:tc>
          <w:tcPr>
            <w:tcW w:w="2322" w:type="dxa"/>
          </w:tcPr>
          <w:p w14:paraId="43C52D63">
            <w:pPr>
              <w:bidi w:val="0"/>
              <w:rPr>
                <w:rFonts w:hint="default"/>
                <w:lang w:val="en-US"/>
              </w:rPr>
            </w:pPr>
            <w:r>
              <w:rPr>
                <w:rFonts w:hint="default"/>
                <w:lang w:val="en-US"/>
              </w:rPr>
              <w:t>2.45.1.windows.1</w:t>
            </w:r>
          </w:p>
        </w:tc>
        <w:tc>
          <w:tcPr>
            <w:tcW w:w="4644" w:type="dxa"/>
          </w:tcPr>
          <w:p w14:paraId="501D2891">
            <w:pPr>
              <w:bidi w:val="0"/>
              <w:rPr>
                <w:rFonts w:hint="default"/>
              </w:rPr>
            </w:pPr>
            <w:r>
              <w:rPr>
                <w:rFonts w:hint="default"/>
              </w:rPr>
              <w:t>Quản lý phiên bản, push lên GitHub</w:t>
            </w:r>
          </w:p>
        </w:tc>
      </w:tr>
      <w:tr w14:paraId="315EB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6650ADC5">
            <w:pPr>
              <w:bidi w:val="0"/>
              <w:rPr>
                <w:rFonts w:hint="default"/>
              </w:rPr>
            </w:pPr>
            <w:r>
              <w:rPr>
                <w:rFonts w:hint="default"/>
              </w:rPr>
              <w:t>Visual Studio Code</w:t>
            </w:r>
          </w:p>
        </w:tc>
        <w:tc>
          <w:tcPr>
            <w:tcW w:w="2322" w:type="dxa"/>
          </w:tcPr>
          <w:p w14:paraId="14885B56">
            <w:pPr>
              <w:bidi w:val="0"/>
              <w:rPr>
                <w:rFonts w:hint="default"/>
              </w:rPr>
            </w:pPr>
            <w:r>
              <w:rPr>
                <w:rFonts w:hint="default"/>
              </w:rPr>
              <w:t>Latest (1.9x)</w:t>
            </w:r>
          </w:p>
        </w:tc>
        <w:tc>
          <w:tcPr>
            <w:tcW w:w="4644" w:type="dxa"/>
          </w:tcPr>
          <w:p w14:paraId="5421BF8D">
            <w:pPr>
              <w:bidi w:val="0"/>
              <w:rPr>
                <w:rFonts w:hint="default"/>
              </w:rPr>
            </w:pPr>
            <w:r>
              <w:rPr>
                <w:rFonts w:hint="default"/>
              </w:rPr>
              <w:t>IDE phát triển</w:t>
            </w:r>
          </w:p>
        </w:tc>
      </w:tr>
      <w:tr w14:paraId="25C0A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19519CD2">
            <w:pPr>
              <w:bidi w:val="0"/>
              <w:rPr>
                <w:rFonts w:hint="default"/>
              </w:rPr>
            </w:pPr>
            <w:r>
              <w:rPr>
                <w:rFonts w:hint="default"/>
              </w:rPr>
              <w:t>Laragon</w:t>
            </w:r>
          </w:p>
        </w:tc>
        <w:tc>
          <w:tcPr>
            <w:tcW w:w="2322" w:type="dxa"/>
          </w:tcPr>
          <w:p w14:paraId="2C1BFBA5">
            <w:pPr>
              <w:bidi w:val="0"/>
              <w:rPr>
                <w:rFonts w:hint="default"/>
              </w:rPr>
            </w:pPr>
            <w:r>
              <w:rPr>
                <w:rFonts w:hint="default"/>
              </w:rPr>
              <w:t>Latest (6.0+)</w:t>
            </w:r>
          </w:p>
        </w:tc>
        <w:tc>
          <w:tcPr>
            <w:tcW w:w="4644" w:type="dxa"/>
          </w:tcPr>
          <w:p w14:paraId="396B793A">
            <w:pPr>
              <w:bidi w:val="0"/>
              <w:rPr>
                <w:rFonts w:hint="default"/>
              </w:rPr>
            </w:pPr>
            <w:r>
              <w:rPr>
                <w:rFonts w:hint="default"/>
              </w:rPr>
              <w:t>Môi trường local all‑in‑one (Apache, MySQL, PHP)</w:t>
            </w:r>
          </w:p>
        </w:tc>
      </w:tr>
    </w:tbl>
    <w:p w14:paraId="44B0E2F8">
      <w:pPr>
        <w:rPr>
          <w:rFonts w:hint="default"/>
        </w:rPr>
      </w:pPr>
      <w:r>
        <w:rPr>
          <w:rFonts w:hint="default"/>
        </w:rPr>
        <w:br w:type="page"/>
      </w:r>
    </w:p>
    <w:p w14:paraId="0D5A7C9B">
      <w:pPr>
        <w:pStyle w:val="2"/>
        <w:bidi w:val="0"/>
        <w:rPr>
          <w:rFonts w:hint="default"/>
        </w:rPr>
      </w:pPr>
      <w:bookmarkStart w:id="278" w:name="_Toc8192"/>
      <w:r>
        <w:rPr>
          <w:rFonts w:hint="default"/>
        </w:rPr>
        <w:t>TÀI LIỆU THAM KHẢO</w:t>
      </w:r>
      <w:bookmarkEnd w:id="278"/>
    </w:p>
    <w:p w14:paraId="4326F740">
      <w:pPr>
        <w:numPr>
          <w:ilvl w:val="0"/>
          <w:numId w:val="13"/>
        </w:numPr>
        <w:bidi w:val="0"/>
        <w:ind w:left="425" w:leftChars="0" w:hanging="425" w:firstLineChars="0"/>
        <w:rPr>
          <w:rFonts w:hint="default"/>
        </w:rPr>
      </w:pPr>
      <w:r>
        <w:rPr>
          <w:rFonts w:hint="default"/>
        </w:rPr>
        <w:t xml:space="preserve">Laravel, Laravel Documentation, tài liệu chính thức về framework Laravel, truy </w:t>
      </w:r>
    </w:p>
    <w:p w14:paraId="450AEC74">
      <w:pPr>
        <w:numPr>
          <w:ilvl w:val="0"/>
          <w:numId w:val="0"/>
        </w:numPr>
        <w:bidi w:val="0"/>
        <w:ind w:leftChars="0"/>
        <w:rPr>
          <w:rFonts w:hint="default"/>
        </w:rPr>
      </w:pPr>
      <w:r>
        <w:rPr>
          <w:rFonts w:hint="default"/>
        </w:rPr>
        <w:t>cập tại: https://laravel.com/docs</w:t>
      </w:r>
    </w:p>
    <w:p w14:paraId="31E732C4">
      <w:pPr>
        <w:numPr>
          <w:ilvl w:val="0"/>
          <w:numId w:val="13"/>
        </w:numPr>
        <w:bidi w:val="0"/>
        <w:ind w:left="425" w:leftChars="0" w:hanging="425" w:firstLineChars="0"/>
        <w:rPr>
          <w:rFonts w:hint="default"/>
        </w:rPr>
      </w:pPr>
      <w:r>
        <w:rPr>
          <w:rFonts w:hint="default"/>
        </w:rPr>
        <w:t xml:space="preserve">PHP Group, PHP Manual, tài liệu chính thức về ngôn ngữ lập trình PHP, truy cập </w:t>
      </w:r>
    </w:p>
    <w:p w14:paraId="3B645289">
      <w:pPr>
        <w:numPr>
          <w:ilvl w:val="0"/>
          <w:numId w:val="0"/>
        </w:numPr>
        <w:bidi w:val="0"/>
        <w:ind w:leftChars="0"/>
        <w:rPr>
          <w:rFonts w:hint="default"/>
        </w:rPr>
      </w:pPr>
      <w:r>
        <w:rPr>
          <w:rFonts w:hint="default"/>
        </w:rPr>
        <w:t>tại: https://www.php.net/manual/en/</w:t>
      </w:r>
    </w:p>
    <w:p w14:paraId="1DA1BB79">
      <w:pPr>
        <w:numPr>
          <w:ilvl w:val="0"/>
          <w:numId w:val="13"/>
        </w:numPr>
        <w:bidi w:val="0"/>
        <w:ind w:left="425" w:leftChars="0" w:hanging="425" w:firstLineChars="0"/>
        <w:rPr>
          <w:rFonts w:hint="default"/>
        </w:rPr>
      </w:pPr>
      <w:r>
        <w:rPr>
          <w:rFonts w:hint="default"/>
        </w:rPr>
        <w:t xml:space="preserve">Oracle, MySQL Documentation, tài liệu chính thức về hệ quản trị cơ sở dữ liệu </w:t>
      </w:r>
    </w:p>
    <w:p w14:paraId="3F02011A">
      <w:pPr>
        <w:numPr>
          <w:ilvl w:val="0"/>
          <w:numId w:val="0"/>
        </w:numPr>
        <w:bidi w:val="0"/>
        <w:ind w:leftChars="0"/>
        <w:rPr>
          <w:rFonts w:hint="default"/>
        </w:rPr>
      </w:pPr>
      <w:r>
        <w:rPr>
          <w:rFonts w:hint="default"/>
        </w:rPr>
        <w:t>MySQL, truy cập tại: https://dev.mysql.com/doc/</w:t>
      </w:r>
    </w:p>
    <w:p w14:paraId="1DB507DC">
      <w:pPr>
        <w:numPr>
          <w:ilvl w:val="0"/>
          <w:numId w:val="13"/>
        </w:numPr>
        <w:bidi w:val="0"/>
        <w:ind w:left="425" w:leftChars="0" w:hanging="425" w:firstLineChars="0"/>
        <w:rPr>
          <w:rFonts w:hint="default"/>
        </w:rPr>
      </w:pPr>
      <w:r>
        <w:rPr>
          <w:rFonts w:hint="default"/>
        </w:rPr>
        <w:t xml:space="preserve">W3Schools, HTML Tutorial, tài liệu tham khảo về ngôn ngữ đánh dấu HTML, </w:t>
      </w:r>
    </w:p>
    <w:p w14:paraId="48A899C6">
      <w:pPr>
        <w:numPr>
          <w:ilvl w:val="0"/>
          <w:numId w:val="0"/>
        </w:numPr>
        <w:bidi w:val="0"/>
        <w:ind w:leftChars="0"/>
        <w:rPr>
          <w:rFonts w:hint="default"/>
        </w:rPr>
      </w:pPr>
      <w:r>
        <w:rPr>
          <w:rFonts w:hint="default"/>
        </w:rPr>
        <w:t>truy cập tại: https://www.w3schools.com/html/</w:t>
      </w:r>
    </w:p>
    <w:p w14:paraId="7F5908FB">
      <w:pPr>
        <w:numPr>
          <w:ilvl w:val="0"/>
          <w:numId w:val="13"/>
        </w:numPr>
        <w:bidi w:val="0"/>
        <w:ind w:left="425" w:leftChars="0" w:hanging="425" w:firstLineChars="0"/>
        <w:rPr>
          <w:rFonts w:hint="default"/>
        </w:rPr>
      </w:pPr>
      <w:r>
        <w:rPr>
          <w:rFonts w:hint="default"/>
        </w:rPr>
        <w:t xml:space="preserve">W3Schools, CSS Tutorial, tài liệu tham khảo về thiết kế và định dạng giao diện </w:t>
      </w:r>
    </w:p>
    <w:p w14:paraId="40CC6B1A">
      <w:pPr>
        <w:numPr>
          <w:ilvl w:val="0"/>
          <w:numId w:val="0"/>
        </w:numPr>
        <w:bidi w:val="0"/>
        <w:ind w:leftChars="0"/>
        <w:rPr>
          <w:rFonts w:hint="default"/>
        </w:rPr>
      </w:pPr>
      <w:r>
        <w:rPr>
          <w:rFonts w:hint="default"/>
        </w:rPr>
        <w:t>web bằng CSS, truy cập tại: https://www.w3schools.com/css/</w:t>
      </w:r>
    </w:p>
    <w:p w14:paraId="4AD4DCA3">
      <w:pPr>
        <w:numPr>
          <w:ilvl w:val="0"/>
          <w:numId w:val="13"/>
        </w:numPr>
        <w:bidi w:val="0"/>
        <w:ind w:left="425" w:leftChars="0" w:hanging="425" w:firstLineChars="0"/>
        <w:rPr>
          <w:rFonts w:hint="default"/>
        </w:rPr>
      </w:pPr>
      <w:r>
        <w:rPr>
          <w:rFonts w:hint="default"/>
        </w:rPr>
        <w:t xml:space="preserve">W3Schools, JavaScript Tutorial, tài liệu tham khảo về ngôn ngữ JavaScript, truy </w:t>
      </w:r>
    </w:p>
    <w:p w14:paraId="5539E1AA">
      <w:pPr>
        <w:numPr>
          <w:ilvl w:val="0"/>
          <w:numId w:val="0"/>
        </w:numPr>
        <w:bidi w:val="0"/>
        <w:ind w:leftChars="0"/>
        <w:rPr>
          <w:rFonts w:hint="default"/>
        </w:rPr>
      </w:pPr>
      <w:r>
        <w:rPr>
          <w:rFonts w:hint="default"/>
        </w:rPr>
        <w:t>cập tại: https://www.w3schools.com/js/</w:t>
      </w:r>
    </w:p>
    <w:p w14:paraId="616C9F5C">
      <w:pPr>
        <w:numPr>
          <w:ilvl w:val="0"/>
          <w:numId w:val="13"/>
        </w:numPr>
        <w:bidi w:val="0"/>
        <w:ind w:left="425" w:leftChars="0" w:hanging="425" w:firstLineChars="0"/>
        <w:rPr>
          <w:rFonts w:hint="default"/>
        </w:rPr>
      </w:pPr>
      <w:r>
        <w:rPr>
          <w:rFonts w:hint="default"/>
        </w:rPr>
        <w:t xml:space="preserve">Tailwind CSS, Tailwind CSS Documentation, tài liệu hướng dẫn sử dụng thư viện </w:t>
      </w:r>
    </w:p>
    <w:p w14:paraId="7F983C19">
      <w:pPr>
        <w:numPr>
          <w:ilvl w:val="0"/>
          <w:numId w:val="0"/>
        </w:numPr>
        <w:bidi w:val="0"/>
        <w:ind w:leftChars="0"/>
        <w:rPr>
          <w:rFonts w:hint="default"/>
        </w:rPr>
      </w:pPr>
      <w:r>
        <w:rPr>
          <w:rFonts w:hint="default"/>
        </w:rPr>
        <w:t>Tailwind CSS, truy cập tại: https://tailwindcss.com/docs</w:t>
      </w:r>
    </w:p>
    <w:p w14:paraId="3FA2C8CB">
      <w:pPr>
        <w:numPr>
          <w:ilvl w:val="0"/>
          <w:numId w:val="13"/>
        </w:numPr>
        <w:bidi w:val="0"/>
        <w:ind w:left="425" w:leftChars="0" w:hanging="425" w:firstLineChars="0"/>
        <w:rPr>
          <w:rFonts w:hint="default"/>
        </w:rPr>
      </w:pPr>
      <w:r>
        <w:rPr>
          <w:rFonts w:hint="default"/>
        </w:rPr>
        <w:t xml:space="preserve">Bootstrap, Bootstrap Documentation, tài liệu hướng dẫn sử dụng framework </w:t>
      </w:r>
    </w:p>
    <w:p w14:paraId="47B3B2DA">
      <w:pPr>
        <w:numPr>
          <w:ilvl w:val="0"/>
          <w:numId w:val="0"/>
        </w:numPr>
        <w:bidi w:val="0"/>
        <w:ind w:leftChars="0"/>
        <w:rPr>
          <w:rFonts w:hint="default"/>
        </w:rPr>
      </w:pPr>
      <w:r>
        <w:rPr>
          <w:rFonts w:hint="default"/>
        </w:rPr>
        <w:t>Bootstrap trong thiết kế giao diện web, truy cập tại: https://getbootstrap.com/docs/</w:t>
      </w:r>
    </w:p>
    <w:p w14:paraId="36917F02">
      <w:pPr>
        <w:numPr>
          <w:ilvl w:val="0"/>
          <w:numId w:val="13"/>
        </w:numPr>
        <w:bidi w:val="0"/>
        <w:ind w:left="425" w:leftChars="0" w:hanging="425" w:firstLineChars="0"/>
        <w:rPr>
          <w:rFonts w:hint="default"/>
        </w:rPr>
      </w:pPr>
      <w:r>
        <w:rPr>
          <w:rFonts w:hint="default"/>
        </w:rPr>
        <w:t xml:space="preserve">Trường Đại học Công nghệ Đông Á, Giáo trình học phần Chuyên đề tốt nghiệp 1, </w:t>
      </w:r>
    </w:p>
    <w:p w14:paraId="571EA134">
      <w:pPr>
        <w:numPr>
          <w:ilvl w:val="0"/>
          <w:numId w:val="0"/>
        </w:numPr>
        <w:bidi w:val="0"/>
        <w:ind w:leftChars="0"/>
        <w:rPr>
          <w:rFonts w:hint="default"/>
        </w:rPr>
      </w:pPr>
      <w:r>
        <w:rPr>
          <w:rFonts w:hint="default"/>
        </w:rPr>
        <w:t>Khoa Công nghệ Thông tin.</w:t>
      </w:r>
    </w:p>
    <w:p w14:paraId="1DB8626B">
      <w:pPr>
        <w:numPr>
          <w:ilvl w:val="0"/>
          <w:numId w:val="13"/>
        </w:numPr>
        <w:bidi w:val="0"/>
        <w:ind w:left="425" w:leftChars="0" w:hanging="425" w:firstLineChars="0"/>
        <w:rPr>
          <w:rFonts w:hint="default"/>
        </w:rPr>
      </w:pPr>
      <w:r>
        <w:rPr>
          <w:rFonts w:hint="default"/>
        </w:rPr>
        <w:t xml:space="preserve">Nguyễn Văn Ba, Phân tích và thiết kế hệ thống thông tin, Nhà xuất bản Đại học </w:t>
      </w:r>
    </w:p>
    <w:p w14:paraId="73EE7521">
      <w:pPr>
        <w:numPr>
          <w:ilvl w:val="0"/>
          <w:numId w:val="0"/>
        </w:numPr>
        <w:bidi w:val="0"/>
        <w:ind w:leftChars="0"/>
        <w:rPr>
          <w:rFonts w:hint="default"/>
        </w:rPr>
      </w:pPr>
      <w:r>
        <w:rPr>
          <w:rFonts w:hint="default"/>
        </w:rPr>
        <w:t>Quốc gia Hà Nội.</w:t>
      </w:r>
    </w:p>
    <w:p w14:paraId="774F115D">
      <w:pPr>
        <w:numPr>
          <w:ilvl w:val="0"/>
          <w:numId w:val="13"/>
        </w:numPr>
        <w:bidi w:val="0"/>
        <w:ind w:left="425" w:leftChars="0" w:hanging="425" w:firstLineChars="0"/>
        <w:rPr>
          <w:rFonts w:hint="default"/>
        </w:rPr>
      </w:pPr>
      <w:r>
        <w:rPr>
          <w:rFonts w:hint="default"/>
        </w:rPr>
        <w:t xml:space="preserve">Nguyễn Văn Vỵ, Giáo trình phân tích thiết kế các hệ thống thông tin, Nhà xuất </w:t>
      </w:r>
    </w:p>
    <w:p w14:paraId="7B755C72">
      <w:pPr>
        <w:numPr>
          <w:ilvl w:val="0"/>
          <w:numId w:val="0"/>
        </w:numPr>
        <w:bidi w:val="0"/>
        <w:ind w:leftChars="0"/>
        <w:rPr>
          <w:rFonts w:hint="default"/>
        </w:rPr>
      </w:pPr>
      <w:r>
        <w:rPr>
          <w:rFonts w:hint="default"/>
        </w:rPr>
        <w:t>bản Giáo dục Việt Nam.</w:t>
      </w:r>
    </w:p>
    <w:p w14:paraId="16FBCA43">
      <w:pPr>
        <w:numPr>
          <w:ilvl w:val="0"/>
          <w:numId w:val="13"/>
        </w:numPr>
        <w:bidi w:val="0"/>
        <w:ind w:left="425" w:leftChars="0" w:hanging="425" w:firstLineChars="0"/>
        <w:rPr>
          <w:rFonts w:hint="default"/>
        </w:rPr>
      </w:pPr>
      <w:r>
        <w:rPr>
          <w:rFonts w:hint="default"/>
        </w:rPr>
        <w:t xml:space="preserve">Viblo, Các bài viết tham khảo về Laravel và lập trình web, truy cập tại: </w:t>
      </w:r>
    </w:p>
    <w:p w14:paraId="39AFEB91">
      <w:pPr>
        <w:numPr>
          <w:ilvl w:val="0"/>
          <w:numId w:val="0"/>
        </w:numPr>
        <w:bidi w:val="0"/>
        <w:ind w:leftChars="0"/>
        <w:rPr>
          <w:rFonts w:hint="default"/>
        </w:rPr>
      </w:pPr>
      <w:r>
        <w:rPr>
          <w:rFonts w:hint="default"/>
        </w:rPr>
        <w:t>https://viblo.asia</w:t>
      </w:r>
    </w:p>
    <w:p w14:paraId="4B1FA44D">
      <w:pPr>
        <w:numPr>
          <w:ilvl w:val="0"/>
          <w:numId w:val="13"/>
        </w:numPr>
        <w:bidi w:val="0"/>
        <w:ind w:left="425" w:leftChars="0" w:hanging="425" w:firstLineChars="0"/>
        <w:rPr>
          <w:rFonts w:hint="default"/>
        </w:rPr>
      </w:pPr>
      <w:r>
        <w:rPr>
          <w:rFonts w:hint="default"/>
        </w:rPr>
        <w:t xml:space="preserve">Stack Overflow, Cộng đồng hỏi đáp về lập trình PHP, Laravel, MySQL và </w:t>
      </w:r>
    </w:p>
    <w:p w14:paraId="7D058277">
      <w:pPr>
        <w:numPr>
          <w:ilvl w:val="0"/>
          <w:numId w:val="0"/>
        </w:numPr>
        <w:bidi w:val="0"/>
        <w:ind w:leftChars="0"/>
        <w:rPr>
          <w:rFonts w:hint="default"/>
        </w:rPr>
      </w:pPr>
      <w:r>
        <w:rPr>
          <w:rFonts w:hint="default"/>
        </w:rPr>
        <w:t>JavaScript, truy cập tại: https://stackoverflow.com</w:t>
      </w:r>
    </w:p>
    <w:p w14:paraId="26B3AFAC">
      <w:pPr>
        <w:numPr>
          <w:ilvl w:val="0"/>
          <w:numId w:val="13"/>
        </w:numPr>
        <w:bidi w:val="0"/>
        <w:ind w:left="425" w:leftChars="0" w:hanging="425" w:firstLineChars="0"/>
        <w:rPr>
          <w:rFonts w:hint="default"/>
        </w:rPr>
      </w:pPr>
      <w:r>
        <w:rPr>
          <w:rFonts w:hint="default"/>
        </w:rPr>
        <w:t xml:space="preserve">GitHub, Nền tảng tham khảo mã nguồn và quản lý phiên bản Git, truy cập tại: </w:t>
      </w:r>
    </w:p>
    <w:p w14:paraId="0C8D96C2">
      <w:pPr>
        <w:numPr>
          <w:ilvl w:val="0"/>
          <w:numId w:val="0"/>
        </w:numPr>
        <w:bidi w:val="0"/>
        <w:ind w:leftChars="0"/>
        <w:rPr>
          <w:rFonts w:hint="default"/>
        </w:rPr>
      </w:pPr>
      <w:r>
        <w:rPr>
          <w:rFonts w:hint="default"/>
        </w:rPr>
        <w:t>https://github.com</w:t>
      </w:r>
    </w:p>
    <w:p w14:paraId="4194AB85">
      <w:pPr>
        <w:numPr>
          <w:ilvl w:val="0"/>
          <w:numId w:val="13"/>
        </w:numPr>
        <w:ind w:left="425" w:leftChars="0" w:hanging="425" w:firstLineChars="0"/>
        <w:rPr>
          <w:rFonts w:hint="default"/>
          <w:lang w:val="vi-VN"/>
        </w:rPr>
      </w:pPr>
      <w:r>
        <w:rPr>
          <w:rFonts w:hint="default"/>
          <w:lang w:val="vi-VN"/>
        </w:rPr>
        <w:t xml:space="preserve">Annh Tuấn. (2025/2026). Đề xuất dự án xây dựng website Organic Food trên </w:t>
      </w:r>
    </w:p>
    <w:p w14:paraId="59A78195">
      <w:pPr>
        <w:numPr>
          <w:ilvl w:val="0"/>
          <w:numId w:val="0"/>
        </w:numPr>
        <w:ind w:leftChars="0"/>
        <w:rPr>
          <w:rFonts w:hint="default"/>
          <w:lang w:val="vi-VN"/>
        </w:rPr>
      </w:pPr>
      <w:r>
        <w:rPr>
          <w:rFonts w:hint="default"/>
          <w:lang w:val="vi-VN"/>
        </w:rPr>
        <w:t>Laravel (CDIO). Studocu. https://www.studocu.vn/vn/document/truong-dai-hoc-duy-tan/do-an-cs434/de-xuat-du-an-xay-dung-website-organic-food-tren-laravel-cdio/149177592</w:t>
      </w:r>
    </w:p>
    <w:p w14:paraId="49C55263">
      <w:pPr>
        <w:numPr>
          <w:ilvl w:val="0"/>
          <w:numId w:val="13"/>
        </w:numPr>
        <w:ind w:left="425" w:leftChars="0" w:hanging="425" w:firstLineChars="0"/>
        <w:rPr>
          <w:rFonts w:hint="default"/>
          <w:lang w:val="vi-VN"/>
        </w:rPr>
      </w:pPr>
      <w:r>
        <w:rPr>
          <w:rFonts w:hint="default"/>
          <w:lang w:val="vi-VN"/>
        </w:rPr>
        <w:t xml:space="preserve">Scribd. (n.d.). Xây dựng nhà hàng [PDF]. Scribd. </w:t>
      </w:r>
    </w:p>
    <w:p w14:paraId="37C8D64A">
      <w:pPr>
        <w:numPr>
          <w:ilvl w:val="0"/>
          <w:numId w:val="0"/>
        </w:numPr>
        <w:ind w:leftChars="0"/>
        <w:rPr>
          <w:rFonts w:hint="default"/>
          <w:lang w:val="vi-VN"/>
        </w:rPr>
      </w:pPr>
      <w:r>
        <w:rPr>
          <w:rFonts w:hint="default"/>
          <w:lang w:val="vi-VN"/>
        </w:rPr>
        <w:t>https://www.scribd.com/document/733050494/Xay-d%E1%BB%B1ng-nha-hang</w:t>
      </w:r>
    </w:p>
    <w:p w14:paraId="6D6070C6">
      <w:pPr>
        <w:numPr>
          <w:ilvl w:val="0"/>
          <w:numId w:val="13"/>
        </w:numPr>
        <w:ind w:left="425" w:leftChars="0" w:hanging="425" w:firstLineChars="0"/>
        <w:rPr>
          <w:rFonts w:hint="default"/>
          <w:lang w:val="vi-VN"/>
        </w:rPr>
      </w:pPr>
      <w:r>
        <w:rPr>
          <w:rFonts w:hint="default"/>
          <w:lang w:val="vi-VN"/>
        </w:rPr>
        <w:t xml:space="preserve">Trần, Q. H. (2019, May 7). Báo cáo thực tập tốt nghiệp xây dựng website bằng </w:t>
      </w:r>
    </w:p>
    <w:p w14:paraId="77DB00B5">
      <w:pPr>
        <w:numPr>
          <w:ilvl w:val="0"/>
          <w:numId w:val="0"/>
        </w:numPr>
        <w:ind w:leftChars="0"/>
        <w:rPr>
          <w:rFonts w:hint="default"/>
          <w:lang w:val="vi-VN"/>
        </w:rPr>
      </w:pPr>
      <w:r>
        <w:rPr>
          <w:rFonts w:hint="default"/>
          <w:lang w:val="vi-VN"/>
        </w:rPr>
        <w:t>Laravel [PDF]. SlideShare. https://www.slideshare.net/slideshow/bo-co-thc-tp-tt-nghip-xy-dng-website-bng-laravel/250820755</w:t>
      </w:r>
    </w:p>
    <w:p w14:paraId="641E9F0A">
      <w:pPr>
        <w:numPr>
          <w:ilvl w:val="0"/>
          <w:numId w:val="13"/>
        </w:numPr>
        <w:ind w:left="425" w:leftChars="0" w:hanging="425" w:firstLineChars="0"/>
        <w:rPr>
          <w:rFonts w:hint="default"/>
          <w:lang w:val="vi-VN"/>
        </w:rPr>
      </w:pPr>
      <w:r>
        <w:rPr>
          <w:rFonts w:hint="default"/>
          <w:lang w:val="vi-VN"/>
        </w:rPr>
        <w:t xml:space="preserve">Bùi, T. P. (2022/2023). Báo cáo bài tập lớn: Nghiên cứu Laravel Framework </w:t>
      </w:r>
    </w:p>
    <w:p w14:paraId="6195FB5D">
      <w:pPr>
        <w:numPr>
          <w:ilvl w:val="0"/>
          <w:numId w:val="0"/>
        </w:numPr>
        <w:ind w:leftChars="0"/>
        <w:rPr>
          <w:rFonts w:hint="default"/>
          <w:lang w:val="vi-VN"/>
        </w:rPr>
      </w:pPr>
      <w:r>
        <w:rPr>
          <w:rFonts w:hint="default"/>
          <w:lang w:val="vi-VN"/>
        </w:rPr>
        <w:t>(IT6055.1). Studocu. https://www.studocu.vn/vn/document/truong-dai-hoc-cong-nghiep-ha-noi/thuc-tap-co-so-ganh/bai-tap-lon-ttcsn/87070420</w:t>
      </w:r>
    </w:p>
    <w:p w14:paraId="18FB101F">
      <w:pPr>
        <w:numPr>
          <w:ilvl w:val="0"/>
          <w:numId w:val="13"/>
        </w:numPr>
        <w:ind w:left="425" w:leftChars="0" w:hanging="425" w:firstLineChars="0"/>
        <w:rPr>
          <w:rFonts w:hint="default"/>
          <w:lang w:val="vi-VN"/>
        </w:rPr>
      </w:pPr>
      <w:r>
        <w:rPr>
          <w:rFonts w:hint="default"/>
          <w:lang w:val="vi-VN"/>
        </w:rPr>
        <w:t xml:space="preserve">Tiep Le. (2024/2025). Báo cáo thực tập tốt nghiệp: Xây dựng website bằng </w:t>
      </w:r>
    </w:p>
    <w:p w14:paraId="46E4AC95">
      <w:pPr>
        <w:numPr>
          <w:ilvl w:val="0"/>
          <w:numId w:val="0"/>
        </w:numPr>
        <w:ind w:leftChars="0"/>
        <w:rPr>
          <w:rFonts w:hint="default"/>
          <w:lang w:val="vi-VN"/>
        </w:rPr>
      </w:pPr>
      <w:r>
        <w:rPr>
          <w:rFonts w:hint="default"/>
          <w:lang w:val="vi-VN"/>
        </w:rPr>
        <w:t>Laravel. Studocu. https://www.studocu.vn/vn/document/truong-dai-hoc-an-giang/cong-nghe-thong-tin/bao-cao-truong-bao-viec-xay-dung-cac-he-thong-ban-hang-truc-tuyen-da-tro-thanh-mot-xu-huong-quan/121863360</w:t>
      </w:r>
    </w:p>
    <w:p w14:paraId="68FB5F7C">
      <w:pPr>
        <w:numPr>
          <w:ilvl w:val="0"/>
          <w:numId w:val="13"/>
        </w:numPr>
        <w:ind w:left="425" w:leftChars="0" w:hanging="425" w:firstLineChars="0"/>
        <w:rPr>
          <w:rFonts w:hint="default"/>
          <w:lang w:val="vi-VN"/>
        </w:rPr>
      </w:pPr>
      <w:r>
        <w:rPr>
          <w:rFonts w:hint="default"/>
          <w:lang w:val="vi-VN"/>
        </w:rPr>
        <w:t xml:space="preserve">Luanvan.org. (n.d.). Tóm tắt đồ án: Xây dựng website bán hàng Wheyshop </w:t>
      </w:r>
    </w:p>
    <w:p w14:paraId="6A92E68B">
      <w:pPr>
        <w:numPr>
          <w:ilvl w:val="0"/>
          <w:numId w:val="0"/>
        </w:numPr>
        <w:ind w:leftChars="0"/>
        <w:rPr>
          <w:rFonts w:hint="default"/>
          <w:lang w:val="vi-VN"/>
        </w:rPr>
      </w:pPr>
      <w:r>
        <w:rPr>
          <w:rFonts w:hint="default"/>
          <w:lang w:val="vi-VN"/>
        </w:rPr>
        <w:t>bằng Laravel Framework. https://luanvan.org/tom-tat-do-an-xay-dung-website-ban-hang-wheyshop-bang-laravel-framework-3907/</w:t>
      </w:r>
    </w:p>
    <w:p w14:paraId="20940457">
      <w:pPr>
        <w:numPr>
          <w:ilvl w:val="0"/>
          <w:numId w:val="13"/>
        </w:numPr>
        <w:ind w:left="425" w:leftChars="0" w:hanging="425" w:firstLineChars="0"/>
        <w:rPr>
          <w:rFonts w:hint="default"/>
          <w:lang w:val="vi-VN"/>
        </w:rPr>
      </w:pPr>
      <w:r>
        <w:rPr>
          <w:rFonts w:hint="default"/>
          <w:lang w:val="vi-VN"/>
        </w:rPr>
        <w:t xml:space="preserve">Scribd. (n.d.). Đề cương: Website đặt đồ ăn [PDF]. Scribd. </w:t>
      </w:r>
    </w:p>
    <w:p w14:paraId="6B767FDA">
      <w:pPr>
        <w:numPr>
          <w:ilvl w:val="0"/>
          <w:numId w:val="0"/>
        </w:numPr>
        <w:ind w:leftChars="0"/>
        <w:rPr>
          <w:rFonts w:hint="default"/>
          <w:lang w:val="vi-VN"/>
        </w:rPr>
      </w:pPr>
      <w:r>
        <w:rPr>
          <w:rFonts w:hint="default"/>
          <w:lang w:val="vi-VN"/>
        </w:rPr>
        <w:t>https://www.scribd.com/document/873752980/</w:t>
      </w:r>
    </w:p>
    <w:sectPr>
      <w:footerReference r:id="rId7" w:type="default"/>
      <w:pgSz w:w="11906" w:h="16838"/>
      <w:pgMar w:top="1134" w:right="1134" w:bottom="1134" w:left="1701" w:header="720" w:footer="720" w:gutter="0"/>
      <w:pgNumType w:fmt="decimal"/>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eading Asian">
    <w:altName w:val="Segoe Print"/>
    <w:panose1 w:val="00000000000000000000"/>
    <w:charset w:val="00"/>
    <w:family w:val="auto"/>
    <w:pitch w:val="default"/>
    <w:sig w:usb0="00000000" w:usb1="00000000" w:usb2="00000000" w:usb3="00000000" w:csb0="00000000" w:csb1="00000000"/>
  </w:font>
  <w:font w:name="SimHei">
    <w:altName w:val="SimSun"/>
    <w:panose1 w:val="02010609060101010101"/>
    <w:charset w:val="86"/>
    <w:family w:val="auto"/>
    <w:pitch w:val="default"/>
    <w:sig w:usb0="00000000" w:usb1="0000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0717FE">
    <w:pPr>
      <w:pStyle w:val="3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EF8309">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0EEF8309">
                    <w:pPr>
                      <w:pStyle w:val="3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75115B">
    <w:pPr>
      <w:pStyle w:val="37"/>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2" name="Text Box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D81E83">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PVpSQi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N6PEMI2Ov4g+ki+2J3BBn86FBdL2&#10;Domxhx9TM/oDnIl233idfkGIIA51Lzd1ExpPl+az+bxEiCM2HoBfvF53PsSvwmqSjIp6tC+rys67&#10;EIfUMSVVM3YrlcotVIZ0Fb3/fFf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z1aUkIgIA&#10;AGIEAAAOAAAAAAAAAAEAIAAAAB8BAABkcnMvZTJvRG9jLnhtbFBLBQYAAAAABgAGAFkBAACzBQAA&#10;AAA=&#10;">
              <v:fill on="f" focussize="0,0"/>
              <v:stroke on="f" weight="0.5pt"/>
              <v:imagedata o:title=""/>
              <o:lock v:ext="edit" aspectratio="f"/>
              <v:textbox inset="0mm,0mm,0mm,0mm" style="mso-fit-shape-to-text:t;">
                <w:txbxContent>
                  <w:p w14:paraId="0CD81E83">
                    <w:pPr>
                      <w:pStyle w:val="3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1B8D88">
    <w:pPr>
      <w:pStyle w:val="3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65BF41">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7A65BF41">
                    <w:pPr>
                      <w:pStyle w:val="3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3DF950"/>
    <w:multiLevelType w:val="singleLevel"/>
    <w:tmpl w:val="A43DF95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BFC09D4"/>
    <w:multiLevelType w:val="multilevel"/>
    <w:tmpl w:val="BBFC09D4"/>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54F286A6"/>
    <w:multiLevelType w:val="singleLevel"/>
    <w:tmpl w:val="54F286A6"/>
    <w:lvl w:ilvl="0" w:tentative="0">
      <w:start w:val="1"/>
      <w:numFmt w:val="decimal"/>
      <w:lvlText w:val="[%1]"/>
      <w:lvlJc w:val="left"/>
      <w:pPr>
        <w:tabs>
          <w:tab w:val="left" w:pos="425"/>
        </w:tabs>
        <w:ind w:left="425" w:leftChars="0" w:hanging="425" w:firstLineChars="0"/>
      </w:pPr>
      <w:rPr>
        <w:rFonts w:hint="default"/>
      </w:rPr>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1"/>
  </w:num>
  <w:num w:numId="12">
    <w:abstractNumId w:val="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CC6DAA"/>
    <w:rsid w:val="00050A31"/>
    <w:rsid w:val="000716D2"/>
    <w:rsid w:val="00071AAB"/>
    <w:rsid w:val="000B76C4"/>
    <w:rsid w:val="000C5610"/>
    <w:rsid w:val="000D0DFA"/>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231631A"/>
    <w:rsid w:val="03B742C4"/>
    <w:rsid w:val="03C4295A"/>
    <w:rsid w:val="03D06ACE"/>
    <w:rsid w:val="040B42C5"/>
    <w:rsid w:val="04256A27"/>
    <w:rsid w:val="07800AD7"/>
    <w:rsid w:val="07CC6DAA"/>
    <w:rsid w:val="084E195B"/>
    <w:rsid w:val="09286A8B"/>
    <w:rsid w:val="097E35E7"/>
    <w:rsid w:val="09D44F94"/>
    <w:rsid w:val="09EB0035"/>
    <w:rsid w:val="0A2F768E"/>
    <w:rsid w:val="0A5C084B"/>
    <w:rsid w:val="0A8E5717"/>
    <w:rsid w:val="0B0B27EE"/>
    <w:rsid w:val="0BA43619"/>
    <w:rsid w:val="0C6A1391"/>
    <w:rsid w:val="0CFE0A45"/>
    <w:rsid w:val="0DBA2863"/>
    <w:rsid w:val="0E50571E"/>
    <w:rsid w:val="104444E2"/>
    <w:rsid w:val="10C138F3"/>
    <w:rsid w:val="111069F1"/>
    <w:rsid w:val="11866BD1"/>
    <w:rsid w:val="122F54B8"/>
    <w:rsid w:val="13EE2D42"/>
    <w:rsid w:val="17F831AC"/>
    <w:rsid w:val="19DE0FA5"/>
    <w:rsid w:val="1A8D5B85"/>
    <w:rsid w:val="1B2C4991"/>
    <w:rsid w:val="1B835D4B"/>
    <w:rsid w:val="1CE21A70"/>
    <w:rsid w:val="1D1C4A93"/>
    <w:rsid w:val="1D666D2A"/>
    <w:rsid w:val="1D6B06CF"/>
    <w:rsid w:val="1E254372"/>
    <w:rsid w:val="1E754405"/>
    <w:rsid w:val="1EA71B88"/>
    <w:rsid w:val="1F27461F"/>
    <w:rsid w:val="1F5E6273"/>
    <w:rsid w:val="225A40A6"/>
    <w:rsid w:val="22C46308"/>
    <w:rsid w:val="2390087C"/>
    <w:rsid w:val="23F9471E"/>
    <w:rsid w:val="2490635C"/>
    <w:rsid w:val="25262F8B"/>
    <w:rsid w:val="253B1F59"/>
    <w:rsid w:val="260E6FF3"/>
    <w:rsid w:val="27375694"/>
    <w:rsid w:val="27C6405D"/>
    <w:rsid w:val="28201E34"/>
    <w:rsid w:val="28CF292D"/>
    <w:rsid w:val="293B3C87"/>
    <w:rsid w:val="293F2240"/>
    <w:rsid w:val="2C6820E3"/>
    <w:rsid w:val="2CE00E0B"/>
    <w:rsid w:val="2D0D0FDB"/>
    <w:rsid w:val="2EA02597"/>
    <w:rsid w:val="30C1718D"/>
    <w:rsid w:val="32CC0288"/>
    <w:rsid w:val="3396185F"/>
    <w:rsid w:val="348F22D5"/>
    <w:rsid w:val="34B66963"/>
    <w:rsid w:val="35CE0055"/>
    <w:rsid w:val="367E04E7"/>
    <w:rsid w:val="371F7CD9"/>
    <w:rsid w:val="37AC2451"/>
    <w:rsid w:val="381D531B"/>
    <w:rsid w:val="38EC7F72"/>
    <w:rsid w:val="3968533E"/>
    <w:rsid w:val="397F5DF1"/>
    <w:rsid w:val="3A593298"/>
    <w:rsid w:val="3B341B6B"/>
    <w:rsid w:val="3C0924B8"/>
    <w:rsid w:val="3C9C4FBA"/>
    <w:rsid w:val="3CF84295"/>
    <w:rsid w:val="3D955418"/>
    <w:rsid w:val="3EAB15D8"/>
    <w:rsid w:val="3EC7320B"/>
    <w:rsid w:val="3F24432B"/>
    <w:rsid w:val="3F3411E7"/>
    <w:rsid w:val="40563622"/>
    <w:rsid w:val="40B81555"/>
    <w:rsid w:val="419D5D6E"/>
    <w:rsid w:val="42580EE9"/>
    <w:rsid w:val="42644DA1"/>
    <w:rsid w:val="43C63744"/>
    <w:rsid w:val="43CA5317"/>
    <w:rsid w:val="44125964"/>
    <w:rsid w:val="44AF71F4"/>
    <w:rsid w:val="45F468CD"/>
    <w:rsid w:val="468C48AA"/>
    <w:rsid w:val="46EA3FE8"/>
    <w:rsid w:val="48EC5B2F"/>
    <w:rsid w:val="48FC164D"/>
    <w:rsid w:val="49435D25"/>
    <w:rsid w:val="4AC50C38"/>
    <w:rsid w:val="4B9F1C20"/>
    <w:rsid w:val="4BED22AB"/>
    <w:rsid w:val="4E5B79A0"/>
    <w:rsid w:val="4EBA2018"/>
    <w:rsid w:val="4EEC68FD"/>
    <w:rsid w:val="4F391364"/>
    <w:rsid w:val="51DC687E"/>
    <w:rsid w:val="54DD25C7"/>
    <w:rsid w:val="55031F07"/>
    <w:rsid w:val="55375514"/>
    <w:rsid w:val="556303A5"/>
    <w:rsid w:val="5634594B"/>
    <w:rsid w:val="56842290"/>
    <w:rsid w:val="59330FD7"/>
    <w:rsid w:val="5B2F41DF"/>
    <w:rsid w:val="5C5536CB"/>
    <w:rsid w:val="5D764C99"/>
    <w:rsid w:val="5E594C45"/>
    <w:rsid w:val="5F2C6AB4"/>
    <w:rsid w:val="61DF7322"/>
    <w:rsid w:val="61E7472F"/>
    <w:rsid w:val="61E941E4"/>
    <w:rsid w:val="61FB5978"/>
    <w:rsid w:val="63041683"/>
    <w:rsid w:val="64C805BC"/>
    <w:rsid w:val="65304F27"/>
    <w:rsid w:val="657B7284"/>
    <w:rsid w:val="65921FCE"/>
    <w:rsid w:val="6703088E"/>
    <w:rsid w:val="6787415B"/>
    <w:rsid w:val="68DF491C"/>
    <w:rsid w:val="696F4088"/>
    <w:rsid w:val="6A0F7434"/>
    <w:rsid w:val="6B5730B0"/>
    <w:rsid w:val="6CBE12B4"/>
    <w:rsid w:val="6CD321D4"/>
    <w:rsid w:val="6CDB7283"/>
    <w:rsid w:val="6D512A87"/>
    <w:rsid w:val="6D997306"/>
    <w:rsid w:val="6DD51CAD"/>
    <w:rsid w:val="6EB707E5"/>
    <w:rsid w:val="6F4240ED"/>
    <w:rsid w:val="6FA61932"/>
    <w:rsid w:val="6FA74DB3"/>
    <w:rsid w:val="701859C6"/>
    <w:rsid w:val="7125222D"/>
    <w:rsid w:val="71AA0493"/>
    <w:rsid w:val="723572AE"/>
    <w:rsid w:val="72ED3AB5"/>
    <w:rsid w:val="73247774"/>
    <w:rsid w:val="73BC5300"/>
    <w:rsid w:val="749E4DE3"/>
    <w:rsid w:val="76A41CB5"/>
    <w:rsid w:val="79492C18"/>
    <w:rsid w:val="79B50E56"/>
    <w:rsid w:val="7AD13F8D"/>
    <w:rsid w:val="7CAA5FA5"/>
    <w:rsid w:val="7CDD3959"/>
    <w:rsid w:val="7D306F70"/>
    <w:rsid w:val="7D563853"/>
    <w:rsid w:val="7FDF5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val="0"/>
      <w:autoSpaceDE w:val="0"/>
      <w:autoSpaceDN w:val="0"/>
      <w:spacing w:before="50" w:beforeLines="50" w:after="50" w:afterLines="50" w:line="360" w:lineRule="auto"/>
      <w:jc w:val="both"/>
    </w:pPr>
    <w:rPr>
      <w:rFonts w:ascii="Times New Roman" w:hAnsi="Times New Roman" w:eastAsia="Times New Roman" w:cs="Times New Roman"/>
      <w:sz w:val="26"/>
      <w:szCs w:val="22"/>
      <w:lang w:val="vi" w:eastAsia="en-US" w:bidi="ar-SA"/>
    </w:rPr>
  </w:style>
  <w:style w:type="paragraph" w:styleId="2">
    <w:name w:val="heading 1"/>
    <w:next w:val="1"/>
    <w:link w:val="252"/>
    <w:qFormat/>
    <w:uiPriority w:val="0"/>
    <w:pPr>
      <w:autoSpaceDE w:val="0"/>
      <w:autoSpaceDN w:val="0"/>
      <w:spacing w:before="50" w:beforeLines="50" w:beforeAutospacing="0" w:after="50" w:afterLines="50" w:afterAutospacing="0" w:line="360" w:lineRule="auto"/>
      <w:jc w:val="center"/>
      <w:outlineLvl w:val="0"/>
    </w:pPr>
    <w:rPr>
      <w:rFonts w:hint="default" w:ascii="Times New Roman" w:hAnsi="Times New Roman" w:eastAsia="SimSun" w:cs="SimSun"/>
      <w:b/>
      <w:bCs/>
      <w:color w:val="000000" w:themeColor="text1"/>
      <w:sz w:val="26"/>
      <w:szCs w:val="48"/>
      <w:lang w:val="en-US" w:eastAsia="zh-CN" w:bidi="ar"/>
      <w14:textFill>
        <w14:solidFill>
          <w14:schemeClr w14:val="tx1"/>
        </w14:solidFill>
      </w14:textFill>
    </w:rPr>
  </w:style>
  <w:style w:type="paragraph" w:styleId="3">
    <w:name w:val="heading 2"/>
    <w:next w:val="1"/>
    <w:link w:val="249"/>
    <w:unhideWhenUsed/>
    <w:qFormat/>
    <w:uiPriority w:val="0"/>
    <w:pPr>
      <w:autoSpaceDE w:val="0"/>
      <w:autoSpaceDN w:val="0"/>
      <w:spacing w:before="50" w:beforeLines="50" w:beforeAutospacing="0" w:after="50" w:afterLines="50" w:afterAutospacing="0" w:line="360" w:lineRule="auto"/>
      <w:jc w:val="left"/>
      <w:outlineLvl w:val="1"/>
    </w:pPr>
    <w:rPr>
      <w:rFonts w:hint="default" w:ascii="Times New Roman" w:hAnsi="Times New Roman" w:eastAsia="SimSun" w:cs="SimSun"/>
      <w:b/>
      <w:bCs/>
      <w:color w:val="000000" w:themeColor="text1"/>
      <w:kern w:val="0"/>
      <w:sz w:val="26"/>
      <w:szCs w:val="36"/>
      <w:lang w:val="en-US" w:eastAsia="zh-CN" w:bidi="ar"/>
      <w14:textFill>
        <w14:solidFill>
          <w14:schemeClr w14:val="tx1"/>
        </w14:solidFill>
      </w14:textFill>
    </w:rPr>
  </w:style>
  <w:style w:type="paragraph" w:styleId="4">
    <w:name w:val="heading 3"/>
    <w:next w:val="1"/>
    <w:link w:val="253"/>
    <w:unhideWhenUsed/>
    <w:qFormat/>
    <w:uiPriority w:val="0"/>
    <w:pPr>
      <w:autoSpaceDE w:val="0"/>
      <w:autoSpaceDN w:val="0"/>
      <w:spacing w:before="50" w:beforeLines="50" w:beforeAutospacing="0" w:after="50" w:afterLines="50" w:afterAutospacing="0" w:line="360" w:lineRule="auto"/>
      <w:jc w:val="left"/>
      <w:outlineLvl w:val="2"/>
    </w:pPr>
    <w:rPr>
      <w:rFonts w:hint="default" w:ascii="Times New Roman" w:hAnsi="Times New Roman" w:eastAsia="SimSun" w:cs="SimSun"/>
      <w:b/>
      <w:bCs/>
      <w:i/>
      <w:kern w:val="0"/>
      <w:sz w:val="26"/>
      <w:szCs w:val="26"/>
      <w:lang w:val="en-US" w:eastAsia="zh-CN" w:bidi="ar"/>
    </w:rPr>
  </w:style>
  <w:style w:type="paragraph" w:styleId="5">
    <w:name w:val="heading 4"/>
    <w:next w:val="1"/>
    <w:link w:val="254"/>
    <w:semiHidden/>
    <w:unhideWhenUsed/>
    <w:qFormat/>
    <w:uiPriority w:val="0"/>
    <w:pPr>
      <w:autoSpaceDE w:val="0"/>
      <w:autoSpaceDN w:val="0"/>
      <w:spacing w:before="50" w:beforeLines="50" w:beforeAutospacing="0" w:after="50" w:afterLines="50" w:afterAutospacing="0" w:line="360" w:lineRule="auto"/>
      <w:jc w:val="left"/>
      <w:outlineLvl w:val="3"/>
    </w:pPr>
    <w:rPr>
      <w:rFonts w:hint="default" w:ascii="Times New Roman" w:hAnsi="Times New Roman" w:eastAsia="SimSun" w:cs="SimSun"/>
      <w:bCs/>
      <w:i/>
      <w:kern w:val="0"/>
      <w:sz w:val="26"/>
      <w:szCs w:val="24"/>
      <w:lang w:val="en-US" w:eastAsia="zh-CN" w:bidi="ar"/>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pPr>
      <w:jc w:val="center"/>
    </w:pPr>
    <w:rPr>
      <w:rFonts w:ascii="Times New Roman" w:hAnsi="Times New Roman" w:eastAsia="SimHei" w:cs="Arial"/>
      <w:i/>
      <w:szCs w:val="24"/>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12" w:after="20" w:line="360" w:lineRule="auto"/>
      <w:jc w:val="both"/>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rPr>
      <w:rFonts w:ascii="Times New Roman" w:hAnsi="Times New Roman" w:eastAsia="Times New Roman"/>
      <w:b/>
    </w:rPr>
  </w:style>
  <w:style w:type="paragraph" w:styleId="143">
    <w:name w:val="toc 2"/>
    <w:basedOn w:val="1"/>
    <w:next w:val="1"/>
    <w:qFormat/>
    <w:uiPriority w:val="0"/>
    <w:pPr>
      <w:ind w:left="260" w:leftChars="100"/>
    </w:pPr>
    <w:rPr>
      <w:rFonts w:ascii="Times New Roman" w:hAnsi="Times New Roman" w:eastAsia="Times New Roman"/>
    </w:rPr>
  </w:style>
  <w:style w:type="paragraph" w:styleId="144">
    <w:name w:val="toc 3"/>
    <w:basedOn w:val="1"/>
    <w:next w:val="1"/>
    <w:qFormat/>
    <w:uiPriority w:val="0"/>
    <w:pPr>
      <w:ind w:left="520" w:leftChars="200"/>
    </w:pPr>
    <w:rPr>
      <w:rFonts w:ascii="Times New Roman" w:hAnsi="Times New Roman" w:eastAsia="Times New Roman"/>
      <w:i/>
    </w:rPr>
  </w:style>
  <w:style w:type="paragraph" w:styleId="145">
    <w:name w:val="toc 4"/>
    <w:basedOn w:val="1"/>
    <w:next w:val="1"/>
    <w:qFormat/>
    <w:uiPriority w:val="0"/>
    <w:pPr>
      <w:ind w:left="1260" w:leftChars="600"/>
    </w:pPr>
    <w:rPr>
      <w:i/>
    </w:r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2 Char"/>
    <w:basedOn w:val="11"/>
    <w:link w:val="3"/>
    <w:qFormat/>
    <w:uiPriority w:val="9"/>
    <w:rPr>
      <w:rFonts w:hint="default" w:ascii="Times New Roman" w:hAnsi="Times New Roman" w:eastAsiaTheme="majorEastAsia" w:cstheme="majorBidi"/>
      <w:b/>
      <w:bCs/>
      <w:color w:val="000000" w:themeColor="text1"/>
      <w:sz w:val="26"/>
      <w:szCs w:val="26"/>
      <w14:textFill>
        <w14:solidFill>
          <w14:schemeClr w14:val="tx1"/>
        </w14:solidFill>
      </w14:textFill>
    </w:rPr>
  </w:style>
  <w:style w:type="paragraph" w:customStyle="1" w:styleId="250">
    <w:name w:val="WPSOffice手动目录 1"/>
    <w:qFormat/>
    <w:uiPriority w:val="0"/>
    <w:pPr>
      <w:spacing w:before="12" w:after="20" w:line="360" w:lineRule="auto"/>
      <w:ind w:leftChars="0"/>
      <w:jc w:val="both"/>
    </w:pPr>
    <w:rPr>
      <w:rFonts w:ascii="Times New Roman" w:hAnsi="Times New Roman" w:eastAsia="SimSun" w:cstheme="minorBidi"/>
      <w:b/>
      <w:sz w:val="26"/>
      <w:szCs w:val="20"/>
    </w:rPr>
  </w:style>
  <w:style w:type="paragraph" w:customStyle="1" w:styleId="251">
    <w:name w:val="WPSOffice手动目录 2"/>
    <w:qFormat/>
    <w:uiPriority w:val="0"/>
    <w:pPr>
      <w:spacing w:before="12" w:after="20" w:line="360" w:lineRule="auto"/>
      <w:ind w:leftChars="0"/>
      <w:jc w:val="both"/>
    </w:pPr>
    <w:rPr>
      <w:rFonts w:ascii="Times New Roman" w:hAnsi="Times New Roman" w:eastAsia="SimSun" w:cstheme="minorBidi"/>
      <w:sz w:val="26"/>
      <w:szCs w:val="20"/>
    </w:rPr>
  </w:style>
  <w:style w:type="character" w:customStyle="1" w:styleId="252">
    <w:name w:val="Heading 1 Char"/>
    <w:basedOn w:val="11"/>
    <w:link w:val="2"/>
    <w:qFormat/>
    <w:uiPriority w:val="9"/>
    <w:rPr>
      <w:rFonts w:hint="default" w:ascii="Times New Roman" w:hAnsi="Times New Roman" w:eastAsiaTheme="majorEastAsia" w:cstheme="majorBidi"/>
      <w:b/>
      <w:bCs/>
      <w:color w:val="000000" w:themeColor="text1"/>
      <w:sz w:val="26"/>
      <w:szCs w:val="28"/>
      <w14:textFill>
        <w14:solidFill>
          <w14:schemeClr w14:val="tx1"/>
        </w14:solidFill>
      </w14:textFill>
    </w:rPr>
  </w:style>
  <w:style w:type="character" w:customStyle="1" w:styleId="253">
    <w:name w:val="Heading 3 Char"/>
    <w:link w:val="4"/>
    <w:qFormat/>
    <w:uiPriority w:val="9"/>
    <w:rPr>
      <w:rFonts w:hint="default" w:ascii="Times New Roman" w:hAnsi="Times New Roman" w:eastAsia="SimSun" w:cs="SimSun"/>
      <w:b/>
      <w:bCs/>
      <w:i/>
      <w:kern w:val="0"/>
      <w:sz w:val="26"/>
      <w:szCs w:val="26"/>
      <w:lang w:val="en-US" w:eastAsia="zh-CN" w:bidi="ar"/>
    </w:rPr>
  </w:style>
  <w:style w:type="character" w:customStyle="1" w:styleId="254">
    <w:name w:val="Heading 4 Char"/>
    <w:basedOn w:val="11"/>
    <w:link w:val="5"/>
    <w:semiHidden/>
    <w:qFormat/>
    <w:uiPriority w:val="9"/>
    <w:rPr>
      <w:rFonts w:ascii="Times New Roman" w:hAnsi="Times New Roman" w:eastAsiaTheme="majorEastAsia" w:cstheme="majorBidi"/>
      <w:i/>
      <w:iCs/>
      <w:color w:val="000000" w:themeColor="text1"/>
      <w:sz w:val="24"/>
      <w:szCs w:val="24"/>
      <w14:textFill>
        <w14:solidFill>
          <w14:schemeClr w14:val="tx1"/>
        </w14:solidFill>
      </w14:textFill>
    </w:rPr>
  </w:style>
  <w:style w:type="paragraph" w:customStyle="1" w:styleId="255">
    <w:name w:val="Table Paragraph"/>
    <w:basedOn w:val="1"/>
    <w:qFormat/>
    <w:uiPriority w:val="1"/>
    <w:pPr>
      <w:spacing w:line="296" w:lineRule="exact"/>
      <w:ind w:left="115"/>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6" Type="http://schemas.openxmlformats.org/officeDocument/2006/relationships/fontTable" Target="fontTable.xml"/><Relationship Id="rId85" Type="http://schemas.openxmlformats.org/officeDocument/2006/relationships/numbering" Target="numbering.xml"/><Relationship Id="rId84" Type="http://schemas.openxmlformats.org/officeDocument/2006/relationships/customXml" Target="../customXml/item1.xml"/><Relationship Id="rId83" Type="http://schemas.openxmlformats.org/officeDocument/2006/relationships/image" Target="media/image75.png"/><Relationship Id="rId82" Type="http://schemas.openxmlformats.org/officeDocument/2006/relationships/image" Target="media/image74.png"/><Relationship Id="rId81" Type="http://schemas.openxmlformats.org/officeDocument/2006/relationships/image" Target="media/image73.png"/><Relationship Id="rId80" Type="http://schemas.openxmlformats.org/officeDocument/2006/relationships/image" Target="media/image72.png"/><Relationship Id="rId8" Type="http://schemas.openxmlformats.org/officeDocument/2006/relationships/theme" Target="theme/theme1.xml"/><Relationship Id="rId79" Type="http://schemas.openxmlformats.org/officeDocument/2006/relationships/image" Target="media/image71.png"/><Relationship Id="rId78" Type="http://schemas.openxmlformats.org/officeDocument/2006/relationships/image" Target="media/image70.png"/><Relationship Id="rId77" Type="http://schemas.openxmlformats.org/officeDocument/2006/relationships/image" Target="media/image69.png"/><Relationship Id="rId76" Type="http://schemas.openxmlformats.org/officeDocument/2006/relationships/image" Target="media/image68.png"/><Relationship Id="rId75" Type="http://schemas.openxmlformats.org/officeDocument/2006/relationships/image" Target="media/image67.png"/><Relationship Id="rId74" Type="http://schemas.openxmlformats.org/officeDocument/2006/relationships/image" Target="media/image66.png"/><Relationship Id="rId73" Type="http://schemas.openxmlformats.org/officeDocument/2006/relationships/image" Target="media/image65.png"/><Relationship Id="rId72" Type="http://schemas.openxmlformats.org/officeDocument/2006/relationships/image" Target="media/image64.png"/><Relationship Id="rId71" Type="http://schemas.openxmlformats.org/officeDocument/2006/relationships/image" Target="media/image63.png"/><Relationship Id="rId70" Type="http://schemas.openxmlformats.org/officeDocument/2006/relationships/image" Target="media/image62.png"/><Relationship Id="rId7" Type="http://schemas.openxmlformats.org/officeDocument/2006/relationships/footer" Target="footer3.xml"/><Relationship Id="rId69" Type="http://schemas.openxmlformats.org/officeDocument/2006/relationships/image" Target="media/image61.png"/><Relationship Id="rId68" Type="http://schemas.openxmlformats.org/officeDocument/2006/relationships/image" Target="media/image60.png"/><Relationship Id="rId67" Type="http://schemas.openxmlformats.org/officeDocument/2006/relationships/image" Target="media/image59.png"/><Relationship Id="rId66" Type="http://schemas.openxmlformats.org/officeDocument/2006/relationships/image" Target="media/image58.png"/><Relationship Id="rId65" Type="http://schemas.openxmlformats.org/officeDocument/2006/relationships/image" Target="media/image57.png"/><Relationship Id="rId64" Type="http://schemas.openxmlformats.org/officeDocument/2006/relationships/image" Target="media/image56.png"/><Relationship Id="rId63" Type="http://schemas.openxmlformats.org/officeDocument/2006/relationships/image" Target="media/image55.png"/><Relationship Id="rId62" Type="http://schemas.openxmlformats.org/officeDocument/2006/relationships/image" Target="media/image54.png"/><Relationship Id="rId61" Type="http://schemas.openxmlformats.org/officeDocument/2006/relationships/image" Target="media/image53.png"/><Relationship Id="rId60" Type="http://schemas.openxmlformats.org/officeDocument/2006/relationships/image" Target="media/image52.png"/><Relationship Id="rId6" Type="http://schemas.openxmlformats.org/officeDocument/2006/relationships/footer" Target="footer2.xml"/><Relationship Id="rId59" Type="http://schemas.openxmlformats.org/officeDocument/2006/relationships/image" Target="media/image51.pn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footer" Target="footer1.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jpe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webp"/><Relationship Id="rId22" Type="http://schemas.openxmlformats.org/officeDocument/2006/relationships/image" Target="media/image14.jpeg"/><Relationship Id="rId21" Type="http://schemas.openxmlformats.org/officeDocument/2006/relationships/image" Target="media/image13.webp"/><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webp"/><Relationship Id="rId15" Type="http://schemas.openxmlformats.org/officeDocument/2006/relationships/image" Target="media/image7.pn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108</Pages>
  <Words>10636</Words>
  <Characters>38407</Characters>
  <Lines>1</Lines>
  <Paragraphs>1</Paragraphs>
  <TotalTime>24</TotalTime>
  <ScaleCrop>false</ScaleCrop>
  <LinksUpToDate>false</LinksUpToDate>
  <CharactersWithSpaces>48682</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2026-04-05T08:45:00Z</dcterms:created>
  <dc:creator>Dũng Nguyễn</dc:creator>
  <cp:lastModifiedBy>Dũng Nguyễn</cp:lastModifiedBy>
  <dcterms:modified xsi:type="dcterms:W3CDTF">2026-05-25T15:08:07Z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8DE6D2915C954B12A0AF75E939FEFCE8_11</vt:lpwstr>
  </property>
  <property fmtid="{D5CDD505-2E9C-101B-9397-08002B2CF9AE}" pid="4" name="KSOTemplateDocerSaveRecord">
    <vt:lpwstr>eyJoZGlkIjoiMWFlNTM2OTc1ZWQyMWYzZTA0MTY1MTVmYjQ2YWFlN2MiLCJ1c2VySWQiOiIxMzkxODYwMTA3MzY2In0=</vt:lpwstr>
  </property>
</Properties>
</file>